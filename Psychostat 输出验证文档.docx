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EF63C">
      <w:pPr>
        <w:pStyle w:val="3"/>
      </w:pPr>
      <w:r>
        <w:t>Psychostat 输出验证文档</w:t>
      </w:r>
    </w:p>
    <w:p w14:paraId="250668F2">
      <w:r>
        <w:t>心理统计 · CTT · IRT 三分支的输出正确性验证　｜　版本 v0.1.0</w:t>
      </w:r>
    </w:p>
    <w:p w14:paraId="4FA17529">
      <w:pPr>
        <w:pStyle w:val="4"/>
      </w:pPr>
      <w:r>
        <w:t>一、这份文档是什么</w:t>
      </w:r>
    </w:p>
    <w:p w14:paraId="7467467F">
      <w:r>
        <w:t>本文件把三份来源不同的验证材料合成一份，供审阅者一次读完。三部分均为原文并入，</w:t>
      </w:r>
    </w:p>
    <w:p w14:paraId="660D64BE">
      <w:r>
        <w:t>各自的排版、编号与表格保持原样，因此风格不统一属正常。</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76"/>
        <w:gridCol w:w="3584"/>
        <w:gridCol w:w="3996"/>
      </w:tblGrid>
      <w:tr w14:paraId="754120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76" w:type="dxa"/>
            <w:tcBorders>
              <w:top w:val="single" w:color="auto" w:sz="12" w:space="0"/>
              <w:left w:val="nil"/>
              <w:bottom w:val="nil"/>
              <w:right w:val="nil"/>
            </w:tcBorders>
            <w:noWrap w:val="0"/>
            <w:tcMar>
              <w:top w:w="-1" w:type="dxa"/>
              <w:left w:w="-1" w:type="dxa"/>
              <w:bottom w:w="-1" w:type="dxa"/>
              <w:right w:w="-1" w:type="dxa"/>
            </w:tcMar>
            <w:vAlign w:val="center"/>
          </w:tcPr>
          <w:p w14:paraId="2717D813">
            <w:pPr>
              <w:snapToGrid w:val="0"/>
              <w:spacing w:after="0" w:line="240" w:lineRule="auto"/>
              <w:ind w:left="0" w:leftChars="0" w:right="0" w:rightChars="0" w:firstLine="0" w:firstLineChars="0"/>
              <w:jc w:val="center"/>
              <w:rPr>
                <w:b/>
              </w:rPr>
            </w:pPr>
            <w:r>
              <w:rPr>
                <w:b/>
              </w:rPr>
              <w:t>部分</w:t>
            </w:r>
          </w:p>
        </w:tc>
        <w:tc>
          <w:tcPr>
            <w:tcW w:w="3584" w:type="dxa"/>
            <w:tcBorders>
              <w:top w:val="single" w:color="auto" w:sz="12" w:space="0"/>
              <w:left w:val="nil"/>
              <w:bottom w:val="nil"/>
              <w:right w:val="nil"/>
            </w:tcBorders>
            <w:noWrap w:val="0"/>
            <w:tcMar>
              <w:top w:w="-1" w:type="dxa"/>
              <w:left w:w="-1" w:type="dxa"/>
              <w:bottom w:w="-1" w:type="dxa"/>
              <w:right w:w="-1" w:type="dxa"/>
            </w:tcMar>
            <w:vAlign w:val="center"/>
          </w:tcPr>
          <w:p w14:paraId="4F8FCE93">
            <w:pPr>
              <w:snapToGrid w:val="0"/>
              <w:spacing w:after="0" w:line="240" w:lineRule="auto"/>
              <w:ind w:left="0" w:leftChars="0" w:right="0" w:rightChars="0" w:firstLine="0" w:firstLineChars="0"/>
              <w:jc w:val="center"/>
              <w:rPr>
                <w:b/>
              </w:rPr>
            </w:pPr>
            <w:r>
              <w:rPr>
                <w:b/>
              </w:rPr>
              <w:t>内容</w:t>
            </w:r>
          </w:p>
        </w:tc>
        <w:tc>
          <w:tcPr>
            <w:tcW w:w="3996" w:type="dxa"/>
            <w:tcBorders>
              <w:top w:val="single" w:color="auto" w:sz="12" w:space="0"/>
              <w:left w:val="nil"/>
              <w:bottom w:val="nil"/>
              <w:right w:val="nil"/>
            </w:tcBorders>
            <w:noWrap w:val="0"/>
            <w:tcMar>
              <w:top w:w="-1" w:type="dxa"/>
              <w:left w:w="-1" w:type="dxa"/>
              <w:bottom w:w="-1" w:type="dxa"/>
              <w:right w:w="-1" w:type="dxa"/>
            </w:tcMar>
            <w:vAlign w:val="center"/>
          </w:tcPr>
          <w:p w14:paraId="6FF7F100">
            <w:pPr>
              <w:snapToGrid w:val="0"/>
              <w:spacing w:after="0" w:line="240" w:lineRule="auto"/>
              <w:ind w:left="0" w:leftChars="0" w:right="0" w:rightChars="0" w:firstLine="0" w:firstLineChars="0"/>
              <w:jc w:val="center"/>
              <w:rPr>
                <w:b/>
              </w:rPr>
            </w:pPr>
            <w:r>
              <w:rPr>
                <w:b/>
              </w:rPr>
              <w:t>原始来源</w:t>
            </w:r>
          </w:p>
        </w:tc>
      </w:tr>
      <w:tr w14:paraId="4A99B8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6" w:type="dxa"/>
            <w:tcBorders>
              <w:top w:val="single" w:color="auto" w:sz="4" w:space="0"/>
              <w:left w:val="nil"/>
              <w:bottom w:val="nil"/>
              <w:right w:val="nil"/>
            </w:tcBorders>
            <w:noWrap w:val="0"/>
            <w:tcMar>
              <w:top w:w="-1" w:type="dxa"/>
              <w:left w:w="-1" w:type="dxa"/>
              <w:bottom w:w="-1" w:type="dxa"/>
              <w:right w:w="-1" w:type="dxa"/>
            </w:tcMar>
            <w:vAlign w:val="center"/>
          </w:tcPr>
          <w:p w14:paraId="7CAE9730">
            <w:pPr>
              <w:snapToGrid w:val="0"/>
              <w:spacing w:after="0" w:line="240" w:lineRule="auto"/>
              <w:ind w:left="0" w:leftChars="0" w:right="0" w:rightChars="0" w:firstLine="0" w:firstLineChars="0"/>
              <w:jc w:val="center"/>
            </w:pPr>
            <w:r>
              <w:t>第一部分</w:t>
            </w:r>
          </w:p>
        </w:tc>
        <w:tc>
          <w:tcPr>
            <w:tcW w:w="3584" w:type="dxa"/>
            <w:tcBorders>
              <w:top w:val="single" w:color="auto" w:sz="4" w:space="0"/>
              <w:left w:val="nil"/>
              <w:bottom w:val="nil"/>
              <w:right w:val="nil"/>
            </w:tcBorders>
            <w:noWrap w:val="0"/>
            <w:tcMar>
              <w:top w:w="-1" w:type="dxa"/>
              <w:left w:w="-1" w:type="dxa"/>
              <w:bottom w:w="-1" w:type="dxa"/>
              <w:right w:w="-1" w:type="dxa"/>
            </w:tcMar>
            <w:vAlign w:val="center"/>
          </w:tcPr>
          <w:p w14:paraId="12C6756A">
            <w:pPr>
              <w:snapToGrid w:val="0"/>
              <w:spacing w:after="0" w:line="240" w:lineRule="auto"/>
              <w:ind w:left="0" w:leftChars="0" w:right="0" w:rightChars="0" w:firstLine="0" w:firstLineChars="0"/>
              <w:jc w:val="left"/>
            </w:pPr>
            <w:r>
              <w:t>心理统计分支：与 SPSS 的输出对应</w:t>
            </w:r>
          </w:p>
        </w:tc>
        <w:tc>
          <w:tcPr>
            <w:tcW w:w="3996" w:type="dxa"/>
            <w:tcBorders>
              <w:top w:val="single" w:color="auto" w:sz="4" w:space="0"/>
              <w:left w:val="nil"/>
              <w:bottom w:val="nil"/>
              <w:right w:val="nil"/>
            </w:tcBorders>
            <w:noWrap w:val="0"/>
            <w:tcMar>
              <w:top w:w="-1" w:type="dxa"/>
              <w:left w:w="-1" w:type="dxa"/>
              <w:bottom w:w="-1" w:type="dxa"/>
              <w:right w:w="-1" w:type="dxa"/>
            </w:tcMar>
            <w:vAlign w:val="center"/>
          </w:tcPr>
          <w:p w14:paraId="66BEA5FC">
            <w:pPr>
              <w:snapToGrid w:val="0"/>
              <w:spacing w:after="0" w:line="240" w:lineRule="auto"/>
              <w:ind w:left="0" w:leftChars="0" w:right="0" w:rightChars="0" w:firstLine="0" w:firstLineChars="0"/>
              <w:jc w:val="left"/>
            </w:pPr>
            <w:r>
              <w:t>`SPSS与Psychostat心理统计模块输出对应.docx`</w:t>
            </w:r>
          </w:p>
        </w:tc>
      </w:tr>
      <w:tr w14:paraId="4AF704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6" w:type="dxa"/>
            <w:tcBorders>
              <w:top w:val="nil"/>
              <w:left w:val="nil"/>
              <w:bottom w:val="nil"/>
              <w:right w:val="nil"/>
            </w:tcBorders>
            <w:noWrap w:val="0"/>
            <w:tcMar>
              <w:top w:w="-1" w:type="dxa"/>
              <w:left w:w="-1" w:type="dxa"/>
              <w:bottom w:w="-1" w:type="dxa"/>
              <w:right w:w="-1" w:type="dxa"/>
            </w:tcMar>
            <w:vAlign w:val="center"/>
          </w:tcPr>
          <w:p w14:paraId="79813C26">
            <w:pPr>
              <w:snapToGrid w:val="0"/>
              <w:spacing w:after="0" w:line="240" w:lineRule="auto"/>
              <w:ind w:left="0" w:leftChars="0" w:right="0" w:rightChars="0" w:firstLine="0" w:firstLineChars="0"/>
              <w:jc w:val="center"/>
            </w:pPr>
            <w:r>
              <w:t>第二部分</w:t>
            </w:r>
          </w:p>
        </w:tc>
        <w:tc>
          <w:tcPr>
            <w:tcW w:w="3584" w:type="dxa"/>
            <w:tcBorders>
              <w:top w:val="nil"/>
              <w:left w:val="nil"/>
              <w:bottom w:val="nil"/>
              <w:right w:val="nil"/>
            </w:tcBorders>
            <w:noWrap w:val="0"/>
            <w:tcMar>
              <w:top w:w="-1" w:type="dxa"/>
              <w:left w:w="-1" w:type="dxa"/>
              <w:bottom w:w="-1" w:type="dxa"/>
              <w:right w:w="-1" w:type="dxa"/>
            </w:tcMar>
            <w:vAlign w:val="center"/>
          </w:tcPr>
          <w:p w14:paraId="20AFF7AD">
            <w:pPr>
              <w:snapToGrid w:val="0"/>
              <w:spacing w:after="0" w:line="240" w:lineRule="auto"/>
              <w:ind w:left="0" w:leftChars="0" w:right="0" w:rightChars="0" w:firstLine="0" w:firstLineChars="0"/>
              <w:jc w:val="left"/>
            </w:pPr>
            <w:r>
              <w:t>CTT 与 IRT 分支：输出校对记录</w:t>
            </w:r>
          </w:p>
        </w:tc>
        <w:tc>
          <w:tcPr>
            <w:tcW w:w="3996" w:type="dxa"/>
            <w:tcBorders>
              <w:top w:val="nil"/>
              <w:left w:val="nil"/>
              <w:bottom w:val="nil"/>
              <w:right w:val="nil"/>
            </w:tcBorders>
            <w:noWrap w:val="0"/>
            <w:tcMar>
              <w:top w:w="-1" w:type="dxa"/>
              <w:left w:w="-1" w:type="dxa"/>
              <w:bottom w:w="-1" w:type="dxa"/>
              <w:right w:w="-1" w:type="dxa"/>
            </w:tcMar>
            <w:vAlign w:val="center"/>
          </w:tcPr>
          <w:p w14:paraId="10F69B05">
            <w:pPr>
              <w:snapToGrid w:val="0"/>
              <w:spacing w:after="0" w:line="240" w:lineRule="auto"/>
              <w:ind w:left="0" w:leftChars="0" w:right="0" w:rightChars="0" w:firstLine="0" w:firstLineChars="0"/>
              <w:jc w:val="left"/>
            </w:pPr>
            <w:r>
              <w:t>「输出校对记录」（本地存档）</w:t>
            </w:r>
          </w:p>
        </w:tc>
      </w:tr>
      <w:tr w14:paraId="08B032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6" w:type="dxa"/>
            <w:tcBorders>
              <w:top w:val="nil"/>
              <w:left w:val="nil"/>
              <w:bottom w:val="single" w:color="auto" w:sz="12" w:space="0"/>
              <w:right w:val="nil"/>
            </w:tcBorders>
            <w:noWrap w:val="0"/>
            <w:tcMar>
              <w:top w:w="-1" w:type="dxa"/>
              <w:left w:w="-1" w:type="dxa"/>
              <w:bottom w:w="-1" w:type="dxa"/>
              <w:right w:w="-1" w:type="dxa"/>
            </w:tcMar>
            <w:vAlign w:val="center"/>
          </w:tcPr>
          <w:p w14:paraId="3142A66F">
            <w:pPr>
              <w:snapToGrid w:val="0"/>
              <w:spacing w:after="0" w:line="240" w:lineRule="auto"/>
              <w:ind w:left="0" w:leftChars="0" w:right="0" w:rightChars="0" w:firstLine="0" w:firstLineChars="0"/>
              <w:jc w:val="center"/>
            </w:pPr>
            <w:r>
              <w:t>第三部分</w:t>
            </w:r>
          </w:p>
        </w:tc>
        <w:tc>
          <w:tcPr>
            <w:tcW w:w="3584" w:type="dxa"/>
            <w:tcBorders>
              <w:top w:val="nil"/>
              <w:left w:val="nil"/>
              <w:bottom w:val="single" w:color="auto" w:sz="12" w:space="0"/>
              <w:right w:val="nil"/>
            </w:tcBorders>
            <w:noWrap w:val="0"/>
            <w:tcMar>
              <w:top w:w="-1" w:type="dxa"/>
              <w:left w:w="-1" w:type="dxa"/>
              <w:bottom w:w="-1" w:type="dxa"/>
              <w:right w:w="-1" w:type="dxa"/>
            </w:tcMar>
            <w:vAlign w:val="center"/>
          </w:tcPr>
          <w:p w14:paraId="3486C97A">
            <w:pPr>
              <w:snapToGrid w:val="0"/>
              <w:spacing w:after="0" w:line="240" w:lineRule="auto"/>
              <w:ind w:left="0" w:leftChars="0" w:right="0" w:rightChars="0" w:firstLine="0" w:firstLineChars="0"/>
              <w:jc w:val="left"/>
            </w:pPr>
            <w:r>
              <w:t>第三方独立复核（GLM-5.3 的原始报告）</w:t>
            </w:r>
          </w:p>
        </w:tc>
        <w:tc>
          <w:tcPr>
            <w:tcW w:w="3996" w:type="dxa"/>
            <w:tcBorders>
              <w:top w:val="nil"/>
              <w:left w:val="nil"/>
              <w:bottom w:val="single" w:color="auto" w:sz="12" w:space="0"/>
              <w:right w:val="nil"/>
            </w:tcBorders>
            <w:noWrap w:val="0"/>
            <w:tcMar>
              <w:top w:w="-1" w:type="dxa"/>
              <w:left w:w="-1" w:type="dxa"/>
              <w:bottom w:w="-1" w:type="dxa"/>
              <w:right w:w="-1" w:type="dxa"/>
            </w:tcMar>
            <w:vAlign w:val="center"/>
          </w:tcPr>
          <w:p w14:paraId="4ED77C58">
            <w:pPr>
              <w:snapToGrid w:val="0"/>
              <w:spacing w:after="0" w:line="240" w:lineRule="auto"/>
              <w:ind w:left="0" w:leftChars="0" w:right="0" w:rightChars="0" w:firstLine="0" w:firstLineChars="0"/>
              <w:jc w:val="left"/>
            </w:pPr>
            <w:r>
              <w:t>「外部模型核对结果」（本地存档）</w:t>
            </w:r>
          </w:p>
        </w:tc>
      </w:tr>
    </w:tbl>
    <w:p w14:paraId="5B65FA3A"/>
    <w:p w14:paraId="108BFD5C">
      <w:pPr>
        <w:pStyle w:val="4"/>
      </w:pPr>
      <w:r>
        <w:t>二、总体结论</w:t>
      </w:r>
    </w:p>
    <w:p w14:paraId="74CD85B4">
      <w:pPr>
        <w:pStyle w:val="16"/>
      </w:pPr>
      <w:r>
        <w:t>心理统计分支：与 SPSS 的输出逐项对照，结论为一致（见第一部分）。</w:t>
      </w:r>
    </w:p>
    <w:p w14:paraId="508E5D38">
      <w:pPr>
        <w:pStyle w:val="16"/>
      </w:pPr>
      <w:r>
        <w:t>CTT / IRT 分支：按三层判据复核——闭式复算（用教科书公式从原始数据或参数表重算每个输出量）、</w:t>
      </w:r>
    </w:p>
    <w:p w14:paraId="2E4F9D89">
      <w:r>
        <w:t>已知真值恢复（与模拟数据的生成参数比对）、独立实现对照（换 ltm / TAM 等第二实现重跑），</w:t>
      </w:r>
    </w:p>
    <w:p w14:paraId="43FCB463">
      <w:r>
        <w:rPr>
          <w:rFonts w:hint="eastAsia"/>
          <w:lang w:val="en-US" w:eastAsia="zh-CN"/>
        </w:rPr>
        <w:t>两个</w:t>
      </w:r>
      <w:r>
        <w:t>模型（GLM-5.3、GPT-5.6 Terra）以实跑方式独立复核三轮。</w:t>
      </w:r>
    </w:p>
    <w:p w14:paraId="4110B866">
      <w:r>
        <w:t>未发现任何已证实的数值错误（见第二部分与第三部分）。</w:t>
      </w:r>
    </w:p>
    <w:p w14:paraId="0DDC4FDA">
      <w:pPr>
        <w:pStyle w:val="16"/>
      </w:pPr>
      <w:r>
        <w:t>尚未独立验证的区域共三条，原因均已查明并写入用户说明书</w:t>
      </w:r>
    </w:p>
    <w:p w14:paraId="23525CF9">
      <w:r>
        <w:t>（Psychostat完整使用说明书.docx §11.1 第 10 条）：</w:t>
      </w:r>
    </w:p>
    <w:p w14:paraId="3543B248">
      <w:r>
        <w:t>① 三维及以上多维 GPCM（可用的第二引擎 TAM 在 3 维 × 24 题规模下不收敛）；</w:t>
      </w:r>
    </w:p>
    <w:p w14:paraId="200733CB">
      <w:r>
        <w:t>② 有序题 CFA（lavaan 的 WLSMV 在本机无等价第二实现，OpenMx::mxFitFunctionWLS 只提供 WLS/DWLS/ULS）；</w:t>
      </w:r>
    </w:p>
    <w:p w14:paraId="357A0A90">
      <w:r>
        <w:t>③ M2* 及其 df、TLI、CFI（TAM 不输出这些量，仅 SRMSR 可作数值对照，差 5.0e-05）。</w:t>
      </w:r>
    </w:p>
    <w:p w14:paraId="5806AB54">
      <w:pPr>
        <w:pStyle w:val="16"/>
      </w:pPr>
      <w:r>
        <w:t>全部已发现的问题都落在校对脚本与材料清单层面（第一轮 5 处、第二轮 1 处），</w:t>
      </w:r>
    </w:p>
    <w:p w14:paraId="38EE788F">
      <w:r>
        <w:t>核心分析代码没有因此改动一行。</w:t>
      </w:r>
    </w:p>
    <w:p w14:paraId="1155FE02">
      <w:pPr>
        <w:pStyle w:val="4"/>
      </w:pPr>
      <w:r>
        <w:t>三、怎么复现</w:t>
      </w:r>
    </w:p>
    <w:p w14:paraId="46C8BFF4">
      <w:r>
        <w:rPr>
          <w:rFonts w:ascii="Consolas" w:hAnsi="Consolas" w:eastAsia="微软雅黑"/>
          <w:sz w:val="18"/>
        </w:rPr>
        <w:t># 1) 生成结果目录（每个配置新建一个带时间戳的 outputs/ 子目录）</w:t>
      </w:r>
    </w:p>
    <w:p w14:paraId="4F2E1E1E">
      <w:r>
        <w:rPr>
          <w:rFonts w:ascii="Consolas" w:hAnsi="Consolas" w:eastAsia="微软雅黑"/>
          <w:sz w:val="18"/>
        </w:rPr>
        <w:t>Rscript --vanilla scripts/ctt_pipeline.R --config examples/simulated_datasets/ctt_A_config.yaml</w:t>
      </w:r>
    </w:p>
    <w:p w14:paraId="0C9B5D2F">
      <w:r>
        <w:rPr>
          <w:rFonts w:ascii="Consolas" w:hAnsi="Consolas" w:eastAsia="微软雅黑"/>
          <w:sz w:val="18"/>
        </w:rPr>
        <w:t>Rscript --vanilla scripts/irt_generic_pipeline.R --config examples/simulated_datasets/irt_A_config.yaml</w:t>
      </w:r>
    </w:p>
    <w:p w14:paraId="7F65EB3F"/>
    <w:p w14:paraId="13C15591">
      <w:r>
        <w:rPr>
          <w:rFonts w:ascii="Consolas" w:hAnsi="Consolas" w:eastAsia="微软雅黑"/>
          <w:sz w:val="18"/>
        </w:rPr>
        <w:t># 2) 跑 CTT/IRT 校对脚本（--vanilla + 位置参数；本机 Rscript -f 会崩）</w:t>
      </w:r>
    </w:p>
    <w:p w14:paraId="339F95C8">
      <w:r>
        <w:rPr>
          <w:rFonts w:ascii="Consolas" w:hAnsi="Consolas" w:eastAsia="微软雅黑"/>
          <w:sz w:val="18"/>
        </w:rPr>
        <w:t>Rscript --vanilla tests/verify_l1_irt.R &lt;IRT结果目录&gt;</w:t>
      </w:r>
    </w:p>
    <w:p w14:paraId="41C88C19">
      <w:r>
        <w:rPr>
          <w:rFonts w:ascii="Consolas" w:hAnsi="Consolas" w:eastAsia="微软雅黑"/>
          <w:sz w:val="18"/>
        </w:rPr>
        <w:t>Rscript --vanilla tests/verify_l1_ctt.R &lt;CTT结果目录&gt;</w:t>
      </w:r>
    </w:p>
    <w:p w14:paraId="355CEA03"/>
    <w:p w14:paraId="25FFFA49">
      <w:r>
        <w:rPr>
          <w:rFonts w:ascii="Consolas" w:hAnsi="Consolas" w:eastAsia="微软雅黑"/>
          <w:sz w:val="18"/>
        </w:rPr>
        <w:t># 3) 回归套件</w:t>
      </w:r>
    </w:p>
    <w:p w14:paraId="497A7071">
      <w:r>
        <w:rPr>
          <w:rFonts w:ascii="Consolas" w:hAnsi="Consolas" w:eastAsia="微软雅黑"/>
          <w:sz w:val="18"/>
        </w:rPr>
        <w:t>powershell -ExecutionPolicy Bypass -File tests\smoke_test.ps1 -Full</w:t>
      </w:r>
    </w:p>
    <w:p w14:paraId="2AEDFB16">
      <w:r>
        <w:rPr>
          <w:rFonts w:ascii="Consolas" w:hAnsi="Consolas" w:eastAsia="微软雅黑"/>
          <w:sz w:val="18"/>
        </w:rPr>
        <w:t>powershell -ExecutionPolicy Bypass -File tests\run_numeric_tests.ps1</w:t>
      </w:r>
    </w:p>
    <w:p w14:paraId="6BF20103">
      <w:r>
        <w:t>&gt; R 与依赖包：本包为免安装版，随包附 Psychostat-R 文件夹（内含 R 与全部所需 R 包，</w:t>
      </w:r>
    </w:p>
    <w:p w14:paraId="02ADFAD8">
      <w:r>
        <w:t>&gt; 已装入其自带 library）。解压位置见包内 先读我（必读）.txt 与 免安装版-测试方法.md。</w:t>
      </w:r>
    </w:p>
    <w:p w14:paraId="1A09B117">
      <w:r>
        <w:br w:type="page"/>
      </w:r>
    </w:p>
    <w:p w14:paraId="2AF0EC49">
      <w:pPr>
        <w:spacing w:after="120"/>
      </w:pPr>
      <w:r>
        <w:rPr>
          <w:b/>
        </w:rPr>
        <w:t>校对范围与已知差异（发布前请读）</w:t>
      </w:r>
    </w:p>
    <w:p w14:paraId="0F16DBED">
      <w:pPr>
        <w:spacing w:after="120"/>
      </w:pPr>
      <w:r>
        <w:t>1. 本文件覆盖 20 个模块（一～二十）。第四节的独立样本 T 检验缺少 SPSS 侧对照输出；第 21 个模块 功效分析（power） 未在本文件校对范围内。</w:t>
      </w:r>
    </w:p>
    <w:p w14:paraId="0342E78A">
      <w:pPr>
        <w:spacing w:after="120"/>
      </w:pPr>
      <w:r>
        <w:t>2. 除下方明确列出的项以外，各节"结论：一致"指对应指标经四舍五入后相同。</w:t>
      </w:r>
    </w:p>
    <w:p w14:paraId="4F7F59FF">
      <w:pPr>
        <w:spacing w:after="120"/>
        <w:rPr>
          <w:rFonts w:hint="default" w:eastAsiaTheme="minorEastAsia"/>
          <w:lang w:val="en-US" w:eastAsia="zh-CN"/>
        </w:rPr>
      </w:pPr>
      <w:r>
        <w:t>3. 混合设计方差分析仍有 3 处未逐位对齐</w:t>
      </w:r>
      <w:r>
        <w:rPr>
          <w:rFonts w:hint="eastAsia"/>
          <w:lang w:eastAsia="zh-CN"/>
        </w:rPr>
        <w:t>，</w:t>
      </w:r>
      <w:r>
        <w:rPr>
          <w:rFonts w:hint="eastAsia"/>
          <w:lang w:val="en-US" w:eastAsia="zh-CN"/>
        </w:rPr>
        <w:t>但</w:t>
      </w:r>
      <w:r>
        <w:t>结论不受影响：(a) EM 边际均值的标准误合成方式；(b) time 主效应配对比较的误差项除数；(c) Huynh-Feldt ε（Psychostat 0.984 vs SPSS 1.000，两者校正结论一致）。前两项需第二组真实 SPSS 输出才能锁定口径</w:t>
      </w:r>
      <w:r>
        <w:rPr>
          <w:rFonts w:hint="eastAsia"/>
          <w:lang w:eastAsia="zh-CN"/>
        </w:rPr>
        <w:t>，</w:t>
      </w:r>
      <w:r>
        <w:rPr>
          <w:rFonts w:hint="eastAsia"/>
          <w:lang w:val="en-US" w:eastAsia="zh-CN"/>
        </w:rPr>
        <w:t>因此只报告结论即可</w:t>
      </w:r>
    </w:p>
    <w:p w14:paraId="01EC1DC3">
      <w:pPr>
        <w:spacing w:after="120"/>
      </w:pPr>
      <w:r>
        <w:t>4. Mauchly 卡方：Psychostat 5.141 vs SPSS 5.145（第 3 位小数差异），W/df/p 三项逐位一致；此处按"一致"计（见第八节说明）。</w:t>
      </w:r>
    </w:p>
    <w:p w14:paraId="31DDF679">
      <w:pPr>
        <w:spacing w:after="120"/>
        <w:rPr>
          <w:rFonts w:hint="default" w:eastAsiaTheme="minorEastAsia"/>
          <w:lang w:val="en-US" w:eastAsia="zh-CN"/>
        </w:rPr>
      </w:pPr>
      <w:r>
        <w:rPr>
          <w:rFonts w:hint="eastAsia"/>
          <w:lang w:val="en-US" w:eastAsia="zh-CN"/>
        </w:rPr>
        <w:t>5. 该工具会输出相应的解读与结论，但需要用户自行检查后使用（如两因素方差分析中在交互效应成立前提下“主效应失去直接解释意义”，应改为“主效应的直接解释意义有限，需结合交互效应进一步分析”），同时报告内容（如三线表）等可能存在未完全符合APA格式整理，用户需要整理后才可用于初版报告。</w:t>
      </w:r>
    </w:p>
    <w:p w14:paraId="5CA7B224">
      <w:pPr>
        <w:spacing w:after="120"/>
      </w:pPr>
      <w:r>
        <w:rPr>
          <w:rFonts w:hint="eastAsia"/>
          <w:lang w:val="en-US" w:eastAsia="zh-CN"/>
        </w:rPr>
        <w:t>6</w:t>
      </w:r>
      <w:r>
        <w:t>. 本文件是外部基准校对记录，用来证明口径曾经对齐；它不随 CI 自动运行，因此不能防止后续改动引入回归。工程侧回归覆盖情况见 「内部问题清单」（本地存档）。</w:t>
      </w:r>
    </w:p>
    <w:p w14:paraId="0125445D">
      <w:pPr>
        <w:spacing w:after="120"/>
      </w:pPr>
    </w:p>
    <w:p w14:paraId="4716E9A6">
      <w:pPr>
        <w:rPr>
          <w:rFonts w:hint="default"/>
          <w:lang w:val="en-US" w:eastAsia="zh-CN"/>
        </w:rPr>
      </w:pPr>
      <w:r>
        <w:rPr>
          <w:rFonts w:hint="eastAsia"/>
          <w:lang w:val="en-US" w:eastAsia="zh-CN"/>
        </w:rPr>
        <w:t>注：若结论为“一致”，意味着对应指标四舍五入后能保持一致（有些指标R语言和SPSS保留的小数点可能存在差异但该差异无影响）</w:t>
      </w:r>
    </w:p>
    <w:p w14:paraId="62808D4B">
      <w:pPr>
        <w:rPr>
          <w:rFonts w:hint="eastAsia"/>
          <w:sz w:val="28"/>
          <w:szCs w:val="28"/>
          <w:lang w:val="en-US" w:eastAsia="zh-CN"/>
        </w:rPr>
      </w:pPr>
      <w:r>
        <w:rPr>
          <w:rFonts w:hint="eastAsia"/>
          <w:sz w:val="28"/>
          <w:szCs w:val="28"/>
          <w:lang w:val="en-US" w:eastAsia="zh-CN"/>
        </w:rPr>
        <w:t>一 描述统计</w:t>
      </w:r>
    </w:p>
    <w:p w14:paraId="4C3DA238">
      <w:pPr>
        <w:rPr>
          <w:rFonts w:hint="default"/>
          <w:sz w:val="28"/>
          <w:szCs w:val="28"/>
          <w:lang w:val="en-US" w:eastAsia="zh-CN"/>
        </w:rPr>
      </w:pPr>
      <w:r>
        <w:rPr>
          <w:rFonts w:hint="eastAsia"/>
          <w:sz w:val="28"/>
          <w:szCs w:val="28"/>
          <w:lang w:val="en-US" w:eastAsia="zh-CN"/>
        </w:rPr>
        <w:t xml:space="preserve">Psychostat </w:t>
      </w:r>
    </w:p>
    <w:p w14:paraId="6B434B2F">
      <w:r>
        <w:t>自尊得分_正态：M = 50.79, SD = 10.90，偏度 = -0.10；日均手机使用小时_右偏：M = 5.62, SD = 4.08，偏度 = 1.45。</w:t>
      </w:r>
    </w:p>
    <w:p w14:paraId="059360B8">
      <w:r>
        <w:t>结论：|偏度| &lt; 1 的变量视为近似正态；明显偏态的变量（若用于 t/ANOVA）需考虑非参数方法或先做变换。</w:t>
      </w:r>
    </w:p>
    <w:p w14:paraId="7FB0B05D">
      <w:pPr>
        <w:pStyle w:val="15"/>
      </w:pPr>
      <w:r>
        <w:t>表1 描述统计/检验统计（descriptives）</w:t>
      </w:r>
    </w:p>
    <w:tbl>
      <w:tblPr>
        <w:tblStyle w:val="33"/>
        <w:tblW w:w="1082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51"/>
        <w:gridCol w:w="426"/>
        <w:gridCol w:w="794"/>
        <w:gridCol w:w="794"/>
        <w:gridCol w:w="794"/>
        <w:gridCol w:w="794"/>
        <w:gridCol w:w="986"/>
        <w:gridCol w:w="1033"/>
        <w:gridCol w:w="1313"/>
        <w:gridCol w:w="940"/>
        <w:gridCol w:w="1220"/>
        <w:gridCol w:w="800"/>
      </w:tblGrid>
      <w:tr w14:paraId="7DC4E5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47C52E1">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5D6B176">
            <w:pPr>
              <w:snapToGrid w:val="0"/>
              <w:spacing w:after="0" w:line="240" w:lineRule="auto"/>
              <w:ind w:left="0" w:leftChars="0" w:right="0" w:rightChars="0" w:firstLine="0" w:firstLineChars="0"/>
              <w:jc w:val="center"/>
              <w:rPr>
                <w:b/>
              </w:rPr>
            </w:pPr>
            <w:r>
              <w:rPr>
                <w:b/>
              </w:rPr>
              <w:t>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08FACDBC">
            <w:pPr>
              <w:snapToGrid w:val="0"/>
              <w:spacing w:after="0" w:line="240" w:lineRule="auto"/>
              <w:ind w:left="0" w:leftChars="0" w:right="0" w:rightChars="0" w:firstLine="0" w:firstLineChars="0"/>
              <w:jc w:val="center"/>
              <w:rPr>
                <w:b/>
              </w:rPr>
            </w:pPr>
            <w:r>
              <w:rPr>
                <w:b/>
              </w:rPr>
              <w:t>min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61A8C12">
            <w:pPr>
              <w:snapToGrid w:val="0"/>
              <w:spacing w:after="0" w:line="240" w:lineRule="auto"/>
              <w:ind w:left="0" w:leftChars="0" w:right="0" w:rightChars="0" w:firstLine="0" w:firstLineChars="0"/>
              <w:jc w:val="center"/>
              <w:rPr>
                <w:b/>
              </w:rPr>
            </w:pPr>
            <w:r>
              <w:rPr>
                <w:b/>
              </w:rPr>
              <w:t>max</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063EC0D2">
            <w:pPr>
              <w:snapToGrid w:val="0"/>
              <w:spacing w:after="0" w:line="240" w:lineRule="auto"/>
              <w:ind w:left="0" w:leftChars="0" w:right="0" w:rightChars="0" w:firstLine="0" w:firstLineChars="0"/>
              <w:jc w:val="center"/>
              <w:rPr>
                <w:b/>
              </w:rPr>
            </w:pPr>
            <w:r>
              <w:rPr>
                <w:b/>
              </w:rPr>
              <w:t>mean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13C47B67">
            <w:pPr>
              <w:snapToGrid w:val="0"/>
              <w:spacing w:after="0" w:line="240" w:lineRule="auto"/>
              <w:ind w:left="0" w:leftChars="0" w:right="0" w:rightChars="0" w:firstLine="0" w:firstLineChars="0"/>
              <w:jc w:val="center"/>
              <w:rPr>
                <w:b/>
              </w:rPr>
            </w:pPr>
            <w:r>
              <w:rPr>
                <w:b/>
              </w:rPr>
              <w:t>sd</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21EEB0E5">
            <w:pPr>
              <w:snapToGrid w:val="0"/>
              <w:spacing w:after="0" w:line="240" w:lineRule="auto"/>
              <w:ind w:left="0" w:leftChars="0" w:right="0" w:rightChars="0" w:firstLine="0" w:firstLineChars="0"/>
              <w:jc w:val="center"/>
              <w:rPr>
                <w:b/>
              </w:rPr>
            </w:pPr>
            <w:r>
              <w:rPr>
                <w:b/>
              </w:rPr>
              <w:t>variance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4F19B14">
            <w:pPr>
              <w:snapToGrid w:val="0"/>
              <w:spacing w:after="0" w:line="240" w:lineRule="auto"/>
              <w:ind w:left="0" w:leftChars="0" w:right="0" w:rightChars="0" w:firstLine="0" w:firstLineChars="0"/>
              <w:jc w:val="center"/>
              <w:rPr>
                <w:b/>
              </w:rPr>
            </w:pPr>
            <w:r>
              <w:rPr>
                <w:b/>
              </w:rPr>
              <w:t>skewness</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239ACDF8">
            <w:pPr>
              <w:snapToGrid w:val="0"/>
              <w:spacing w:after="0" w:line="240" w:lineRule="auto"/>
              <w:ind w:left="0" w:leftChars="0" w:right="0" w:rightChars="0" w:firstLine="0" w:firstLineChars="0"/>
              <w:jc w:val="center"/>
              <w:rPr>
                <w:b/>
              </w:rPr>
            </w:pPr>
            <w:r>
              <w:rPr>
                <w:b/>
              </w:rPr>
              <w:t>skewness_se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A60956A">
            <w:pPr>
              <w:snapToGrid w:val="0"/>
              <w:spacing w:after="0" w:line="240" w:lineRule="auto"/>
              <w:ind w:left="0" w:leftChars="0" w:right="0" w:rightChars="0" w:firstLine="0" w:firstLineChars="0"/>
              <w:jc w:val="center"/>
              <w:rPr>
                <w:b/>
              </w:rPr>
            </w:pPr>
            <w:r>
              <w:rPr>
                <w:b/>
              </w:rPr>
              <w:t>kurtosis</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18BB7356">
            <w:pPr>
              <w:snapToGrid w:val="0"/>
              <w:spacing w:after="0" w:line="240" w:lineRule="auto"/>
              <w:ind w:left="0" w:leftChars="0" w:right="0" w:rightChars="0" w:firstLine="0" w:firstLineChars="0"/>
              <w:jc w:val="center"/>
              <w:rPr>
                <w:b/>
              </w:rPr>
            </w:pPr>
            <w:r>
              <w:rPr>
                <w:b/>
              </w:rPr>
              <w:t>kurtosis_se</w:t>
            </w:r>
          </w:p>
        </w:tc>
        <w:tc>
          <w:tcPr>
            <w:tcW w:w="640" w:type="dxa"/>
            <w:tcBorders>
              <w:top w:val="single" w:color="000000" w:sz="12" w:space="0"/>
              <w:left w:val="nil"/>
              <w:bottom w:val="nil"/>
              <w:right w:val="nil"/>
            </w:tcBorders>
            <w:noWrap w:val="0"/>
            <w:tcMar>
              <w:top w:w="-1" w:type="dxa"/>
              <w:left w:w="-1" w:type="dxa"/>
              <w:bottom w:w="-1" w:type="dxa"/>
              <w:right w:w="-1" w:type="dxa"/>
            </w:tcMar>
            <w:vAlign w:val="center"/>
          </w:tcPr>
          <w:p w14:paraId="5289CB25">
            <w:pPr>
              <w:snapToGrid w:val="0"/>
              <w:spacing w:after="0" w:line="240" w:lineRule="auto"/>
              <w:ind w:left="0" w:leftChars="0" w:right="0" w:rightChars="0" w:firstLine="0" w:firstLineChars="0"/>
              <w:jc w:val="center"/>
              <w:rPr>
                <w:b/>
              </w:rPr>
            </w:pPr>
            <w:r>
              <w:rPr>
                <w:b/>
              </w:rPr>
              <w:t>cv_pct</w:t>
            </w:r>
          </w:p>
        </w:tc>
      </w:tr>
      <w:tr w14:paraId="0446E6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78A7D8">
            <w:pPr>
              <w:snapToGrid w:val="0"/>
              <w:spacing w:after="0" w:line="240" w:lineRule="auto"/>
              <w:ind w:left="0" w:leftChars="0" w:right="0" w:rightChars="0" w:firstLine="0" w:firstLineChars="0"/>
              <w:jc w:val="left"/>
            </w:pPr>
            <w:r>
              <w:t>自尊得分_正态</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E7CCDBF">
            <w:pPr>
              <w:snapToGrid w:val="0"/>
              <w:spacing w:after="0" w:line="240" w:lineRule="auto"/>
              <w:ind w:left="0" w:leftChars="0" w:right="0" w:rightChars="0" w:firstLine="0" w:firstLineChars="0"/>
              <w:jc w:val="center"/>
            </w:pPr>
            <w:r>
              <w:t>60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E87F8F9">
            <w:pPr>
              <w:snapToGrid w:val="0"/>
              <w:spacing w:after="0" w:line="240" w:lineRule="auto"/>
              <w:ind w:left="0" w:leftChars="0" w:right="0" w:rightChars="0" w:firstLine="0" w:firstLineChars="0"/>
              <w:jc w:val="center"/>
            </w:pPr>
            <w:r>
              <w:t>29.700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952E8C">
            <w:pPr>
              <w:snapToGrid w:val="0"/>
              <w:spacing w:after="0" w:line="240" w:lineRule="auto"/>
              <w:ind w:left="0" w:leftChars="0" w:right="0" w:rightChars="0" w:firstLine="0" w:firstLineChars="0"/>
              <w:jc w:val="center"/>
            </w:pPr>
            <w:r>
              <w:t>74.500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2C1BD11">
            <w:pPr>
              <w:snapToGrid w:val="0"/>
              <w:spacing w:after="0" w:line="240" w:lineRule="auto"/>
              <w:ind w:left="0" w:leftChars="0" w:right="0" w:rightChars="0" w:firstLine="0" w:firstLineChars="0"/>
              <w:jc w:val="center"/>
            </w:pPr>
            <w:r>
              <w:t>50.787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58A274">
            <w:pPr>
              <w:snapToGrid w:val="0"/>
              <w:spacing w:after="0" w:line="240" w:lineRule="auto"/>
              <w:ind w:left="0" w:leftChars="0" w:right="0" w:rightChars="0" w:firstLine="0" w:firstLineChars="0"/>
              <w:jc w:val="center"/>
            </w:pPr>
            <w:r>
              <w:t>10.901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BC85C3">
            <w:pPr>
              <w:snapToGrid w:val="0"/>
              <w:spacing w:after="0" w:line="240" w:lineRule="auto"/>
              <w:ind w:left="0" w:leftChars="0" w:right="0" w:rightChars="0" w:firstLine="0" w:firstLineChars="0"/>
              <w:jc w:val="center"/>
            </w:pPr>
            <w:r>
              <w:t>118.834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A5FC6AB">
            <w:pPr>
              <w:snapToGrid w:val="0"/>
              <w:spacing w:after="0" w:line="240" w:lineRule="auto"/>
              <w:ind w:left="0" w:leftChars="0" w:right="0" w:rightChars="0" w:firstLine="0" w:firstLineChars="0"/>
              <w:jc w:val="center"/>
            </w:pPr>
            <w:r>
              <w:t>-0.095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FC1945">
            <w:pPr>
              <w:snapToGrid w:val="0"/>
              <w:spacing w:after="0" w:line="240" w:lineRule="auto"/>
              <w:ind w:left="0" w:leftChars="0" w:right="0" w:rightChars="0" w:firstLine="0" w:firstLineChars="0"/>
              <w:jc w:val="center"/>
            </w:pPr>
            <w:r>
              <w:t>.309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66323B">
            <w:pPr>
              <w:snapToGrid w:val="0"/>
              <w:spacing w:after="0" w:line="240" w:lineRule="auto"/>
              <w:ind w:left="0" w:leftChars="0" w:right="0" w:rightChars="0" w:firstLine="0" w:firstLineChars="0"/>
              <w:jc w:val="center"/>
            </w:pPr>
            <w:r>
              <w:t>-0.744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7B0CBE8">
            <w:pPr>
              <w:snapToGrid w:val="0"/>
              <w:spacing w:after="0" w:line="240" w:lineRule="auto"/>
              <w:ind w:left="0" w:leftChars="0" w:right="0" w:rightChars="0" w:firstLine="0" w:firstLineChars="0"/>
              <w:jc w:val="center"/>
            </w:pPr>
            <w:r>
              <w:t>.608</w:t>
            </w:r>
          </w:p>
        </w:tc>
        <w:tc>
          <w:tcPr>
            <w:tcW w:w="640" w:type="dxa"/>
            <w:tcBorders>
              <w:top w:val="single" w:color="auto" w:sz="4" w:space="0"/>
              <w:left w:val="nil"/>
              <w:bottom w:val="nil"/>
              <w:right w:val="nil"/>
            </w:tcBorders>
            <w:noWrap w:val="0"/>
            <w:tcMar>
              <w:top w:w="-1" w:type="dxa"/>
              <w:left w:w="-1" w:type="dxa"/>
              <w:bottom w:w="-1" w:type="dxa"/>
              <w:right w:w="-1" w:type="dxa"/>
            </w:tcMar>
            <w:vAlign w:val="center"/>
          </w:tcPr>
          <w:p w14:paraId="076F9354">
            <w:pPr>
              <w:snapToGrid w:val="0"/>
              <w:spacing w:after="0" w:line="240" w:lineRule="auto"/>
              <w:ind w:left="0" w:leftChars="0" w:right="0" w:rightChars="0" w:firstLine="0" w:firstLineChars="0"/>
              <w:jc w:val="center"/>
            </w:pPr>
            <w:r>
              <w:t>21.465</w:t>
            </w:r>
          </w:p>
        </w:tc>
      </w:tr>
      <w:tr w14:paraId="2E71F3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31" w:type="dxa"/>
            <w:tcBorders>
              <w:top w:val="nil"/>
              <w:left w:val="nil"/>
              <w:bottom w:val="single" w:color="000000" w:sz="12" w:space="0"/>
              <w:right w:val="nil"/>
            </w:tcBorders>
            <w:noWrap w:val="0"/>
            <w:tcMar>
              <w:top w:w="-1" w:type="dxa"/>
              <w:left w:w="-1" w:type="dxa"/>
              <w:bottom w:w="-1" w:type="dxa"/>
              <w:right w:w="-1" w:type="dxa"/>
            </w:tcMar>
            <w:vAlign w:val="center"/>
          </w:tcPr>
          <w:p w14:paraId="2A745EE4">
            <w:pPr>
              <w:snapToGrid w:val="0"/>
              <w:spacing w:after="0" w:line="240" w:lineRule="auto"/>
              <w:ind w:left="0" w:leftChars="0" w:right="0" w:rightChars="0" w:firstLine="0" w:firstLineChars="0"/>
              <w:jc w:val="left"/>
            </w:pPr>
            <w:r>
              <w:t>日均手机使用小时_右偏</w:t>
            </w:r>
          </w:p>
        </w:tc>
        <w:tc>
          <w:tcPr>
            <w:tcW w:w="665" w:type="dxa"/>
            <w:tcBorders>
              <w:top w:val="nil"/>
              <w:left w:val="nil"/>
              <w:bottom w:val="single" w:color="000000" w:sz="12" w:space="0"/>
              <w:right w:val="nil"/>
            </w:tcBorders>
            <w:noWrap w:val="0"/>
            <w:tcMar>
              <w:top w:w="-1" w:type="dxa"/>
              <w:left w:w="-1" w:type="dxa"/>
              <w:bottom w:w="-1" w:type="dxa"/>
              <w:right w:w="-1" w:type="dxa"/>
            </w:tcMar>
            <w:vAlign w:val="center"/>
          </w:tcPr>
          <w:p w14:paraId="6A74BA70">
            <w:pPr>
              <w:snapToGrid w:val="0"/>
              <w:spacing w:after="0" w:line="240" w:lineRule="auto"/>
              <w:ind w:left="0" w:leftChars="0" w:right="0" w:rightChars="0" w:firstLine="0" w:firstLineChars="0"/>
              <w:jc w:val="center"/>
            </w:pPr>
            <w:r>
              <w:t>60</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46507BFA">
            <w:pPr>
              <w:snapToGrid w:val="0"/>
              <w:spacing w:after="0" w:line="240" w:lineRule="auto"/>
              <w:ind w:left="0" w:leftChars="0" w:right="0" w:rightChars="0" w:firstLine="0" w:firstLineChars="0"/>
              <w:jc w:val="center"/>
            </w:pPr>
            <w:r>
              <w:t>.600</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0020E963">
            <w:pPr>
              <w:snapToGrid w:val="0"/>
              <w:spacing w:after="0" w:line="240" w:lineRule="auto"/>
              <w:ind w:left="0" w:leftChars="0" w:right="0" w:rightChars="0" w:firstLine="0" w:firstLineChars="0"/>
              <w:jc w:val="center"/>
            </w:pPr>
            <w:r>
              <w:t>18.100</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45CE257F">
            <w:pPr>
              <w:snapToGrid w:val="0"/>
              <w:spacing w:after="0" w:line="240" w:lineRule="auto"/>
              <w:ind w:left="0" w:leftChars="0" w:right="0" w:rightChars="0" w:firstLine="0" w:firstLineChars="0"/>
              <w:jc w:val="center"/>
            </w:pPr>
            <w:r>
              <w:t>5.617</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04C6C780">
            <w:pPr>
              <w:snapToGrid w:val="0"/>
              <w:spacing w:after="0" w:line="240" w:lineRule="auto"/>
              <w:ind w:left="0" w:leftChars="0" w:right="0" w:rightChars="0" w:firstLine="0" w:firstLineChars="0"/>
              <w:jc w:val="center"/>
            </w:pPr>
            <w:r>
              <w:t>4.079</w:t>
            </w:r>
          </w:p>
        </w:tc>
        <w:tc>
          <w:tcPr>
            <w:tcW w:w="749" w:type="dxa"/>
            <w:tcBorders>
              <w:top w:val="nil"/>
              <w:left w:val="nil"/>
              <w:bottom w:val="single" w:color="000000" w:sz="12" w:space="0"/>
              <w:right w:val="nil"/>
            </w:tcBorders>
            <w:noWrap w:val="0"/>
            <w:tcMar>
              <w:top w:w="-1" w:type="dxa"/>
              <w:left w:w="-1" w:type="dxa"/>
              <w:bottom w:w="-1" w:type="dxa"/>
              <w:right w:w="-1" w:type="dxa"/>
            </w:tcMar>
            <w:vAlign w:val="center"/>
          </w:tcPr>
          <w:p w14:paraId="6677706A">
            <w:pPr>
              <w:snapToGrid w:val="0"/>
              <w:spacing w:after="0" w:line="240" w:lineRule="auto"/>
              <w:ind w:left="0" w:leftChars="0" w:right="0" w:rightChars="0" w:firstLine="0" w:firstLineChars="0"/>
              <w:jc w:val="center"/>
            </w:pPr>
            <w:r>
              <w:t>16.640</w:t>
            </w:r>
          </w:p>
        </w:tc>
        <w:tc>
          <w:tcPr>
            <w:tcW w:w="1005" w:type="dxa"/>
            <w:tcBorders>
              <w:top w:val="nil"/>
              <w:left w:val="nil"/>
              <w:bottom w:val="single" w:color="000000" w:sz="12" w:space="0"/>
              <w:right w:val="nil"/>
            </w:tcBorders>
            <w:noWrap w:val="0"/>
            <w:tcMar>
              <w:top w:w="-1" w:type="dxa"/>
              <w:left w:w="-1" w:type="dxa"/>
              <w:bottom w:w="-1" w:type="dxa"/>
              <w:right w:w="-1" w:type="dxa"/>
            </w:tcMar>
            <w:vAlign w:val="center"/>
          </w:tcPr>
          <w:p w14:paraId="517F6D5E">
            <w:pPr>
              <w:snapToGrid w:val="0"/>
              <w:spacing w:after="0" w:line="240" w:lineRule="auto"/>
              <w:ind w:left="0" w:leftChars="0" w:right="0" w:rightChars="0" w:firstLine="0" w:firstLineChars="0"/>
              <w:jc w:val="center"/>
            </w:pPr>
            <w:r>
              <w:t>1.451</w:t>
            </w:r>
          </w:p>
        </w:tc>
        <w:tc>
          <w:tcPr>
            <w:tcW w:w="938" w:type="dxa"/>
            <w:tcBorders>
              <w:top w:val="nil"/>
              <w:left w:val="nil"/>
              <w:bottom w:val="single" w:color="000000" w:sz="12" w:space="0"/>
              <w:right w:val="nil"/>
            </w:tcBorders>
            <w:noWrap w:val="0"/>
            <w:tcMar>
              <w:top w:w="-1" w:type="dxa"/>
              <w:left w:w="-1" w:type="dxa"/>
              <w:bottom w:w="-1" w:type="dxa"/>
              <w:right w:w="-1" w:type="dxa"/>
            </w:tcMar>
            <w:vAlign w:val="center"/>
          </w:tcPr>
          <w:p w14:paraId="7BCBF862">
            <w:pPr>
              <w:snapToGrid w:val="0"/>
              <w:spacing w:after="0" w:line="240" w:lineRule="auto"/>
              <w:ind w:left="0" w:leftChars="0" w:right="0" w:rightChars="0" w:firstLine="0" w:firstLineChars="0"/>
              <w:jc w:val="center"/>
            </w:pPr>
            <w:r>
              <w:t>.309</w:t>
            </w:r>
          </w:p>
        </w:tc>
        <w:tc>
          <w:tcPr>
            <w:tcW w:w="1005" w:type="dxa"/>
            <w:tcBorders>
              <w:top w:val="nil"/>
              <w:left w:val="nil"/>
              <w:bottom w:val="single" w:color="000000" w:sz="12" w:space="0"/>
              <w:right w:val="nil"/>
            </w:tcBorders>
            <w:noWrap w:val="0"/>
            <w:tcMar>
              <w:top w:w="-1" w:type="dxa"/>
              <w:left w:w="-1" w:type="dxa"/>
              <w:bottom w:w="-1" w:type="dxa"/>
              <w:right w:w="-1" w:type="dxa"/>
            </w:tcMar>
            <w:vAlign w:val="center"/>
          </w:tcPr>
          <w:p w14:paraId="11AA9B56">
            <w:pPr>
              <w:snapToGrid w:val="0"/>
              <w:spacing w:after="0" w:line="240" w:lineRule="auto"/>
              <w:ind w:left="0" w:leftChars="0" w:right="0" w:rightChars="0" w:firstLine="0" w:firstLineChars="0"/>
              <w:jc w:val="center"/>
            </w:pPr>
            <w:r>
              <w:t>1.780</w:t>
            </w:r>
          </w:p>
        </w:tc>
        <w:tc>
          <w:tcPr>
            <w:tcW w:w="855" w:type="dxa"/>
            <w:tcBorders>
              <w:top w:val="nil"/>
              <w:left w:val="nil"/>
              <w:bottom w:val="single" w:color="000000" w:sz="12" w:space="0"/>
              <w:right w:val="nil"/>
            </w:tcBorders>
            <w:noWrap w:val="0"/>
            <w:tcMar>
              <w:top w:w="-1" w:type="dxa"/>
              <w:left w:w="-1" w:type="dxa"/>
              <w:bottom w:w="-1" w:type="dxa"/>
              <w:right w:w="-1" w:type="dxa"/>
            </w:tcMar>
            <w:vAlign w:val="center"/>
          </w:tcPr>
          <w:p w14:paraId="7F1F3AD0">
            <w:pPr>
              <w:snapToGrid w:val="0"/>
              <w:spacing w:after="0" w:line="240" w:lineRule="auto"/>
              <w:ind w:left="0" w:leftChars="0" w:right="0" w:rightChars="0" w:firstLine="0" w:firstLineChars="0"/>
              <w:jc w:val="center"/>
            </w:pPr>
            <w:r>
              <w:t>.608</w:t>
            </w:r>
          </w:p>
        </w:tc>
        <w:tc>
          <w:tcPr>
            <w:tcW w:w="640" w:type="dxa"/>
            <w:tcBorders>
              <w:top w:val="nil"/>
              <w:left w:val="nil"/>
              <w:bottom w:val="single" w:color="000000" w:sz="12" w:space="0"/>
              <w:right w:val="nil"/>
            </w:tcBorders>
            <w:noWrap w:val="0"/>
            <w:tcMar>
              <w:top w:w="-1" w:type="dxa"/>
              <w:left w:w="-1" w:type="dxa"/>
              <w:bottom w:w="-1" w:type="dxa"/>
              <w:right w:w="-1" w:type="dxa"/>
            </w:tcMar>
            <w:vAlign w:val="center"/>
          </w:tcPr>
          <w:p w14:paraId="577CA053">
            <w:pPr>
              <w:snapToGrid w:val="0"/>
              <w:spacing w:after="0" w:line="240" w:lineRule="auto"/>
              <w:ind w:left="0" w:leftChars="0" w:right="0" w:rightChars="0" w:firstLine="0" w:firstLineChars="0"/>
              <w:jc w:val="center"/>
            </w:pPr>
            <w:r>
              <w:t>72.628</w:t>
            </w:r>
          </w:p>
        </w:tc>
      </w:tr>
    </w:tbl>
    <w:p w14:paraId="192EA846">
      <w:pPr>
        <w:pStyle w:val="15"/>
      </w:pPr>
      <w:r>
        <w:t>表2 Z分数（descriptives）</w:t>
      </w:r>
    </w:p>
    <w:tbl>
      <w:tblPr>
        <w:tblStyle w:val="33"/>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1"/>
        <w:gridCol w:w="3170"/>
        <w:gridCol w:w="4678"/>
      </w:tblGrid>
      <w:tr w14:paraId="2C9292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1EE5F333">
            <w:pPr>
              <w:snapToGrid w:val="0"/>
              <w:spacing w:after="0" w:line="240" w:lineRule="auto"/>
              <w:ind w:left="0" w:leftChars="0" w:right="0" w:rightChars="0" w:firstLine="0" w:firstLineChars="0"/>
              <w:jc w:val="center"/>
              <w:rPr>
                <w:b/>
              </w:rPr>
            </w:pPr>
            <w:r>
              <w:rPr>
                <w:b/>
              </w:rPr>
              <w:t>id</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50277CAA">
            <w:pPr>
              <w:snapToGrid w:val="0"/>
              <w:spacing w:after="0" w:line="240" w:lineRule="auto"/>
              <w:ind w:left="0" w:leftChars="0" w:right="0" w:rightChars="0" w:firstLine="0" w:firstLineChars="0"/>
              <w:jc w:val="center"/>
              <w:rPr>
                <w:b/>
              </w:rPr>
            </w:pPr>
            <w:r>
              <w:rPr>
                <w:b/>
              </w:rPr>
              <w:t>自尊得分_正态_z</w:t>
            </w:r>
          </w:p>
        </w:tc>
        <w:tc>
          <w:tcPr>
            <w:tcW w:w="4678" w:type="dxa"/>
            <w:tcBorders>
              <w:top w:val="single" w:color="000000" w:sz="12" w:space="0"/>
              <w:left w:val="nil"/>
              <w:bottom w:val="nil"/>
              <w:right w:val="nil"/>
            </w:tcBorders>
            <w:noWrap w:val="0"/>
            <w:tcMar>
              <w:top w:w="-1" w:type="dxa"/>
              <w:left w:w="-1" w:type="dxa"/>
              <w:bottom w:w="-1" w:type="dxa"/>
              <w:right w:w="-1" w:type="dxa"/>
            </w:tcMar>
            <w:vAlign w:val="center"/>
          </w:tcPr>
          <w:p w14:paraId="30DCE87B">
            <w:pPr>
              <w:snapToGrid w:val="0"/>
              <w:spacing w:after="0" w:line="240" w:lineRule="auto"/>
              <w:ind w:left="0" w:leftChars="0" w:right="0" w:rightChars="0" w:firstLine="0" w:firstLineChars="0"/>
              <w:jc w:val="center"/>
              <w:rPr>
                <w:b/>
              </w:rPr>
            </w:pPr>
            <w:r>
              <w:rPr>
                <w:b/>
              </w:rPr>
              <w:t>日均手机使用小时_右偏_z</w:t>
            </w:r>
          </w:p>
        </w:tc>
      </w:tr>
      <w:tr w14:paraId="1B7F2A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4AF08A0">
            <w:pPr>
              <w:snapToGrid w:val="0"/>
              <w:spacing w:after="0" w:line="240" w:lineRule="auto"/>
              <w:ind w:left="0" w:leftChars="0" w:right="0" w:rightChars="0" w:firstLine="0" w:firstLineChars="0"/>
              <w:jc w:val="center"/>
            </w:pPr>
            <w: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4F73CF">
            <w:pPr>
              <w:snapToGrid w:val="0"/>
              <w:spacing w:after="0" w:line="240" w:lineRule="auto"/>
              <w:ind w:left="0" w:leftChars="0" w:right="0" w:rightChars="0" w:firstLine="0" w:firstLineChars="0"/>
              <w:jc w:val="center"/>
            </w:pPr>
            <w:r>
              <w:t>-0.797</w:t>
            </w:r>
          </w:p>
        </w:tc>
        <w:tc>
          <w:tcPr>
            <w:tcW w:w="4678" w:type="dxa"/>
            <w:tcBorders>
              <w:top w:val="single" w:color="auto" w:sz="4" w:space="0"/>
              <w:left w:val="nil"/>
              <w:bottom w:val="nil"/>
              <w:right w:val="nil"/>
            </w:tcBorders>
            <w:noWrap w:val="0"/>
            <w:tcMar>
              <w:top w:w="-1" w:type="dxa"/>
              <w:left w:w="-1" w:type="dxa"/>
              <w:bottom w:w="-1" w:type="dxa"/>
              <w:right w:w="-1" w:type="dxa"/>
            </w:tcMar>
            <w:vAlign w:val="center"/>
          </w:tcPr>
          <w:p w14:paraId="76C12CA7">
            <w:pPr>
              <w:snapToGrid w:val="0"/>
              <w:spacing w:after="0" w:line="240" w:lineRule="auto"/>
              <w:ind w:left="0" w:leftChars="0" w:right="0" w:rightChars="0" w:firstLine="0" w:firstLineChars="0"/>
              <w:jc w:val="center"/>
            </w:pPr>
            <w:r>
              <w:t>-0.666</w:t>
            </w:r>
          </w:p>
        </w:tc>
      </w:tr>
      <w:tr w14:paraId="626BD9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3F7352">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noWrap w:val="0"/>
            <w:tcMar>
              <w:top w:w="-1" w:type="dxa"/>
              <w:left w:w="-1" w:type="dxa"/>
              <w:bottom w:w="-1" w:type="dxa"/>
              <w:right w:w="-1" w:type="dxa"/>
            </w:tcMar>
            <w:vAlign w:val="center"/>
          </w:tcPr>
          <w:p w14:paraId="76BC38CF">
            <w:pPr>
              <w:snapToGrid w:val="0"/>
              <w:spacing w:after="0" w:line="240" w:lineRule="auto"/>
              <w:ind w:left="0" w:leftChars="0" w:right="0" w:rightChars="0" w:firstLine="0" w:firstLineChars="0"/>
              <w:jc w:val="center"/>
            </w:pPr>
            <w:r>
              <w:t>-1.934</w:t>
            </w:r>
          </w:p>
        </w:tc>
        <w:tc>
          <w:tcPr>
            <w:tcW w:w="4678" w:type="dxa"/>
            <w:tcBorders>
              <w:top w:val="nil"/>
              <w:left w:val="nil"/>
              <w:bottom w:val="nil"/>
              <w:right w:val="nil"/>
            </w:tcBorders>
            <w:noWrap w:val="0"/>
            <w:tcMar>
              <w:top w:w="-1" w:type="dxa"/>
              <w:left w:w="-1" w:type="dxa"/>
              <w:bottom w:w="-1" w:type="dxa"/>
              <w:right w:w="-1" w:type="dxa"/>
            </w:tcMar>
            <w:vAlign w:val="center"/>
          </w:tcPr>
          <w:p w14:paraId="6B3A541C">
            <w:pPr>
              <w:snapToGrid w:val="0"/>
              <w:spacing w:after="0" w:line="240" w:lineRule="auto"/>
              <w:ind w:left="0" w:leftChars="0" w:right="0" w:rightChars="0" w:firstLine="0" w:firstLineChars="0"/>
              <w:jc w:val="center"/>
            </w:pPr>
            <w:r>
              <w:t>.266</w:t>
            </w:r>
          </w:p>
        </w:tc>
      </w:tr>
      <w:tr w14:paraId="18AB1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E26434">
            <w:pPr>
              <w:snapToGrid w:val="0"/>
              <w:spacing w:after="0" w:line="240" w:lineRule="auto"/>
              <w:ind w:left="0" w:leftChars="0" w:right="0" w:rightChars="0" w:firstLine="0" w:firstLineChars="0"/>
              <w:jc w:val="center"/>
            </w:pPr>
            <w:r>
              <w:t>3</w:t>
            </w:r>
          </w:p>
        </w:tc>
        <w:tc>
          <w:tcPr>
            <w:tcW w:w="0" w:type="auto"/>
            <w:tcBorders>
              <w:top w:val="nil"/>
              <w:left w:val="nil"/>
              <w:bottom w:val="nil"/>
              <w:right w:val="nil"/>
            </w:tcBorders>
            <w:noWrap w:val="0"/>
            <w:tcMar>
              <w:top w:w="-1" w:type="dxa"/>
              <w:left w:w="-1" w:type="dxa"/>
              <w:bottom w:w="-1" w:type="dxa"/>
              <w:right w:w="-1" w:type="dxa"/>
            </w:tcMar>
            <w:vAlign w:val="center"/>
          </w:tcPr>
          <w:p w14:paraId="1E26AD5D">
            <w:pPr>
              <w:snapToGrid w:val="0"/>
              <w:spacing w:after="0" w:line="240" w:lineRule="auto"/>
              <w:ind w:left="0" w:leftChars="0" w:right="0" w:rightChars="0" w:firstLine="0" w:firstLineChars="0"/>
              <w:jc w:val="center"/>
            </w:pPr>
            <w:r>
              <w:t>.478</w:t>
            </w:r>
          </w:p>
        </w:tc>
        <w:tc>
          <w:tcPr>
            <w:tcW w:w="4678" w:type="dxa"/>
            <w:tcBorders>
              <w:top w:val="nil"/>
              <w:left w:val="nil"/>
              <w:bottom w:val="nil"/>
              <w:right w:val="nil"/>
            </w:tcBorders>
            <w:noWrap w:val="0"/>
            <w:tcMar>
              <w:top w:w="-1" w:type="dxa"/>
              <w:left w:w="-1" w:type="dxa"/>
              <w:bottom w:w="-1" w:type="dxa"/>
              <w:right w:w="-1" w:type="dxa"/>
            </w:tcMar>
            <w:vAlign w:val="center"/>
          </w:tcPr>
          <w:p w14:paraId="42383709">
            <w:pPr>
              <w:snapToGrid w:val="0"/>
              <w:spacing w:after="0" w:line="240" w:lineRule="auto"/>
              <w:ind w:left="0" w:leftChars="0" w:right="0" w:rightChars="0" w:firstLine="0" w:firstLineChars="0"/>
              <w:jc w:val="center"/>
            </w:pPr>
            <w:r>
              <w:t>1.467</w:t>
            </w:r>
          </w:p>
        </w:tc>
      </w:tr>
      <w:tr w14:paraId="1D5F42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453E1B">
            <w:pPr>
              <w:snapToGrid w:val="0"/>
              <w:spacing w:after="0" w:line="240" w:lineRule="auto"/>
              <w:ind w:left="0" w:leftChars="0" w:right="0" w:rightChars="0" w:firstLine="0" w:firstLineChars="0"/>
              <w:jc w:val="center"/>
            </w:pPr>
            <w:r>
              <w:t>4</w:t>
            </w:r>
          </w:p>
        </w:tc>
        <w:tc>
          <w:tcPr>
            <w:tcW w:w="0" w:type="auto"/>
            <w:tcBorders>
              <w:top w:val="nil"/>
              <w:left w:val="nil"/>
              <w:bottom w:val="nil"/>
              <w:right w:val="nil"/>
            </w:tcBorders>
            <w:noWrap w:val="0"/>
            <w:tcMar>
              <w:top w:w="-1" w:type="dxa"/>
              <w:left w:w="-1" w:type="dxa"/>
              <w:bottom w:w="-1" w:type="dxa"/>
              <w:right w:w="-1" w:type="dxa"/>
            </w:tcMar>
            <w:vAlign w:val="center"/>
          </w:tcPr>
          <w:p w14:paraId="0EAC63C9">
            <w:pPr>
              <w:snapToGrid w:val="0"/>
              <w:spacing w:after="0" w:line="240" w:lineRule="auto"/>
              <w:ind w:left="0" w:leftChars="0" w:right="0" w:rightChars="0" w:firstLine="0" w:firstLineChars="0"/>
              <w:jc w:val="center"/>
            </w:pPr>
            <w:r>
              <w:t>.607</w:t>
            </w:r>
          </w:p>
        </w:tc>
        <w:tc>
          <w:tcPr>
            <w:tcW w:w="4678" w:type="dxa"/>
            <w:tcBorders>
              <w:top w:val="nil"/>
              <w:left w:val="nil"/>
              <w:bottom w:val="nil"/>
              <w:right w:val="nil"/>
            </w:tcBorders>
            <w:noWrap w:val="0"/>
            <w:tcMar>
              <w:top w:w="-1" w:type="dxa"/>
              <w:left w:w="-1" w:type="dxa"/>
              <w:bottom w:w="-1" w:type="dxa"/>
              <w:right w:w="-1" w:type="dxa"/>
            </w:tcMar>
            <w:vAlign w:val="center"/>
          </w:tcPr>
          <w:p w14:paraId="4053B9F5">
            <w:pPr>
              <w:snapToGrid w:val="0"/>
              <w:spacing w:after="0" w:line="240" w:lineRule="auto"/>
              <w:ind w:left="0" w:leftChars="0" w:right="0" w:rightChars="0" w:firstLine="0" w:firstLineChars="0"/>
              <w:jc w:val="center"/>
            </w:pPr>
            <w:r>
              <w:t>-0.102</w:t>
            </w:r>
          </w:p>
        </w:tc>
      </w:tr>
      <w:tr w14:paraId="5F2A0E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71" w:type="dxa"/>
            <w:tcBorders>
              <w:top w:val="nil"/>
              <w:left w:val="nil"/>
              <w:bottom w:val="single" w:color="auto" w:sz="12" w:space="0"/>
              <w:right w:val="nil"/>
            </w:tcBorders>
            <w:noWrap w:val="0"/>
            <w:tcMar>
              <w:top w:w="-1" w:type="dxa"/>
              <w:left w:w="-1" w:type="dxa"/>
              <w:bottom w:w="-1" w:type="dxa"/>
              <w:right w:w="-1" w:type="dxa"/>
            </w:tcMar>
            <w:vAlign w:val="center"/>
          </w:tcPr>
          <w:p w14:paraId="3B267A41">
            <w:pPr>
              <w:snapToGrid w:val="0"/>
              <w:spacing w:after="0" w:line="240" w:lineRule="auto"/>
              <w:ind w:left="0" w:leftChars="0" w:right="0" w:rightChars="0" w:firstLine="0" w:firstLineChars="0"/>
              <w:jc w:val="center"/>
            </w:pPr>
            <w:r>
              <w:t>5</w:t>
            </w:r>
          </w:p>
        </w:tc>
        <w:tc>
          <w:tcPr>
            <w:tcW w:w="3170" w:type="dxa"/>
            <w:tcBorders>
              <w:top w:val="nil"/>
              <w:left w:val="nil"/>
              <w:bottom w:val="single" w:color="auto" w:sz="12" w:space="0"/>
              <w:right w:val="nil"/>
            </w:tcBorders>
            <w:noWrap w:val="0"/>
            <w:tcMar>
              <w:top w:w="-1" w:type="dxa"/>
              <w:left w:w="-1" w:type="dxa"/>
              <w:bottom w:w="-1" w:type="dxa"/>
              <w:right w:w="-1" w:type="dxa"/>
            </w:tcMar>
            <w:vAlign w:val="center"/>
          </w:tcPr>
          <w:p w14:paraId="42262BBC">
            <w:pPr>
              <w:snapToGrid w:val="0"/>
              <w:spacing w:after="0" w:line="240" w:lineRule="auto"/>
              <w:ind w:left="0" w:leftChars="0" w:right="0" w:rightChars="0" w:firstLine="0" w:firstLineChars="0"/>
              <w:jc w:val="center"/>
            </w:pPr>
            <w:r>
              <w:t>-0.357</w:t>
            </w:r>
          </w:p>
        </w:tc>
        <w:tc>
          <w:tcPr>
            <w:tcW w:w="4678" w:type="dxa"/>
            <w:tcBorders>
              <w:top w:val="nil"/>
              <w:left w:val="nil"/>
              <w:bottom w:val="single" w:color="auto" w:sz="12" w:space="0"/>
              <w:right w:val="nil"/>
            </w:tcBorders>
            <w:noWrap w:val="0"/>
            <w:tcMar>
              <w:top w:w="-1" w:type="dxa"/>
              <w:left w:w="-1" w:type="dxa"/>
              <w:bottom w:w="-1" w:type="dxa"/>
              <w:right w:w="-1" w:type="dxa"/>
            </w:tcMar>
            <w:vAlign w:val="center"/>
          </w:tcPr>
          <w:p w14:paraId="31876C21">
            <w:pPr>
              <w:snapToGrid w:val="0"/>
              <w:spacing w:after="0" w:line="240" w:lineRule="auto"/>
              <w:ind w:left="0" w:leftChars="0" w:right="0" w:rightChars="0" w:firstLine="0" w:firstLineChars="0"/>
              <w:jc w:val="center"/>
            </w:pPr>
            <w:r>
              <w:t>.094</w:t>
            </w:r>
          </w:p>
        </w:tc>
      </w:tr>
    </w:tbl>
    <w:p w14:paraId="75191BDD">
      <w:pPr>
        <w:rPr>
          <w:rFonts w:hint="default"/>
          <w:sz w:val="24"/>
          <w:szCs w:val="24"/>
        </w:rPr>
      </w:pPr>
      <w:r>
        <w:rPr>
          <w:rFonts w:hint="eastAsia"/>
          <w:sz w:val="28"/>
          <w:szCs w:val="28"/>
          <w:lang w:val="en-US" w:eastAsia="zh-CN"/>
        </w:rPr>
        <w:t>SPSS</w:t>
      </w:r>
    </w:p>
    <w:tbl>
      <w:tblPr>
        <w:tblStyle w:val="32"/>
        <w:tblW w:w="87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99"/>
        <w:gridCol w:w="549"/>
        <w:gridCol w:w="588"/>
        <w:gridCol w:w="588"/>
        <w:gridCol w:w="669"/>
        <w:gridCol w:w="669"/>
        <w:gridCol w:w="671"/>
        <w:gridCol w:w="671"/>
        <w:gridCol w:w="658"/>
        <w:gridCol w:w="588"/>
        <w:gridCol w:w="658"/>
        <w:gridCol w:w="589"/>
      </w:tblGrid>
      <w:tr w14:paraId="6CCD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660" w:type="dxa"/>
            <w:gridSpan w:val="12"/>
            <w:tcBorders>
              <w:top w:val="nil"/>
              <w:left w:val="nil"/>
              <w:bottom w:val="nil"/>
              <w:right w:val="nil"/>
              <w:tl2br w:val="nil"/>
              <w:tr2bl w:val="nil"/>
            </w:tcBorders>
            <w:shd w:val="clear" w:color="auto" w:fill="FFFFFF"/>
            <w:noWrap w:val="0"/>
            <w:vAlign w:val="center"/>
          </w:tcPr>
          <w:p w14:paraId="28408F1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敘述統計</w:t>
            </w:r>
          </w:p>
        </w:tc>
      </w:tr>
      <w:tr w14:paraId="4852C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nil"/>
              <w:left w:val="nil"/>
              <w:bottom w:val="nil"/>
              <w:right w:val="nil"/>
              <w:tl2br w:val="nil"/>
              <w:tr2bl w:val="nil"/>
            </w:tcBorders>
            <w:shd w:val="clear" w:color="auto" w:fill="FFFFFF"/>
            <w:noWrap w:val="0"/>
            <w:vAlign w:val="center"/>
          </w:tcPr>
          <w:p w14:paraId="5597F9EF">
            <w:pPr>
              <w:snapToGrid w:val="0"/>
              <w:spacing w:beforeLines="0" w:afterLines="0"/>
              <w:ind w:left="0" w:leftChars="0" w:right="0" w:rightChars="0" w:firstLine="0" w:firstLineChars="0"/>
              <w:jc w:val="center"/>
              <w:rPr>
                <w:rFonts w:hint="default"/>
                <w:sz w:val="24"/>
                <w:szCs w:val="24"/>
              </w:rPr>
            </w:pPr>
          </w:p>
        </w:tc>
        <w:tc>
          <w:tcPr>
            <w:tcW w:w="0" w:type="auto"/>
            <w:tcBorders>
              <w:top w:val="nil"/>
              <w:left w:val="nil"/>
              <w:bottom w:val="nil"/>
              <w:right w:val="nil"/>
              <w:tl2br w:val="nil"/>
              <w:tr2bl w:val="nil"/>
            </w:tcBorders>
            <w:shd w:val="clear" w:color="auto" w:fill="FFFFFF"/>
            <w:noWrap w:val="0"/>
            <w:vAlign w:val="center"/>
          </w:tcPr>
          <w:p w14:paraId="280C94C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0" w:type="auto"/>
            <w:tcBorders>
              <w:top w:val="nil"/>
              <w:left w:val="single" w:color="E0E0E0" w:sz="8" w:space="0"/>
              <w:bottom w:val="nil"/>
              <w:right w:val="nil"/>
              <w:tl2br w:val="nil"/>
              <w:tr2bl w:val="nil"/>
            </w:tcBorders>
            <w:shd w:val="clear" w:color="auto" w:fill="FFFFFF"/>
            <w:noWrap w:val="0"/>
            <w:vAlign w:val="center"/>
          </w:tcPr>
          <w:p w14:paraId="4EFDAF1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最小值</w:t>
            </w:r>
          </w:p>
        </w:tc>
        <w:tc>
          <w:tcPr>
            <w:tcW w:w="0" w:type="auto"/>
            <w:tcBorders>
              <w:top w:val="nil"/>
              <w:left w:val="single" w:color="E0E0E0" w:sz="8" w:space="0"/>
              <w:bottom w:val="nil"/>
              <w:right w:val="nil"/>
              <w:tl2br w:val="nil"/>
              <w:tr2bl w:val="nil"/>
            </w:tcBorders>
            <w:shd w:val="clear" w:color="auto" w:fill="FFFFFF"/>
            <w:noWrap w:val="0"/>
            <w:vAlign w:val="center"/>
          </w:tcPr>
          <w:p w14:paraId="6D57C67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最大值</w:t>
            </w:r>
          </w:p>
        </w:tc>
        <w:tc>
          <w:tcPr>
            <w:tcW w:w="670" w:type="dxa"/>
            <w:gridSpan w:val="2"/>
            <w:tcBorders>
              <w:top w:val="nil"/>
              <w:left w:val="single" w:color="E0E0E0" w:sz="8" w:space="0"/>
              <w:bottom w:val="nil"/>
              <w:right w:val="nil"/>
              <w:tl2br w:val="nil"/>
              <w:tr2bl w:val="nil"/>
            </w:tcBorders>
            <w:shd w:val="clear" w:color="auto" w:fill="FFFFFF"/>
            <w:noWrap w:val="0"/>
            <w:vAlign w:val="center"/>
          </w:tcPr>
          <w:p w14:paraId="5996C62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w:t>
            </w:r>
          </w:p>
        </w:tc>
        <w:tc>
          <w:tcPr>
            <w:tcW w:w="0" w:type="auto"/>
            <w:tcBorders>
              <w:top w:val="nil"/>
              <w:left w:val="single" w:color="E0E0E0" w:sz="8" w:space="0"/>
              <w:bottom w:val="nil"/>
              <w:right w:val="nil"/>
              <w:tl2br w:val="nil"/>
              <w:tr2bl w:val="nil"/>
            </w:tcBorders>
            <w:shd w:val="clear" w:color="auto" w:fill="FFFFFF"/>
            <w:noWrap w:val="0"/>
            <w:vAlign w:val="center"/>
          </w:tcPr>
          <w:p w14:paraId="54A17F4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標準差</w:t>
            </w:r>
          </w:p>
        </w:tc>
        <w:tc>
          <w:tcPr>
            <w:tcW w:w="0" w:type="auto"/>
            <w:tcBorders>
              <w:top w:val="nil"/>
              <w:left w:val="single" w:color="E0E0E0" w:sz="8" w:space="0"/>
              <w:bottom w:val="nil"/>
              <w:right w:val="nil"/>
              <w:tl2br w:val="nil"/>
              <w:tr2bl w:val="nil"/>
            </w:tcBorders>
            <w:shd w:val="clear" w:color="auto" w:fill="FFFFFF"/>
            <w:noWrap w:val="0"/>
            <w:vAlign w:val="center"/>
          </w:tcPr>
          <w:p w14:paraId="72603F0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變異</w:t>
            </w:r>
          </w:p>
        </w:tc>
        <w:tc>
          <w:tcPr>
            <w:tcW w:w="660" w:type="dxa"/>
            <w:gridSpan w:val="2"/>
            <w:tcBorders>
              <w:top w:val="nil"/>
              <w:left w:val="single" w:color="E0E0E0" w:sz="8" w:space="0"/>
              <w:bottom w:val="nil"/>
              <w:right w:val="nil"/>
              <w:tl2br w:val="nil"/>
              <w:tr2bl w:val="nil"/>
            </w:tcBorders>
            <w:shd w:val="clear" w:color="auto" w:fill="FFFFFF"/>
            <w:noWrap w:val="0"/>
            <w:vAlign w:val="center"/>
          </w:tcPr>
          <w:p w14:paraId="5892F3D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偏態</w:t>
            </w:r>
          </w:p>
        </w:tc>
        <w:tc>
          <w:tcPr>
            <w:tcW w:w="660" w:type="dxa"/>
            <w:gridSpan w:val="2"/>
            <w:tcBorders>
              <w:top w:val="nil"/>
              <w:left w:val="single" w:color="E0E0E0" w:sz="8" w:space="0"/>
              <w:bottom w:val="nil"/>
              <w:right w:val="nil"/>
              <w:tl2br w:val="nil"/>
              <w:tr2bl w:val="nil"/>
            </w:tcBorders>
            <w:shd w:val="clear" w:color="auto" w:fill="FFFFFF"/>
            <w:noWrap w:val="0"/>
            <w:vAlign w:val="center"/>
          </w:tcPr>
          <w:p w14:paraId="04E9FB9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峰態</w:t>
            </w:r>
          </w:p>
        </w:tc>
      </w:tr>
      <w:tr w14:paraId="03365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nil"/>
              <w:left w:val="nil"/>
              <w:bottom w:val="nil"/>
              <w:right w:val="nil"/>
              <w:tl2br w:val="nil"/>
              <w:tr2bl w:val="nil"/>
            </w:tcBorders>
            <w:shd w:val="clear" w:color="auto" w:fill="FFFFFF"/>
            <w:noWrap w:val="0"/>
            <w:vAlign w:val="center"/>
          </w:tcPr>
          <w:p w14:paraId="1DF25353">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nil"/>
              <w:bottom w:val="single" w:color="152935" w:sz="8" w:space="0"/>
              <w:right w:val="nil"/>
              <w:tl2br w:val="nil"/>
              <w:tr2bl w:val="nil"/>
            </w:tcBorders>
            <w:shd w:val="clear" w:color="auto" w:fill="FFFFFF"/>
            <w:noWrap w:val="0"/>
            <w:vAlign w:val="center"/>
          </w:tcPr>
          <w:p w14:paraId="5A10A73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6DCA366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3AEA69B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670" w:type="dxa"/>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1729A5D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670" w:type="dxa"/>
            <w:tcBorders>
              <w:top w:val="nil"/>
              <w:left w:val="single" w:color="E0E0E0" w:sz="8" w:space="0"/>
              <w:bottom w:val="single" w:color="152935" w:sz="8" w:space="0"/>
              <w:right w:val="nil"/>
              <w:tl2br w:val="nil"/>
              <w:tr2bl w:val="nil"/>
            </w:tcBorders>
            <w:shd w:val="clear" w:color="auto" w:fill="FFFFFF"/>
            <w:noWrap w:val="0"/>
            <w:vAlign w:val="center"/>
          </w:tcPr>
          <w:p w14:paraId="6B34BE7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6CAE8F0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467FE40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660" w:type="dxa"/>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1451927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5807A6F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660" w:type="dxa"/>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330F0E9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590" w:type="dxa"/>
            <w:tcBorders>
              <w:top w:val="nil"/>
              <w:left w:val="single" w:color="E0E0E0" w:sz="8" w:space="0"/>
              <w:bottom w:val="single" w:color="152935" w:sz="8" w:space="0"/>
              <w:right w:val="nil"/>
              <w:tl2br w:val="nil"/>
              <w:tr2bl w:val="nil"/>
            </w:tcBorders>
            <w:shd w:val="clear" w:color="auto" w:fill="FFFFFF"/>
            <w:noWrap w:val="0"/>
            <w:vAlign w:val="center"/>
          </w:tcPr>
          <w:p w14:paraId="7891199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r>
      <w:tr w14:paraId="58CE8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36289748">
            <w:pPr>
              <w:snapToGrid w:val="0"/>
              <w:spacing w:beforeLines="0" w:afterLines="0" w:line="240" w:lineRule="auto"/>
              <w:ind w:left="0" w:leftChars="0" w:right="0" w:rightChars="0" w:firstLine="0" w:firstLineChars="0"/>
              <w:jc w:val="left"/>
              <w:rPr>
                <w:rFonts w:hint="default" w:ascii="Arial" w:hAnsi="Arial" w:eastAsia="宋体"/>
                <w:color w:val="264A60"/>
                <w:sz w:val="18"/>
                <w:szCs w:val="24"/>
              </w:rPr>
            </w:pPr>
            <w:r>
              <w:rPr>
                <w:rFonts w:hint="default" w:ascii="Arial" w:hAnsi="Arial" w:eastAsia="宋体"/>
                <w:color w:val="264A60"/>
                <w:sz w:val="18"/>
                <w:szCs w:val="24"/>
              </w:rPr>
              <w:t>自尊得分_正态</w:t>
            </w:r>
          </w:p>
        </w:tc>
        <w:tc>
          <w:tcPr>
            <w:tcW w:w="0" w:type="auto"/>
            <w:tcBorders>
              <w:top w:val="single" w:color="152935" w:sz="8" w:space="0"/>
              <w:left w:val="nil"/>
              <w:bottom w:val="single" w:color="AEAEAE" w:sz="8" w:space="0"/>
              <w:right w:val="nil"/>
              <w:tl2br w:val="nil"/>
              <w:tr2bl w:val="nil"/>
            </w:tcBorders>
            <w:shd w:val="clear" w:color="auto" w:fill="F9F9FB"/>
            <w:noWrap w:val="0"/>
            <w:vAlign w:val="center"/>
          </w:tcPr>
          <w:p w14:paraId="75ADC3F7">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10BC1824">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29.7</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D131709">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74.5</w:t>
            </w:r>
          </w:p>
        </w:tc>
        <w:tc>
          <w:tcPr>
            <w:tcW w:w="670"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4E55403">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50.787</w:t>
            </w:r>
          </w:p>
        </w:tc>
        <w:tc>
          <w:tcPr>
            <w:tcW w:w="670"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B11C27C">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1.4073</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5737DC2">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10.9011</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5FB2C8F4">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118.834</w:t>
            </w:r>
          </w:p>
        </w:tc>
        <w:tc>
          <w:tcPr>
            <w:tcW w:w="660"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703A5889">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-.095</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60EDC83C">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.309</w:t>
            </w:r>
          </w:p>
        </w:tc>
        <w:tc>
          <w:tcPr>
            <w:tcW w:w="660"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5742AA1">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-.744</w:t>
            </w:r>
          </w:p>
        </w:tc>
        <w:tc>
          <w:tcPr>
            <w:tcW w:w="590"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4C7F3AD2">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.608</w:t>
            </w:r>
          </w:p>
        </w:tc>
      </w:tr>
      <w:tr w14:paraId="6D932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F76FCC8">
            <w:pPr>
              <w:snapToGrid w:val="0"/>
              <w:spacing w:beforeLines="0" w:afterLines="0" w:line="240" w:lineRule="auto"/>
              <w:ind w:left="0" w:leftChars="0" w:right="0" w:rightChars="0" w:firstLine="0" w:firstLineChars="0"/>
              <w:jc w:val="left"/>
              <w:rPr>
                <w:rFonts w:hint="default" w:ascii="Arial" w:hAnsi="Arial" w:eastAsia="宋体"/>
                <w:color w:val="264A60"/>
                <w:sz w:val="18"/>
                <w:szCs w:val="24"/>
              </w:rPr>
            </w:pPr>
            <w:r>
              <w:rPr>
                <w:rFonts w:hint="default" w:ascii="Arial" w:hAnsi="Arial" w:eastAsia="宋体"/>
                <w:color w:val="264A60"/>
                <w:sz w:val="18"/>
                <w:szCs w:val="24"/>
              </w:rPr>
              <w:t>日均手机使用小时_右偏</w:t>
            </w:r>
          </w:p>
        </w:tc>
        <w:tc>
          <w:tcPr>
            <w:tcW w:w="0" w:type="auto"/>
            <w:tcBorders>
              <w:top w:val="single" w:color="AEAEAE" w:sz="8" w:space="0"/>
              <w:left w:val="nil"/>
              <w:bottom w:val="single" w:color="AEAEAE" w:sz="8" w:space="0"/>
              <w:right w:val="nil"/>
              <w:tl2br w:val="nil"/>
              <w:tr2bl w:val="nil"/>
            </w:tcBorders>
            <w:shd w:val="clear" w:color="auto" w:fill="F9F9FB"/>
            <w:noWrap w:val="0"/>
            <w:vAlign w:val="center"/>
          </w:tcPr>
          <w:p w14:paraId="3111795E">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BF1E121">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DB54BDF">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18.1</w:t>
            </w:r>
          </w:p>
        </w:tc>
        <w:tc>
          <w:tcPr>
            <w:tcW w:w="670" w:type="dxa"/>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89A3AE8">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5.617</w:t>
            </w:r>
          </w:p>
        </w:tc>
        <w:tc>
          <w:tcPr>
            <w:tcW w:w="670"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8D5C3C0">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.5266</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9BA8BDB">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4.0793</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CEB42B2">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16.640</w:t>
            </w:r>
          </w:p>
        </w:tc>
        <w:tc>
          <w:tcPr>
            <w:tcW w:w="660" w:type="dxa"/>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4409714">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1.451</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D4C796">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.309</w:t>
            </w:r>
          </w:p>
        </w:tc>
        <w:tc>
          <w:tcPr>
            <w:tcW w:w="660" w:type="dxa"/>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73022BC">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1.780</w:t>
            </w:r>
          </w:p>
        </w:tc>
        <w:tc>
          <w:tcPr>
            <w:tcW w:w="590"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CEE43A">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.608</w:t>
            </w:r>
          </w:p>
        </w:tc>
      </w:tr>
      <w:tr w14:paraId="1F655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09" w:type="dxa"/>
            <w:tcBorders>
              <w:top w:val="single" w:color="AEAEAE" w:sz="8" w:space="0"/>
              <w:left w:val="nil"/>
              <w:bottom w:val="single" w:color="152935" w:sz="8" w:space="0"/>
              <w:right w:val="nil"/>
              <w:tl2br w:val="nil"/>
              <w:tr2bl w:val="nil"/>
            </w:tcBorders>
            <w:shd w:val="clear" w:color="auto" w:fill="E0E0E0"/>
            <w:noWrap w:val="0"/>
            <w:vAlign w:val="center"/>
          </w:tcPr>
          <w:p w14:paraId="23B36F16">
            <w:pPr>
              <w:snapToGrid w:val="0"/>
              <w:spacing w:beforeLines="0" w:afterLines="0" w:line="240" w:lineRule="auto"/>
              <w:ind w:left="0" w:leftChars="0" w:right="0" w:rightChars="0" w:firstLine="0" w:firstLineChars="0"/>
              <w:jc w:val="left"/>
              <w:rPr>
                <w:rFonts w:hint="default" w:ascii="Arial" w:hAnsi="Arial" w:eastAsia="宋体"/>
                <w:color w:val="264A60"/>
                <w:sz w:val="18"/>
                <w:szCs w:val="24"/>
              </w:rPr>
            </w:pPr>
            <w:r>
              <w:rPr>
                <w:rFonts w:hint="default" w:ascii="Arial" w:hAnsi="Arial" w:eastAsia="宋体"/>
                <w:color w:val="264A60"/>
                <w:sz w:val="18"/>
                <w:szCs w:val="24"/>
              </w:rPr>
              <w:t>有效的 N (listwise)</w:t>
            </w:r>
          </w:p>
        </w:tc>
        <w:tc>
          <w:tcPr>
            <w:tcW w:w="552" w:type="dxa"/>
            <w:tcBorders>
              <w:top w:val="single" w:color="AEAEAE" w:sz="8" w:space="0"/>
              <w:left w:val="nil"/>
              <w:bottom w:val="single" w:color="152935" w:sz="8" w:space="0"/>
              <w:right w:val="nil"/>
              <w:tl2br w:val="nil"/>
              <w:tr2bl w:val="nil"/>
            </w:tcBorders>
            <w:shd w:val="clear" w:color="auto" w:fill="F9F9FB"/>
            <w:noWrap w:val="0"/>
            <w:vAlign w:val="center"/>
          </w:tcPr>
          <w:p w14:paraId="5137B4C6">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w:t>
            </w: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B0FFE0D">
            <w:pPr>
              <w:snapToGrid w:val="0"/>
              <w:spacing w:beforeLines="0" w:afterLines="0"/>
              <w:ind w:left="0" w:leftChars="0" w:right="0" w:rightChars="0" w:firstLine="0" w:firstLineChars="0"/>
              <w:jc w:val="center"/>
              <w:rPr>
                <w:rFonts w:hint="default" w:ascii="Arial" w:eastAsia="宋体"/>
                <w:sz w:val="18"/>
                <w:szCs w:val="24"/>
              </w:rPr>
            </w:pP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01515D8">
            <w:pPr>
              <w:snapToGrid w:val="0"/>
              <w:spacing w:beforeLines="0" w:afterLines="0"/>
              <w:ind w:left="0" w:leftChars="0" w:right="0" w:rightChars="0" w:firstLine="0" w:firstLineChars="0"/>
              <w:jc w:val="center"/>
              <w:rPr>
                <w:rFonts w:hint="default" w:ascii="Arial" w:eastAsia="宋体"/>
                <w:sz w:val="18"/>
                <w:szCs w:val="24"/>
              </w:rPr>
            </w:pPr>
          </w:p>
        </w:tc>
        <w:tc>
          <w:tcPr>
            <w:tcW w:w="670"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28DBA86">
            <w:pPr>
              <w:snapToGrid w:val="0"/>
              <w:spacing w:beforeLines="0" w:afterLines="0"/>
              <w:ind w:left="0" w:leftChars="0" w:right="0" w:rightChars="0" w:firstLine="0" w:firstLineChars="0"/>
              <w:jc w:val="center"/>
              <w:rPr>
                <w:rFonts w:hint="default" w:ascii="Arial" w:eastAsia="宋体"/>
                <w:sz w:val="18"/>
                <w:szCs w:val="24"/>
              </w:rPr>
            </w:pPr>
          </w:p>
        </w:tc>
        <w:tc>
          <w:tcPr>
            <w:tcW w:w="67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316EAE26">
            <w:pPr>
              <w:snapToGrid w:val="0"/>
              <w:spacing w:beforeLines="0" w:afterLines="0"/>
              <w:ind w:left="0" w:leftChars="0" w:right="0" w:rightChars="0" w:firstLine="0" w:firstLineChars="0"/>
              <w:jc w:val="center"/>
              <w:rPr>
                <w:rFonts w:hint="default" w:ascii="Arial" w:eastAsia="宋体"/>
                <w:sz w:val="18"/>
                <w:szCs w:val="24"/>
              </w:rPr>
            </w:pPr>
          </w:p>
        </w:tc>
        <w:tc>
          <w:tcPr>
            <w:tcW w:w="658"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4F81CCC">
            <w:pPr>
              <w:snapToGrid w:val="0"/>
              <w:spacing w:beforeLines="0" w:afterLines="0"/>
              <w:ind w:left="0" w:leftChars="0" w:right="0" w:rightChars="0" w:firstLine="0" w:firstLineChars="0"/>
              <w:jc w:val="center"/>
              <w:rPr>
                <w:rFonts w:hint="default" w:ascii="Arial" w:eastAsia="宋体"/>
                <w:sz w:val="18"/>
                <w:szCs w:val="24"/>
              </w:rPr>
            </w:pPr>
          </w:p>
        </w:tc>
        <w:tc>
          <w:tcPr>
            <w:tcW w:w="658"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CAD41A0">
            <w:pPr>
              <w:snapToGrid w:val="0"/>
              <w:spacing w:beforeLines="0" w:afterLines="0"/>
              <w:ind w:left="0" w:leftChars="0" w:right="0" w:rightChars="0" w:firstLine="0" w:firstLineChars="0"/>
              <w:jc w:val="center"/>
              <w:rPr>
                <w:rFonts w:hint="default" w:ascii="Arial" w:eastAsia="宋体"/>
                <w:sz w:val="18"/>
                <w:szCs w:val="24"/>
              </w:rPr>
            </w:pPr>
          </w:p>
        </w:tc>
        <w:tc>
          <w:tcPr>
            <w:tcW w:w="660"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2AB2676B">
            <w:pPr>
              <w:snapToGrid w:val="0"/>
              <w:spacing w:beforeLines="0" w:afterLines="0"/>
              <w:ind w:left="0" w:leftChars="0" w:right="0" w:rightChars="0" w:firstLine="0" w:firstLineChars="0"/>
              <w:jc w:val="center"/>
              <w:rPr>
                <w:rFonts w:hint="default" w:ascii="Arial" w:eastAsia="宋体"/>
                <w:sz w:val="18"/>
                <w:szCs w:val="24"/>
              </w:rPr>
            </w:pP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F483061">
            <w:pPr>
              <w:snapToGrid w:val="0"/>
              <w:spacing w:beforeLines="0" w:afterLines="0"/>
              <w:ind w:left="0" w:leftChars="0" w:right="0" w:rightChars="0" w:firstLine="0" w:firstLineChars="0"/>
              <w:jc w:val="center"/>
              <w:rPr>
                <w:rFonts w:hint="default" w:ascii="Arial" w:eastAsia="宋体"/>
                <w:sz w:val="18"/>
                <w:szCs w:val="24"/>
              </w:rPr>
            </w:pPr>
          </w:p>
        </w:tc>
        <w:tc>
          <w:tcPr>
            <w:tcW w:w="660"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8C1B852">
            <w:pPr>
              <w:snapToGrid w:val="0"/>
              <w:spacing w:beforeLines="0" w:afterLines="0"/>
              <w:ind w:left="0" w:leftChars="0" w:right="0" w:rightChars="0" w:firstLine="0" w:firstLineChars="0"/>
              <w:jc w:val="center"/>
              <w:rPr>
                <w:rFonts w:hint="default" w:ascii="Arial" w:eastAsia="宋体"/>
                <w:sz w:val="18"/>
                <w:szCs w:val="24"/>
              </w:rPr>
            </w:pP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7381548">
            <w:pPr>
              <w:snapToGrid w:val="0"/>
              <w:spacing w:beforeLines="0" w:afterLines="0"/>
              <w:ind w:left="0" w:leftChars="0" w:right="0" w:rightChars="0" w:firstLine="0" w:firstLineChars="0"/>
              <w:jc w:val="center"/>
              <w:rPr>
                <w:rFonts w:hint="default" w:ascii="Arial" w:eastAsia="宋体"/>
                <w:sz w:val="18"/>
                <w:szCs w:val="24"/>
              </w:rPr>
            </w:pPr>
          </w:p>
        </w:tc>
      </w:tr>
    </w:tbl>
    <w:p w14:paraId="1E0F6099">
      <w:pPr>
        <w:spacing w:beforeLines="0" w:afterLines="0" w:line="400" w:lineRule="atLeast"/>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id 1~5的2个z分数</w:t>
      </w:r>
    </w:p>
    <w:p w14:paraId="7AD2742D">
      <w:pPr>
        <w:rPr>
          <w:rFonts w:hint="default"/>
          <w:lang w:val="en-US" w:eastAsia="zh-CN"/>
        </w:rPr>
      </w:pPr>
      <w:r>
        <w:rPr>
          <w:rFonts w:hint="default"/>
          <w:lang w:val="en-US" w:eastAsia="zh-CN"/>
        </w:rPr>
        <w:t>-.79686</w:t>
      </w:r>
      <w:r>
        <w:rPr>
          <w:rFonts w:hint="default"/>
          <w:lang w:val="en-US" w:eastAsia="zh-CN"/>
        </w:rPr>
        <w:tab/>
      </w:r>
      <w:r>
        <w:rPr>
          <w:rFonts w:hint="default"/>
          <w:lang w:val="en-US" w:eastAsia="zh-CN"/>
        </w:rPr>
        <w:t>-.66597</w:t>
      </w:r>
    </w:p>
    <w:p w14:paraId="2176EF04">
      <w:pPr>
        <w:rPr>
          <w:rFonts w:hint="default"/>
          <w:lang w:val="en-US" w:eastAsia="zh-CN"/>
        </w:rPr>
      </w:pPr>
      <w:r>
        <w:rPr>
          <w:rFonts w:hint="default"/>
          <w:lang w:val="en-US" w:eastAsia="zh-CN"/>
        </w:rPr>
        <w:t>-1.93436</w:t>
      </w:r>
      <w:r>
        <w:rPr>
          <w:rFonts w:hint="default"/>
          <w:lang w:val="en-US" w:eastAsia="zh-CN"/>
        </w:rPr>
        <w:tab/>
      </w:r>
      <w:r>
        <w:rPr>
          <w:rFonts w:hint="default"/>
          <w:lang w:val="en-US" w:eastAsia="zh-CN"/>
        </w:rPr>
        <w:t>.26557</w:t>
      </w:r>
    </w:p>
    <w:p w14:paraId="17B77D4A">
      <w:pPr>
        <w:rPr>
          <w:rFonts w:hint="default"/>
          <w:lang w:val="en-US" w:eastAsia="zh-CN"/>
        </w:rPr>
      </w:pPr>
      <w:r>
        <w:rPr>
          <w:rFonts w:hint="default"/>
          <w:lang w:val="en-US" w:eastAsia="zh-CN"/>
        </w:rPr>
        <w:t>.47824</w:t>
      </w:r>
      <w:r>
        <w:rPr>
          <w:rFonts w:hint="default"/>
          <w:lang w:val="en-US" w:eastAsia="zh-CN"/>
        </w:rPr>
        <w:tab/>
      </w:r>
      <w:r>
        <w:rPr>
          <w:rFonts w:hint="default"/>
          <w:lang w:val="en-US" w:eastAsia="zh-CN"/>
        </w:rPr>
        <w:t>1.46677</w:t>
      </w:r>
    </w:p>
    <w:p w14:paraId="2DF11400">
      <w:pPr>
        <w:rPr>
          <w:rFonts w:hint="default"/>
          <w:lang w:val="en-US" w:eastAsia="zh-CN"/>
        </w:rPr>
      </w:pPr>
      <w:r>
        <w:rPr>
          <w:rFonts w:hint="default"/>
          <w:lang w:val="en-US" w:eastAsia="zh-CN"/>
        </w:rPr>
        <w:t>.60667</w:t>
      </w:r>
      <w:r>
        <w:rPr>
          <w:rFonts w:hint="default"/>
          <w:lang w:val="en-US" w:eastAsia="zh-CN"/>
        </w:rPr>
        <w:tab/>
      </w:r>
      <w:r>
        <w:rPr>
          <w:rFonts w:hint="default"/>
          <w:lang w:val="en-US" w:eastAsia="zh-CN"/>
        </w:rPr>
        <w:t>-.10214</w:t>
      </w:r>
    </w:p>
    <w:p w14:paraId="7C55E906">
      <w:pPr>
        <w:rPr>
          <w:rFonts w:hint="default"/>
          <w:lang w:val="en-US" w:eastAsia="zh-CN"/>
        </w:rPr>
      </w:pPr>
      <w:r>
        <w:rPr>
          <w:rFonts w:hint="default"/>
          <w:lang w:val="en-US" w:eastAsia="zh-CN"/>
        </w:rPr>
        <w:t>-.35654</w:t>
      </w:r>
      <w:r>
        <w:rPr>
          <w:rFonts w:hint="default"/>
          <w:lang w:val="en-US" w:eastAsia="zh-CN"/>
        </w:rPr>
        <w:tab/>
      </w:r>
      <w:r>
        <w:rPr>
          <w:rFonts w:hint="default"/>
          <w:lang w:val="en-US" w:eastAsia="zh-CN"/>
        </w:rPr>
        <w:t>.09397</w:t>
      </w:r>
    </w:p>
    <w:p w14:paraId="2887BAC2">
      <w:pPr>
        <w:rPr>
          <w:rFonts w:hint="default"/>
          <w:lang w:val="en-US" w:eastAsia="zh-CN"/>
        </w:rPr>
      </w:pPr>
    </w:p>
    <w:p w14:paraId="1177FFC1">
      <w:pPr>
        <w:rPr>
          <w:rFonts w:hint="eastAsia"/>
          <w:color w:val="FF0000"/>
          <w:lang w:val="en-US" w:eastAsia="zh-CN"/>
        </w:rPr>
      </w:pPr>
      <w:r>
        <w:rPr>
          <w:rFonts w:hint="eastAsia"/>
          <w:color w:val="FF0000"/>
          <w:lang w:val="en-US" w:eastAsia="zh-CN"/>
        </w:rPr>
        <w:t>结论：一致</w:t>
      </w:r>
    </w:p>
    <w:p w14:paraId="7DE55C6C">
      <w:pPr>
        <w:rPr>
          <w:rFonts w:hint="eastAsia"/>
          <w:sz w:val="28"/>
          <w:szCs w:val="28"/>
          <w:lang w:val="en-US" w:eastAsia="zh-CN"/>
        </w:rPr>
      </w:pPr>
      <w:r>
        <w:rPr>
          <w:rFonts w:hint="eastAsia"/>
          <w:sz w:val="28"/>
          <w:szCs w:val="28"/>
          <w:lang w:val="en-US" w:eastAsia="zh-CN"/>
        </w:rPr>
        <w:t>二 正态性检验</w:t>
      </w:r>
    </w:p>
    <w:p w14:paraId="41F03010">
      <w:pPr>
        <w:rPr>
          <w:rFonts w:hint="default"/>
          <w:sz w:val="28"/>
          <w:szCs w:val="28"/>
          <w:lang w:val="en-US" w:eastAsia="zh-CN"/>
        </w:rPr>
      </w:pPr>
      <w:r>
        <w:rPr>
          <w:rFonts w:hint="eastAsia"/>
          <w:sz w:val="28"/>
          <w:szCs w:val="28"/>
          <w:lang w:val="en-US" w:eastAsia="zh-CN"/>
        </w:rPr>
        <w:t xml:space="preserve">Psychostat </w:t>
      </w:r>
    </w:p>
    <w:p w14:paraId="31998684">
      <w:r>
        <w:t>焦虑得分 整体：Shapiro-Wilk p = .447；组别=A组：Shapiro-Wilk p = .725；组别=B组：Shapiro-Wilk p = .509。（SPSS的K-S显著性显示上限为.200）</w:t>
      </w:r>
    </w:p>
    <w:p w14:paraId="52D46FC3">
      <w:r>
        <w:t>结论：所有 Shapiro-Wilk 检验 p ≥ .05，未发现显著偏离正态；参数方法前提可接受。</w:t>
      </w:r>
    </w:p>
    <w:p w14:paraId="05F4ADDD">
      <w:pPr>
        <w:pStyle w:val="15"/>
      </w:pPr>
      <w:r>
        <w:t>表1 Levene方差齐性检验（normality）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5C0D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000000" w:sz="10" w:space="0"/>
              <w:left w:val="nil"/>
              <w:bottom w:val="single" w:color="000000" w:sz="6" w:space="0"/>
              <w:right w:val="nil"/>
            </w:tcBorders>
          </w:tcPr>
          <w:p w14:paraId="34D0C130">
            <w:pPr>
              <w:spacing w:after="0" w:line="240" w:lineRule="auto"/>
            </w:pPr>
            <w:r>
              <w:t>test</w:t>
            </w:r>
          </w:p>
        </w:tc>
        <w:tc>
          <w:tcPr>
            <w:tcW w:w="1440" w:type="dxa"/>
            <w:tcBorders>
              <w:top w:val="single" w:color="000000" w:sz="10" w:space="0"/>
              <w:left w:val="nil"/>
              <w:bottom w:val="single" w:color="000000" w:sz="6" w:space="0"/>
              <w:right w:val="nil"/>
            </w:tcBorders>
          </w:tcPr>
          <w:p w14:paraId="78845945">
            <w:pPr>
              <w:spacing w:after="0" w:line="240" w:lineRule="auto"/>
            </w:pPr>
            <w:r>
              <w:t>F</w:t>
            </w:r>
          </w:p>
        </w:tc>
        <w:tc>
          <w:tcPr>
            <w:tcW w:w="1440" w:type="dxa"/>
            <w:tcBorders>
              <w:top w:val="single" w:color="000000" w:sz="10" w:space="0"/>
              <w:left w:val="nil"/>
              <w:bottom w:val="single" w:color="000000" w:sz="6" w:space="0"/>
              <w:right w:val="nil"/>
            </w:tcBorders>
          </w:tcPr>
          <w:p w14:paraId="6ACF912D">
            <w:pPr>
              <w:spacing w:after="0" w:line="240" w:lineRule="auto"/>
            </w:pPr>
            <w:r>
              <w:t>df1</w:t>
            </w:r>
          </w:p>
        </w:tc>
        <w:tc>
          <w:tcPr>
            <w:tcW w:w="1440" w:type="dxa"/>
            <w:tcBorders>
              <w:top w:val="single" w:color="000000" w:sz="10" w:space="0"/>
              <w:left w:val="nil"/>
              <w:bottom w:val="single" w:color="000000" w:sz="6" w:space="0"/>
              <w:right w:val="nil"/>
            </w:tcBorders>
          </w:tcPr>
          <w:p w14:paraId="1174CAFB">
            <w:pPr>
              <w:spacing w:after="0" w:line="240" w:lineRule="auto"/>
            </w:pPr>
            <w:r>
              <w:t>df2</w:t>
            </w:r>
          </w:p>
        </w:tc>
        <w:tc>
          <w:tcPr>
            <w:tcW w:w="1440" w:type="dxa"/>
            <w:tcBorders>
              <w:top w:val="single" w:color="000000" w:sz="10" w:space="0"/>
              <w:left w:val="nil"/>
              <w:bottom w:val="single" w:color="000000" w:sz="6" w:space="0"/>
              <w:right w:val="nil"/>
            </w:tcBorders>
          </w:tcPr>
          <w:p w14:paraId="6ED9E96A">
            <w:pPr>
              <w:spacing w:after="0" w:line="240" w:lineRule="auto"/>
            </w:pPr>
            <w:r>
              <w:t>p</w:t>
            </w:r>
          </w:p>
        </w:tc>
        <w:tc>
          <w:tcPr>
            <w:tcW w:w="1440" w:type="dxa"/>
            <w:tcBorders>
              <w:top w:val="single" w:color="000000" w:sz="10" w:space="0"/>
              <w:left w:val="nil"/>
              <w:bottom w:val="single" w:color="000000" w:sz="6" w:space="0"/>
              <w:right w:val="nil"/>
            </w:tcBorders>
          </w:tcPr>
          <w:p w14:paraId="438E71A4">
            <w:pPr>
              <w:spacing w:after="0" w:line="240" w:lineRule="auto"/>
            </w:pPr>
            <w:r>
              <w:t>sig</w:t>
            </w:r>
          </w:p>
        </w:tc>
      </w:tr>
      <w:tr w14:paraId="4897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left w:val="nil"/>
              <w:bottom w:val="single" w:color="000000" w:sz="10" w:space="0"/>
              <w:right w:val="nil"/>
            </w:tcBorders>
          </w:tcPr>
          <w:p w14:paraId="771B1783">
            <w:pPr>
              <w:spacing w:after="0" w:line="240" w:lineRule="auto"/>
            </w:pPr>
            <w:r>
              <w:t>Levene (基于均值)</w:t>
            </w:r>
          </w:p>
        </w:tc>
        <w:tc>
          <w:tcPr>
            <w:tcW w:w="1440" w:type="dxa"/>
            <w:tcBorders>
              <w:left w:val="nil"/>
              <w:bottom w:val="single" w:color="000000" w:sz="10" w:space="0"/>
              <w:right w:val="nil"/>
            </w:tcBorders>
          </w:tcPr>
          <w:p w14:paraId="34EF315B">
            <w:pPr>
              <w:spacing w:after="0" w:line="240" w:lineRule="auto"/>
            </w:pPr>
            <w:r>
              <w:t>.027</w:t>
            </w:r>
          </w:p>
        </w:tc>
        <w:tc>
          <w:tcPr>
            <w:tcW w:w="1440" w:type="dxa"/>
            <w:tcBorders>
              <w:left w:val="nil"/>
              <w:bottom w:val="single" w:color="000000" w:sz="10" w:space="0"/>
              <w:right w:val="nil"/>
            </w:tcBorders>
          </w:tcPr>
          <w:p w14:paraId="1FA192FA">
            <w:pPr>
              <w:spacing w:after="0" w:line="240" w:lineRule="auto"/>
            </w:pPr>
            <w:r>
              <w:t>1</w:t>
            </w:r>
          </w:p>
        </w:tc>
        <w:tc>
          <w:tcPr>
            <w:tcW w:w="1440" w:type="dxa"/>
            <w:tcBorders>
              <w:left w:val="nil"/>
              <w:bottom w:val="single" w:color="000000" w:sz="10" w:space="0"/>
              <w:right w:val="nil"/>
            </w:tcBorders>
          </w:tcPr>
          <w:p w14:paraId="658613B4">
            <w:pPr>
              <w:spacing w:after="0" w:line="240" w:lineRule="auto"/>
            </w:pPr>
            <w:r>
              <w:t>78</w:t>
            </w:r>
          </w:p>
        </w:tc>
        <w:tc>
          <w:tcPr>
            <w:tcW w:w="1440" w:type="dxa"/>
            <w:tcBorders>
              <w:left w:val="nil"/>
              <w:bottom w:val="single" w:color="000000" w:sz="10" w:space="0"/>
              <w:right w:val="nil"/>
            </w:tcBorders>
          </w:tcPr>
          <w:p w14:paraId="1397E9B1">
            <w:pPr>
              <w:spacing w:after="0" w:line="240" w:lineRule="auto"/>
            </w:pPr>
            <w:r>
              <w:t>.870</w:t>
            </w:r>
          </w:p>
        </w:tc>
        <w:tc>
          <w:tcPr>
            <w:tcW w:w="1440" w:type="dxa"/>
            <w:tcBorders>
              <w:left w:val="nil"/>
              <w:bottom w:val="single" w:color="000000" w:sz="10" w:space="0"/>
              <w:right w:val="nil"/>
            </w:tcBorders>
          </w:tcPr>
          <w:p w14:paraId="21619E49">
            <w:pPr>
              <w:spacing w:after="0" w:line="240" w:lineRule="auto"/>
            </w:pPr>
            <w:r>
              <w:t>False</w:t>
            </w:r>
          </w:p>
        </w:tc>
      </w:tr>
    </w:tbl>
    <w:p w14:paraId="081C216B"/>
    <w:p w14:paraId="1F410EBC">
      <w:pPr>
        <w:pStyle w:val="15"/>
      </w:pPr>
      <w:r>
        <w:t>表2 正态性检验（normality）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318"/>
        <w:gridCol w:w="1411"/>
        <w:gridCol w:w="1346"/>
        <w:gridCol w:w="1966"/>
        <w:gridCol w:w="1439"/>
      </w:tblGrid>
      <w:tr w14:paraId="4A89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000000" w:sz="10" w:space="0"/>
              <w:left w:val="nil"/>
              <w:bottom w:val="single" w:color="000000" w:sz="6" w:space="0"/>
              <w:right w:val="nil"/>
            </w:tcBorders>
          </w:tcPr>
          <w:p w14:paraId="03CB8315">
            <w:pPr>
              <w:spacing w:after="0" w:line="240" w:lineRule="auto"/>
            </w:pPr>
            <w:r>
              <w:t>segment</w:t>
            </w:r>
          </w:p>
        </w:tc>
        <w:tc>
          <w:tcPr>
            <w:tcW w:w="1440" w:type="dxa"/>
            <w:tcBorders>
              <w:top w:val="single" w:color="000000" w:sz="10" w:space="0"/>
              <w:left w:val="nil"/>
              <w:bottom w:val="single" w:color="000000" w:sz="6" w:space="0"/>
              <w:right w:val="nil"/>
            </w:tcBorders>
          </w:tcPr>
          <w:p w14:paraId="38C809C7">
            <w:pPr>
              <w:spacing w:after="0" w:line="240" w:lineRule="auto"/>
            </w:pPr>
            <w:r>
              <w:t>N</w:t>
            </w:r>
          </w:p>
        </w:tc>
        <w:tc>
          <w:tcPr>
            <w:tcW w:w="1440" w:type="dxa"/>
            <w:tcBorders>
              <w:top w:val="single" w:color="000000" w:sz="10" w:space="0"/>
              <w:left w:val="nil"/>
              <w:bottom w:val="single" w:color="000000" w:sz="6" w:space="0"/>
              <w:right w:val="nil"/>
            </w:tcBorders>
          </w:tcPr>
          <w:p w14:paraId="163367C8">
            <w:pPr>
              <w:spacing w:after="0" w:line="240" w:lineRule="auto"/>
            </w:pPr>
            <w:r>
              <w:t>sw_statistic</w:t>
            </w:r>
          </w:p>
        </w:tc>
        <w:tc>
          <w:tcPr>
            <w:tcW w:w="1440" w:type="dxa"/>
            <w:tcBorders>
              <w:top w:val="single" w:color="000000" w:sz="10" w:space="0"/>
              <w:left w:val="nil"/>
              <w:bottom w:val="single" w:color="000000" w:sz="6" w:space="0"/>
              <w:right w:val="nil"/>
            </w:tcBorders>
          </w:tcPr>
          <w:p w14:paraId="37BB5813">
            <w:pPr>
              <w:spacing w:after="0" w:line="240" w:lineRule="auto"/>
            </w:pPr>
            <w:r>
              <w:t>sw_p</w:t>
            </w:r>
          </w:p>
        </w:tc>
        <w:tc>
          <w:tcPr>
            <w:tcW w:w="1440" w:type="dxa"/>
            <w:tcBorders>
              <w:top w:val="single" w:color="000000" w:sz="10" w:space="0"/>
              <w:left w:val="nil"/>
              <w:bottom w:val="single" w:color="000000" w:sz="6" w:space="0"/>
              <w:right w:val="nil"/>
            </w:tcBorders>
          </w:tcPr>
          <w:p w14:paraId="18BB8124">
            <w:pPr>
              <w:spacing w:after="0" w:line="240" w:lineRule="auto"/>
            </w:pPr>
            <w:r>
              <w:t>ks_lilliefors_statistic</w:t>
            </w:r>
          </w:p>
        </w:tc>
        <w:tc>
          <w:tcPr>
            <w:tcW w:w="1440" w:type="dxa"/>
            <w:tcBorders>
              <w:top w:val="single" w:color="000000" w:sz="10" w:space="0"/>
              <w:left w:val="nil"/>
              <w:bottom w:val="single" w:color="000000" w:sz="6" w:space="0"/>
              <w:right w:val="nil"/>
            </w:tcBorders>
          </w:tcPr>
          <w:p w14:paraId="08E1DC6F">
            <w:pPr>
              <w:spacing w:after="0" w:line="240" w:lineRule="auto"/>
            </w:pPr>
            <w:r>
              <w:t>ks_lilliefors_p</w:t>
            </w:r>
          </w:p>
        </w:tc>
      </w:tr>
      <w:tr w14:paraId="728C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nil"/>
              <w:left w:val="nil"/>
              <w:bottom w:val="nil"/>
              <w:right w:val="nil"/>
            </w:tcBorders>
          </w:tcPr>
          <w:p w14:paraId="6B91F5EF">
            <w:pPr>
              <w:spacing w:after="0" w:line="240" w:lineRule="auto"/>
            </w:pPr>
            <w:r>
              <w:t>焦虑得分 整体</w:t>
            </w:r>
          </w:p>
        </w:tc>
        <w:tc>
          <w:tcPr>
            <w:tcW w:w="1440" w:type="dxa"/>
            <w:tcBorders>
              <w:top w:val="nil"/>
              <w:left w:val="nil"/>
              <w:bottom w:val="nil"/>
              <w:right w:val="nil"/>
            </w:tcBorders>
          </w:tcPr>
          <w:p w14:paraId="6DC81361">
            <w:pPr>
              <w:spacing w:after="0" w:line="240" w:lineRule="auto"/>
            </w:pPr>
            <w:r>
              <w:t>80</w:t>
            </w:r>
          </w:p>
        </w:tc>
        <w:tc>
          <w:tcPr>
            <w:tcW w:w="1440" w:type="dxa"/>
            <w:tcBorders>
              <w:top w:val="nil"/>
              <w:left w:val="nil"/>
              <w:bottom w:val="nil"/>
              <w:right w:val="nil"/>
            </w:tcBorders>
          </w:tcPr>
          <w:p w14:paraId="7F435CF7">
            <w:pPr>
              <w:spacing w:after="0" w:line="240" w:lineRule="auto"/>
            </w:pPr>
            <w:r>
              <w:t>.985</w:t>
            </w:r>
          </w:p>
        </w:tc>
        <w:tc>
          <w:tcPr>
            <w:tcW w:w="1440" w:type="dxa"/>
            <w:tcBorders>
              <w:top w:val="nil"/>
              <w:left w:val="nil"/>
              <w:bottom w:val="nil"/>
              <w:right w:val="nil"/>
            </w:tcBorders>
          </w:tcPr>
          <w:p w14:paraId="25F865D5">
            <w:pPr>
              <w:spacing w:after="0" w:line="240" w:lineRule="auto"/>
            </w:pPr>
            <w:r>
              <w:t>.447</w:t>
            </w:r>
          </w:p>
        </w:tc>
        <w:tc>
          <w:tcPr>
            <w:tcW w:w="1440" w:type="dxa"/>
            <w:tcBorders>
              <w:top w:val="nil"/>
              <w:left w:val="nil"/>
              <w:bottom w:val="nil"/>
              <w:right w:val="nil"/>
            </w:tcBorders>
          </w:tcPr>
          <w:p w14:paraId="1ABA9C28">
            <w:pPr>
              <w:spacing w:after="0" w:line="240" w:lineRule="auto"/>
            </w:pPr>
            <w:r>
              <w:t>.073</w:t>
            </w:r>
          </w:p>
        </w:tc>
        <w:tc>
          <w:tcPr>
            <w:tcW w:w="1440" w:type="dxa"/>
            <w:tcBorders>
              <w:top w:val="nil"/>
              <w:left w:val="nil"/>
              <w:bottom w:val="nil"/>
              <w:right w:val="nil"/>
            </w:tcBorders>
          </w:tcPr>
          <w:p w14:paraId="7AB3C68E">
            <w:pPr>
              <w:spacing w:after="0" w:line="240" w:lineRule="auto"/>
            </w:pPr>
            <w:r>
              <w:t>.373</w:t>
            </w:r>
          </w:p>
        </w:tc>
      </w:tr>
      <w:tr w14:paraId="2824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nil"/>
              <w:left w:val="nil"/>
              <w:bottom w:val="nil"/>
              <w:right w:val="nil"/>
            </w:tcBorders>
          </w:tcPr>
          <w:p w14:paraId="3E039636">
            <w:pPr>
              <w:spacing w:after="0" w:line="240" w:lineRule="auto"/>
            </w:pPr>
            <w:r>
              <w:t>组别=A组</w:t>
            </w:r>
          </w:p>
        </w:tc>
        <w:tc>
          <w:tcPr>
            <w:tcW w:w="1440" w:type="dxa"/>
            <w:tcBorders>
              <w:top w:val="nil"/>
              <w:left w:val="nil"/>
              <w:bottom w:val="nil"/>
              <w:right w:val="nil"/>
            </w:tcBorders>
          </w:tcPr>
          <w:p w14:paraId="17A719D6">
            <w:pPr>
              <w:spacing w:after="0" w:line="240" w:lineRule="auto"/>
            </w:pPr>
            <w:r>
              <w:t>40</w:t>
            </w:r>
          </w:p>
        </w:tc>
        <w:tc>
          <w:tcPr>
            <w:tcW w:w="1440" w:type="dxa"/>
            <w:tcBorders>
              <w:top w:val="nil"/>
              <w:left w:val="nil"/>
              <w:bottom w:val="nil"/>
              <w:right w:val="nil"/>
            </w:tcBorders>
          </w:tcPr>
          <w:p w14:paraId="6284296D">
            <w:pPr>
              <w:spacing w:after="0" w:line="240" w:lineRule="auto"/>
            </w:pPr>
            <w:r>
              <w:t>.981</w:t>
            </w:r>
          </w:p>
        </w:tc>
        <w:tc>
          <w:tcPr>
            <w:tcW w:w="1440" w:type="dxa"/>
            <w:tcBorders>
              <w:top w:val="nil"/>
              <w:left w:val="nil"/>
              <w:bottom w:val="nil"/>
              <w:right w:val="nil"/>
            </w:tcBorders>
          </w:tcPr>
          <w:p w14:paraId="0B308460">
            <w:pPr>
              <w:spacing w:after="0" w:line="240" w:lineRule="auto"/>
            </w:pPr>
            <w:r>
              <w:t>.725</w:t>
            </w:r>
          </w:p>
        </w:tc>
        <w:tc>
          <w:tcPr>
            <w:tcW w:w="1440" w:type="dxa"/>
            <w:tcBorders>
              <w:top w:val="nil"/>
              <w:left w:val="nil"/>
              <w:bottom w:val="nil"/>
              <w:right w:val="nil"/>
            </w:tcBorders>
          </w:tcPr>
          <w:p w14:paraId="700ACA95">
            <w:pPr>
              <w:spacing w:after="0" w:line="240" w:lineRule="auto"/>
            </w:pPr>
            <w:r>
              <w:t>.069</w:t>
            </w:r>
          </w:p>
        </w:tc>
        <w:tc>
          <w:tcPr>
            <w:tcW w:w="1440" w:type="dxa"/>
            <w:tcBorders>
              <w:top w:val="nil"/>
              <w:left w:val="nil"/>
              <w:bottom w:val="nil"/>
              <w:right w:val="nil"/>
            </w:tcBorders>
          </w:tcPr>
          <w:p w14:paraId="421E331E">
            <w:pPr>
              <w:spacing w:after="0" w:line="240" w:lineRule="auto"/>
            </w:pPr>
            <w:r>
              <w:t>.906</w:t>
            </w:r>
          </w:p>
        </w:tc>
      </w:tr>
      <w:tr w14:paraId="3432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left w:val="nil"/>
              <w:bottom w:val="single" w:color="000000" w:sz="10" w:space="0"/>
              <w:right w:val="nil"/>
            </w:tcBorders>
          </w:tcPr>
          <w:p w14:paraId="4A14868E">
            <w:pPr>
              <w:spacing w:after="0" w:line="240" w:lineRule="auto"/>
            </w:pPr>
            <w:r>
              <w:t>组别=B组</w:t>
            </w:r>
          </w:p>
        </w:tc>
        <w:tc>
          <w:tcPr>
            <w:tcW w:w="1440" w:type="dxa"/>
            <w:tcBorders>
              <w:left w:val="nil"/>
              <w:bottom w:val="single" w:color="000000" w:sz="10" w:space="0"/>
              <w:right w:val="nil"/>
            </w:tcBorders>
          </w:tcPr>
          <w:p w14:paraId="0074114E">
            <w:pPr>
              <w:spacing w:after="0" w:line="240" w:lineRule="auto"/>
            </w:pPr>
            <w:r>
              <w:t>40</w:t>
            </w:r>
          </w:p>
        </w:tc>
        <w:tc>
          <w:tcPr>
            <w:tcW w:w="1440" w:type="dxa"/>
            <w:tcBorders>
              <w:left w:val="nil"/>
              <w:bottom w:val="single" w:color="000000" w:sz="10" w:space="0"/>
              <w:right w:val="nil"/>
            </w:tcBorders>
          </w:tcPr>
          <w:p w14:paraId="18D3EB50">
            <w:pPr>
              <w:spacing w:after="0" w:line="240" w:lineRule="auto"/>
            </w:pPr>
            <w:r>
              <w:t>.975</w:t>
            </w:r>
          </w:p>
        </w:tc>
        <w:tc>
          <w:tcPr>
            <w:tcW w:w="1440" w:type="dxa"/>
            <w:tcBorders>
              <w:left w:val="nil"/>
              <w:bottom w:val="single" w:color="000000" w:sz="10" w:space="0"/>
              <w:right w:val="nil"/>
            </w:tcBorders>
          </w:tcPr>
          <w:p w14:paraId="6458A15D">
            <w:pPr>
              <w:spacing w:after="0" w:line="240" w:lineRule="auto"/>
            </w:pPr>
            <w:r>
              <w:t>.509</w:t>
            </w:r>
          </w:p>
        </w:tc>
        <w:tc>
          <w:tcPr>
            <w:tcW w:w="1440" w:type="dxa"/>
            <w:tcBorders>
              <w:left w:val="nil"/>
              <w:bottom w:val="single" w:color="000000" w:sz="10" w:space="0"/>
              <w:right w:val="nil"/>
            </w:tcBorders>
          </w:tcPr>
          <w:p w14:paraId="6829AB23">
            <w:pPr>
              <w:spacing w:after="0" w:line="240" w:lineRule="auto"/>
            </w:pPr>
            <w:r>
              <w:t>.104</w:t>
            </w:r>
          </w:p>
        </w:tc>
        <w:tc>
          <w:tcPr>
            <w:tcW w:w="1440" w:type="dxa"/>
            <w:tcBorders>
              <w:left w:val="nil"/>
              <w:bottom w:val="single" w:color="000000" w:sz="10" w:space="0"/>
              <w:right w:val="nil"/>
            </w:tcBorders>
          </w:tcPr>
          <w:p w14:paraId="2E0B1C97">
            <w:pPr>
              <w:spacing w:after="0" w:line="240" w:lineRule="auto"/>
            </w:pPr>
            <w:r>
              <w:t>.341</w:t>
            </w:r>
          </w:p>
        </w:tc>
      </w:tr>
    </w:tbl>
    <w:p w14:paraId="2CD86622">
      <w:pPr>
        <w:rPr>
          <w:rFonts w:hint="eastAsia"/>
          <w:sz w:val="28"/>
          <w:szCs w:val="28"/>
          <w:lang w:val="en-US" w:eastAsia="zh-CN"/>
        </w:rPr>
      </w:pPr>
      <w:r>
        <w:rPr>
          <w:rFonts w:hint="eastAsia"/>
          <w:sz w:val="28"/>
          <w:szCs w:val="28"/>
          <w:lang w:val="en-US" w:eastAsia="zh-CN"/>
        </w:rPr>
        <w:t>SPSS</w:t>
      </w:r>
    </w:p>
    <w:p w14:paraId="5C9317D3">
      <w:pPr>
        <w:spacing w:beforeLines="0" w:afterLines="0" w:line="400" w:lineRule="atLeast"/>
        <w:rPr>
          <w:rFonts w:hint="default"/>
          <w:lang w:val="en-US" w:eastAsia="zh-CN"/>
        </w:rPr>
      </w:pPr>
      <w:r>
        <w:rPr>
          <w:rFonts w:hint="eastAsia"/>
          <w:lang w:val="en-US" w:eastAsia="zh-CN"/>
        </w:rPr>
        <w:t>整体KS检验</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78"/>
        <w:gridCol w:w="1180"/>
        <w:gridCol w:w="1196"/>
        <w:gridCol w:w="1203"/>
        <w:gridCol w:w="1196"/>
        <w:gridCol w:w="1196"/>
        <w:gridCol w:w="1191"/>
      </w:tblGrid>
      <w:tr w14:paraId="3A3D8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349AB096">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常態檢定</w:t>
            </w:r>
          </w:p>
        </w:tc>
      </w:tr>
      <w:tr w14:paraId="7CECF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6" w:type="pct"/>
            <w:vMerge w:val="restart"/>
            <w:tcBorders>
              <w:top w:val="nil"/>
              <w:left w:val="nil"/>
              <w:bottom w:val="nil"/>
              <w:right w:val="nil"/>
              <w:tl2br w:val="nil"/>
              <w:tr2bl w:val="nil"/>
            </w:tcBorders>
            <w:shd w:val="clear" w:color="auto" w:fill="FFFFFF"/>
            <w:noWrap w:val="0"/>
            <w:vAlign w:val="bottom"/>
          </w:tcPr>
          <w:p w14:paraId="1FE4BD04">
            <w:pPr>
              <w:snapToGrid w:val="0"/>
              <w:spacing w:beforeLines="0" w:afterLines="0"/>
              <w:rPr>
                <w:rFonts w:hint="default"/>
                <w:sz w:val="24"/>
                <w:szCs w:val="24"/>
              </w:rPr>
            </w:pPr>
          </w:p>
        </w:tc>
        <w:tc>
          <w:tcPr>
            <w:tcW w:w="2071" w:type="pct"/>
            <w:gridSpan w:val="3"/>
            <w:tcBorders>
              <w:top w:val="nil"/>
              <w:left w:val="nil"/>
              <w:bottom w:val="nil"/>
              <w:right w:val="nil"/>
              <w:tl2br w:val="nil"/>
              <w:tr2bl w:val="nil"/>
            </w:tcBorders>
            <w:shd w:val="clear" w:color="auto" w:fill="FFFFFF"/>
            <w:noWrap w:val="0"/>
            <w:vAlign w:val="bottom"/>
          </w:tcPr>
          <w:p w14:paraId="454E034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Kolmogorov-Smirnov</w:t>
            </w:r>
            <w:r>
              <w:rPr>
                <w:rFonts w:hint="default" w:ascii="Arial" w:hAnsi="Arial"/>
                <w:color w:val="264A60"/>
                <w:sz w:val="18"/>
                <w:szCs w:val="24"/>
                <w:vertAlign w:val="superscript"/>
              </w:rPr>
              <w:t>a</w:t>
            </w:r>
          </w:p>
        </w:tc>
        <w:tc>
          <w:tcPr>
            <w:tcW w:w="2072" w:type="pct"/>
            <w:gridSpan w:val="3"/>
            <w:tcBorders>
              <w:top w:val="nil"/>
              <w:left w:val="single" w:color="E0E0E0" w:sz="8" w:space="0"/>
              <w:bottom w:val="nil"/>
              <w:right w:val="nil"/>
              <w:tl2br w:val="nil"/>
              <w:tr2bl w:val="nil"/>
            </w:tcBorders>
            <w:shd w:val="clear" w:color="auto" w:fill="FFFFFF"/>
            <w:noWrap w:val="0"/>
            <w:vAlign w:val="bottom"/>
          </w:tcPr>
          <w:p w14:paraId="5A3D286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Shapiro-Wilk</w:t>
            </w:r>
          </w:p>
        </w:tc>
      </w:tr>
      <w:tr w14:paraId="0D0D1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6" w:type="pct"/>
            <w:vMerge w:val="continue"/>
            <w:tcBorders>
              <w:top w:val="nil"/>
              <w:left w:val="nil"/>
              <w:bottom w:val="nil"/>
              <w:right w:val="nil"/>
              <w:tl2br w:val="nil"/>
              <w:tr2bl w:val="nil"/>
            </w:tcBorders>
            <w:shd w:val="clear" w:color="auto" w:fill="FFFFFF"/>
            <w:noWrap w:val="0"/>
            <w:vAlign w:val="bottom"/>
          </w:tcPr>
          <w:p w14:paraId="7E1B9ACE">
            <w:pPr>
              <w:snapToGrid w:val="0"/>
              <w:spacing w:beforeLines="0" w:afterLines="0"/>
              <w:rPr>
                <w:rFonts w:hint="default" w:ascii="Arial" w:hAnsi="Arial"/>
                <w:color w:val="264A60"/>
                <w:sz w:val="18"/>
                <w:szCs w:val="24"/>
              </w:rPr>
            </w:pPr>
          </w:p>
        </w:tc>
        <w:tc>
          <w:tcPr>
            <w:tcW w:w="683" w:type="pct"/>
            <w:tcBorders>
              <w:top w:val="nil"/>
              <w:left w:val="nil"/>
              <w:bottom w:val="single" w:color="152935" w:sz="8" w:space="0"/>
              <w:right w:val="single" w:color="E0E0E0" w:sz="8" w:space="0"/>
              <w:tl2br w:val="nil"/>
              <w:tr2bl w:val="nil"/>
            </w:tcBorders>
            <w:shd w:val="clear" w:color="auto" w:fill="FFFFFF"/>
            <w:noWrap w:val="0"/>
            <w:vAlign w:val="bottom"/>
          </w:tcPr>
          <w:p w14:paraId="7192CCC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69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4E1F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695" w:type="pct"/>
            <w:tcBorders>
              <w:top w:val="nil"/>
              <w:left w:val="single" w:color="E0E0E0" w:sz="8" w:space="0"/>
              <w:bottom w:val="single" w:color="152935" w:sz="8" w:space="0"/>
              <w:right w:val="nil"/>
              <w:tl2br w:val="nil"/>
              <w:tr2bl w:val="nil"/>
            </w:tcBorders>
            <w:shd w:val="clear" w:color="auto" w:fill="FFFFFF"/>
            <w:noWrap w:val="0"/>
            <w:vAlign w:val="bottom"/>
          </w:tcPr>
          <w:p w14:paraId="7229336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69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89A17D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69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D9B859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686" w:type="pct"/>
            <w:tcBorders>
              <w:top w:val="nil"/>
              <w:left w:val="single" w:color="E0E0E0" w:sz="8" w:space="0"/>
              <w:bottom w:val="single" w:color="152935" w:sz="8" w:space="0"/>
              <w:right w:val="nil"/>
              <w:tl2br w:val="nil"/>
              <w:tr2bl w:val="nil"/>
            </w:tcBorders>
            <w:shd w:val="clear" w:color="auto" w:fill="FFFFFF"/>
            <w:noWrap w:val="0"/>
            <w:vAlign w:val="bottom"/>
          </w:tcPr>
          <w:p w14:paraId="46C3DB1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3B99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6" w:type="pct"/>
            <w:tcBorders>
              <w:top w:val="single" w:color="152935" w:sz="8" w:space="0"/>
              <w:left w:val="nil"/>
              <w:bottom w:val="single" w:color="152935" w:sz="8" w:space="0"/>
              <w:right w:val="nil"/>
              <w:tl2br w:val="nil"/>
              <w:tr2bl w:val="nil"/>
            </w:tcBorders>
            <w:shd w:val="clear" w:color="auto" w:fill="E0E0E0"/>
            <w:noWrap w:val="0"/>
            <w:vAlign w:val="top"/>
          </w:tcPr>
          <w:p w14:paraId="58BD2FA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焦虑得分</w:t>
            </w:r>
          </w:p>
        </w:tc>
        <w:tc>
          <w:tcPr>
            <w:tcW w:w="683"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9B2E9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.073</w:t>
            </w:r>
          </w:p>
        </w:tc>
        <w:tc>
          <w:tcPr>
            <w:tcW w:w="69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D6EC4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c>
          <w:tcPr>
            <w:tcW w:w="695"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6DE95DD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r>
              <w:rPr>
                <w:rFonts w:hint="default" w:ascii="Arial" w:hAnsi="Arial"/>
                <w:color w:val="010205"/>
                <w:sz w:val="18"/>
                <w:szCs w:val="24"/>
                <w:vertAlign w:val="superscript"/>
              </w:rPr>
              <w:t>*</w:t>
            </w:r>
          </w:p>
        </w:tc>
        <w:tc>
          <w:tcPr>
            <w:tcW w:w="69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50A00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.985</w:t>
            </w:r>
          </w:p>
        </w:tc>
        <w:tc>
          <w:tcPr>
            <w:tcW w:w="69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70E6E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c>
          <w:tcPr>
            <w:tcW w:w="686"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DC0CB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.447</w:t>
            </w:r>
          </w:p>
        </w:tc>
      </w:tr>
      <w:tr w14:paraId="20B03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A0106D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這是 true 顯著性的下限。</w:t>
            </w:r>
          </w:p>
        </w:tc>
      </w:tr>
      <w:tr w14:paraId="16840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09FEED9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Lilliefors 顯著性更正</w:t>
            </w:r>
          </w:p>
        </w:tc>
      </w:tr>
    </w:tbl>
    <w:p w14:paraId="2DAC7471">
      <w:pPr>
        <w:spacing w:beforeLines="0" w:afterLines="0" w:line="400" w:lineRule="atLeast"/>
        <w:rPr>
          <w:rFonts w:hint="eastAsia"/>
          <w:lang w:val="en-US" w:eastAsia="zh-CN"/>
        </w:rPr>
      </w:pPr>
      <w:r>
        <w:rPr>
          <w:rFonts w:hint="eastAsia"/>
          <w:lang w:val="en-US" w:eastAsia="zh-CN"/>
        </w:rPr>
        <w:t>A组KS检验</w:t>
      </w:r>
    </w:p>
    <w:p w14:paraId="1DBB2CE2">
      <w:pPr>
        <w:spacing w:beforeLines="0" w:afterLines="0"/>
        <w:rPr>
          <w:rFonts w:hint="default"/>
          <w:sz w:val="24"/>
          <w:szCs w:val="24"/>
        </w:rPr>
      </w:pPr>
    </w:p>
    <w:tbl>
      <w:tblPr>
        <w:tblStyle w:val="32"/>
        <w:tblW w:w="7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29"/>
        <w:gridCol w:w="1029"/>
        <w:gridCol w:w="1029"/>
        <w:gridCol w:w="1029"/>
        <w:gridCol w:w="1029"/>
        <w:gridCol w:w="1029"/>
        <w:gridCol w:w="1029"/>
      </w:tblGrid>
      <w:tr w14:paraId="69A1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center"/>
          </w:tcPr>
          <w:p w14:paraId="5D50A3D3">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常態檢定</w:t>
            </w:r>
          </w:p>
        </w:tc>
      </w:tr>
      <w:tr w14:paraId="1B683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restart"/>
            <w:tcBorders>
              <w:top w:val="nil"/>
              <w:left w:val="nil"/>
              <w:bottom w:val="nil"/>
              <w:right w:val="nil"/>
              <w:tl2br w:val="nil"/>
              <w:tr2bl w:val="nil"/>
            </w:tcBorders>
            <w:shd w:val="clear" w:color="auto" w:fill="FFFFFF"/>
            <w:noWrap w:val="0"/>
            <w:vAlign w:val="bottom"/>
          </w:tcPr>
          <w:p w14:paraId="3E81D90C">
            <w:pPr>
              <w:spacing w:beforeLines="0" w:afterLines="0"/>
              <w:rPr>
                <w:rFonts w:hint="default"/>
                <w:sz w:val="24"/>
                <w:szCs w:val="24"/>
              </w:rPr>
            </w:pPr>
          </w:p>
        </w:tc>
        <w:tc>
          <w:tcPr>
            <w:tcW w:w="3087" w:type="dxa"/>
            <w:gridSpan w:val="3"/>
            <w:tcBorders>
              <w:top w:val="nil"/>
              <w:left w:val="nil"/>
              <w:bottom w:val="nil"/>
              <w:right w:val="nil"/>
              <w:tl2br w:val="nil"/>
              <w:tr2bl w:val="nil"/>
            </w:tcBorders>
            <w:shd w:val="clear" w:color="auto" w:fill="FFFFFF"/>
            <w:noWrap w:val="0"/>
            <w:vAlign w:val="bottom"/>
          </w:tcPr>
          <w:p w14:paraId="48DAA375">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Kolmogorov-Smirnov</w:t>
            </w:r>
            <w:r>
              <w:rPr>
                <w:rFonts w:hint="default" w:ascii="Arial" w:hAnsi="Arial"/>
                <w:color w:val="264A60"/>
                <w:sz w:val="18"/>
                <w:szCs w:val="24"/>
                <w:vertAlign w:val="superscript"/>
              </w:rPr>
              <w:t>a</w:t>
            </w:r>
          </w:p>
        </w:tc>
        <w:tc>
          <w:tcPr>
            <w:tcW w:w="3087" w:type="dxa"/>
            <w:gridSpan w:val="3"/>
            <w:tcBorders>
              <w:top w:val="nil"/>
              <w:left w:val="single" w:color="E0E0E0" w:sz="8" w:space="0"/>
              <w:bottom w:val="nil"/>
              <w:right w:val="nil"/>
              <w:tl2br w:val="nil"/>
              <w:tr2bl w:val="nil"/>
            </w:tcBorders>
            <w:shd w:val="clear" w:color="auto" w:fill="FFFFFF"/>
            <w:noWrap w:val="0"/>
            <w:vAlign w:val="bottom"/>
          </w:tcPr>
          <w:p w14:paraId="63B3E987">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Shapiro-Wilk</w:t>
            </w:r>
          </w:p>
        </w:tc>
      </w:tr>
      <w:tr w14:paraId="3C4A4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continue"/>
            <w:tcBorders>
              <w:top w:val="nil"/>
              <w:left w:val="nil"/>
              <w:bottom w:val="nil"/>
              <w:right w:val="nil"/>
              <w:tl2br w:val="nil"/>
              <w:tr2bl w:val="nil"/>
            </w:tcBorders>
            <w:shd w:val="clear" w:color="auto" w:fill="FFFFFF"/>
            <w:noWrap w:val="0"/>
            <w:vAlign w:val="bottom"/>
          </w:tcPr>
          <w:p w14:paraId="222B6370">
            <w:pPr>
              <w:spacing w:beforeLines="0" w:afterLines="0"/>
              <w:rPr>
                <w:rFonts w:hint="default" w:ascii="Arial" w:hAnsi="Arial"/>
                <w:color w:val="264A60"/>
                <w:sz w:val="18"/>
                <w:szCs w:val="24"/>
              </w:rPr>
            </w:pPr>
          </w:p>
        </w:tc>
        <w:tc>
          <w:tcPr>
            <w:tcW w:w="1029" w:type="dxa"/>
            <w:tcBorders>
              <w:top w:val="nil"/>
              <w:left w:val="nil"/>
              <w:bottom w:val="single" w:color="152935" w:sz="8" w:space="0"/>
              <w:right w:val="single" w:color="E0E0E0" w:sz="8" w:space="0"/>
              <w:tl2br w:val="nil"/>
              <w:tr2bl w:val="nil"/>
            </w:tcBorders>
            <w:shd w:val="clear" w:color="auto" w:fill="FFFFFF"/>
            <w:noWrap w:val="0"/>
            <w:vAlign w:val="bottom"/>
          </w:tcPr>
          <w:p w14:paraId="6564046B">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BF287FD">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45386912">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0B18ECC">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2E87055">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4E3BB274">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77422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tcBorders>
              <w:top w:val="single" w:color="152935" w:sz="8" w:space="0"/>
              <w:left w:val="nil"/>
              <w:bottom w:val="single" w:color="152935" w:sz="8" w:space="0"/>
              <w:right w:val="nil"/>
              <w:tl2br w:val="nil"/>
              <w:tr2bl w:val="nil"/>
            </w:tcBorders>
            <w:shd w:val="clear" w:color="auto" w:fill="E0E0E0"/>
            <w:noWrap w:val="0"/>
            <w:vAlign w:val="top"/>
          </w:tcPr>
          <w:p w14:paraId="1A1E45AC">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焦虑得分</w:t>
            </w:r>
          </w:p>
        </w:tc>
        <w:tc>
          <w:tcPr>
            <w:tcW w:w="1029" w:type="dxa"/>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12F1E5F8">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.069</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540B30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DB03B1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r>
              <w:rPr>
                <w:rFonts w:hint="default" w:ascii="Arial" w:hAnsi="Arial"/>
                <w:color w:val="010205"/>
                <w:sz w:val="18"/>
                <w:szCs w:val="24"/>
                <w:vertAlign w:val="superscript"/>
              </w:rPr>
              <w:t>*</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340551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.981</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5685DE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BA91A8E">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.725</w:t>
            </w:r>
          </w:p>
        </w:tc>
      </w:tr>
      <w:tr w14:paraId="5B227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7A6DC1B9">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這是 true 顯著性的下限。</w:t>
            </w:r>
          </w:p>
        </w:tc>
      </w:tr>
      <w:tr w14:paraId="5B3E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3F24105F">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Lilliefors 顯著性更正</w:t>
            </w:r>
          </w:p>
        </w:tc>
      </w:tr>
    </w:tbl>
    <w:p w14:paraId="62BD93E4">
      <w:pPr>
        <w:spacing w:beforeLines="0" w:afterLines="0" w:line="400" w:lineRule="atLeast"/>
        <w:rPr>
          <w:rFonts w:hint="default"/>
          <w:lang w:val="en-US" w:eastAsia="zh-CN"/>
        </w:rPr>
      </w:pPr>
      <w:r>
        <w:rPr>
          <w:rFonts w:hint="eastAsia"/>
          <w:lang w:val="en-US" w:eastAsia="zh-CN"/>
        </w:rPr>
        <w:t>B组KS检验</w:t>
      </w:r>
    </w:p>
    <w:p w14:paraId="12DB4969">
      <w:pPr>
        <w:spacing w:beforeLines="0" w:afterLines="0"/>
        <w:rPr>
          <w:rFonts w:hint="default"/>
          <w:sz w:val="24"/>
          <w:szCs w:val="24"/>
        </w:rPr>
      </w:pPr>
    </w:p>
    <w:tbl>
      <w:tblPr>
        <w:tblStyle w:val="32"/>
        <w:tblW w:w="7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29"/>
        <w:gridCol w:w="1029"/>
        <w:gridCol w:w="1029"/>
        <w:gridCol w:w="1029"/>
        <w:gridCol w:w="1029"/>
        <w:gridCol w:w="1029"/>
        <w:gridCol w:w="1029"/>
      </w:tblGrid>
      <w:tr w14:paraId="5E05E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center"/>
          </w:tcPr>
          <w:p w14:paraId="55D5F78E">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常態檢定</w:t>
            </w:r>
          </w:p>
        </w:tc>
      </w:tr>
      <w:tr w14:paraId="1DCED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restart"/>
            <w:tcBorders>
              <w:top w:val="nil"/>
              <w:left w:val="nil"/>
              <w:bottom w:val="nil"/>
              <w:right w:val="nil"/>
              <w:tl2br w:val="nil"/>
              <w:tr2bl w:val="nil"/>
            </w:tcBorders>
            <w:shd w:val="clear" w:color="auto" w:fill="FFFFFF"/>
            <w:noWrap w:val="0"/>
            <w:vAlign w:val="bottom"/>
          </w:tcPr>
          <w:p w14:paraId="3F9B3295">
            <w:pPr>
              <w:spacing w:beforeLines="0" w:afterLines="0"/>
              <w:rPr>
                <w:rFonts w:hint="default"/>
                <w:sz w:val="24"/>
                <w:szCs w:val="24"/>
              </w:rPr>
            </w:pPr>
          </w:p>
        </w:tc>
        <w:tc>
          <w:tcPr>
            <w:tcW w:w="3087" w:type="dxa"/>
            <w:gridSpan w:val="3"/>
            <w:tcBorders>
              <w:top w:val="nil"/>
              <w:left w:val="nil"/>
              <w:bottom w:val="nil"/>
              <w:right w:val="nil"/>
              <w:tl2br w:val="nil"/>
              <w:tr2bl w:val="nil"/>
            </w:tcBorders>
            <w:shd w:val="clear" w:color="auto" w:fill="FFFFFF"/>
            <w:noWrap w:val="0"/>
            <w:vAlign w:val="bottom"/>
          </w:tcPr>
          <w:p w14:paraId="4F1F2019">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Kolmogorov-Smirnov</w:t>
            </w:r>
            <w:r>
              <w:rPr>
                <w:rFonts w:hint="default" w:ascii="Arial" w:hAnsi="Arial"/>
                <w:color w:val="264A60"/>
                <w:sz w:val="18"/>
                <w:szCs w:val="24"/>
                <w:vertAlign w:val="superscript"/>
              </w:rPr>
              <w:t>a</w:t>
            </w:r>
          </w:p>
        </w:tc>
        <w:tc>
          <w:tcPr>
            <w:tcW w:w="3087" w:type="dxa"/>
            <w:gridSpan w:val="3"/>
            <w:tcBorders>
              <w:top w:val="nil"/>
              <w:left w:val="single" w:color="E0E0E0" w:sz="8" w:space="0"/>
              <w:bottom w:val="nil"/>
              <w:right w:val="nil"/>
              <w:tl2br w:val="nil"/>
              <w:tr2bl w:val="nil"/>
            </w:tcBorders>
            <w:shd w:val="clear" w:color="auto" w:fill="FFFFFF"/>
            <w:noWrap w:val="0"/>
            <w:vAlign w:val="bottom"/>
          </w:tcPr>
          <w:p w14:paraId="54CEB723">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Shapiro-Wilk</w:t>
            </w:r>
          </w:p>
        </w:tc>
      </w:tr>
      <w:tr w14:paraId="2BE3E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continue"/>
            <w:tcBorders>
              <w:top w:val="nil"/>
              <w:left w:val="nil"/>
              <w:bottom w:val="nil"/>
              <w:right w:val="nil"/>
              <w:tl2br w:val="nil"/>
              <w:tr2bl w:val="nil"/>
            </w:tcBorders>
            <w:shd w:val="clear" w:color="auto" w:fill="FFFFFF"/>
            <w:noWrap w:val="0"/>
            <w:vAlign w:val="bottom"/>
          </w:tcPr>
          <w:p w14:paraId="5A2C8143">
            <w:pPr>
              <w:spacing w:beforeLines="0" w:afterLines="0"/>
              <w:rPr>
                <w:rFonts w:hint="default" w:ascii="Arial" w:hAnsi="Arial"/>
                <w:color w:val="264A60"/>
                <w:sz w:val="18"/>
                <w:szCs w:val="24"/>
              </w:rPr>
            </w:pPr>
          </w:p>
        </w:tc>
        <w:tc>
          <w:tcPr>
            <w:tcW w:w="1029" w:type="dxa"/>
            <w:tcBorders>
              <w:top w:val="nil"/>
              <w:left w:val="nil"/>
              <w:bottom w:val="single" w:color="152935" w:sz="8" w:space="0"/>
              <w:right w:val="single" w:color="E0E0E0" w:sz="8" w:space="0"/>
              <w:tl2br w:val="nil"/>
              <w:tr2bl w:val="nil"/>
            </w:tcBorders>
            <w:shd w:val="clear" w:color="auto" w:fill="FFFFFF"/>
            <w:noWrap w:val="0"/>
            <w:vAlign w:val="bottom"/>
          </w:tcPr>
          <w:p w14:paraId="6C6362D0">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050C6E7">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785CCEEF">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5D23441">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19B33BA">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77183873">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342DB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tcBorders>
              <w:top w:val="single" w:color="152935" w:sz="8" w:space="0"/>
              <w:left w:val="nil"/>
              <w:bottom w:val="single" w:color="152935" w:sz="8" w:space="0"/>
              <w:right w:val="nil"/>
              <w:tl2br w:val="nil"/>
              <w:tr2bl w:val="nil"/>
            </w:tcBorders>
            <w:shd w:val="clear" w:color="auto" w:fill="E0E0E0"/>
            <w:noWrap w:val="0"/>
            <w:vAlign w:val="top"/>
          </w:tcPr>
          <w:p w14:paraId="2CEF16BC">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焦虑得分</w:t>
            </w:r>
          </w:p>
        </w:tc>
        <w:tc>
          <w:tcPr>
            <w:tcW w:w="1029" w:type="dxa"/>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9269985">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134BB2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272D5A9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r>
              <w:rPr>
                <w:rFonts w:hint="default" w:ascii="Arial" w:hAnsi="Arial"/>
                <w:color w:val="010205"/>
                <w:sz w:val="18"/>
                <w:szCs w:val="24"/>
                <w:vertAlign w:val="superscript"/>
              </w:rPr>
              <w:t>*</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C7CFA3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.975</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F34B7A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76189BB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.509</w:t>
            </w:r>
          </w:p>
        </w:tc>
      </w:tr>
      <w:tr w14:paraId="7C6CD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65233363">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這是 true 顯著性的下限。</w:t>
            </w:r>
          </w:p>
        </w:tc>
      </w:tr>
      <w:tr w14:paraId="5E3A2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02172AD5">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Lilliefors 顯著性更正</w:t>
            </w:r>
          </w:p>
        </w:tc>
      </w:tr>
    </w:tbl>
    <w:p w14:paraId="01A63306">
      <w:pPr>
        <w:spacing w:beforeLines="0" w:afterLines="0" w:line="400" w:lineRule="atLeast"/>
        <w:rPr>
          <w:rFonts w:hint="default" w:ascii="Times New Roman" w:hAnsi="Times New Roman" w:eastAsia="Times New Roman"/>
          <w:sz w:val="24"/>
          <w:szCs w:val="24"/>
        </w:rPr>
      </w:pPr>
      <w:r>
        <w:t>Levene方差齐性检验（normality）</w:t>
      </w:r>
    </w:p>
    <w:p w14:paraId="56164BB9">
      <w:pPr>
        <w:spacing w:beforeLines="0" w:afterLines="0" w:line="400" w:lineRule="atLeast"/>
        <w:rPr>
          <w:rFonts w:hint="default" w:ascii="Times New Roman" w:hAnsi="Times New Roman" w:eastAsia="宋体"/>
          <w:sz w:val="24"/>
          <w:szCs w:val="24"/>
          <w:lang w:val="en-US" w:eastAsia="zh-CN"/>
        </w:rPr>
      </w:pPr>
      <w:r>
        <w:drawing>
          <wp:inline distT="0" distB="0" distL="114300" distR="114300">
            <wp:extent cx="2827020" cy="1074420"/>
            <wp:effectExtent l="0" t="0" r="7620" b="762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2827020" cy="1074420"/>
                    </a:xfrm>
                    <a:prstGeom prst="rect">
                      <a:avLst/>
                    </a:prstGeom>
                    <a:noFill/>
                    <a:ln>
                      <a:noFill/>
                    </a:ln>
                  </pic:spPr>
                </pic:pic>
              </a:graphicData>
            </a:graphic>
          </wp:inline>
        </w:drawing>
      </w:r>
    </w:p>
    <w:p w14:paraId="1AF48B49">
      <w:pPr>
        <w:rPr>
          <w:rFonts w:hint="eastAsia"/>
          <w:color w:val="FF0000"/>
          <w:lang w:val="en-US" w:eastAsia="zh-CN"/>
        </w:rPr>
      </w:pPr>
      <w:r>
        <w:rPr>
          <w:rFonts w:hint="eastAsia"/>
          <w:color w:val="FF0000"/>
          <w:lang w:val="en-US" w:eastAsia="zh-CN"/>
        </w:rPr>
        <w:t>结论：一致</w:t>
      </w:r>
    </w:p>
    <w:p w14:paraId="707A725F">
      <w:pPr>
        <w:rPr>
          <w:rFonts w:hint="default"/>
          <w:color w:val="FF0000"/>
          <w:lang w:val="en-US" w:eastAsia="zh-CN"/>
        </w:rPr>
      </w:pPr>
    </w:p>
    <w:p w14:paraId="1C99FB0B">
      <w:pPr>
        <w:rPr>
          <w:rFonts w:hint="eastAsia"/>
          <w:sz w:val="28"/>
          <w:szCs w:val="28"/>
          <w:lang w:val="en-US" w:eastAsia="zh-CN"/>
        </w:rPr>
      </w:pPr>
      <w:r>
        <w:rPr>
          <w:rFonts w:hint="eastAsia"/>
          <w:sz w:val="28"/>
          <w:szCs w:val="28"/>
          <w:lang w:val="en-US" w:eastAsia="zh-CN"/>
        </w:rPr>
        <w:t>三 单样本T检验（检验值μ均设置为45）</w:t>
      </w:r>
    </w:p>
    <w:p w14:paraId="22BA24AA">
      <w:pPr>
        <w:rPr>
          <w:rFonts w:hint="eastAsia"/>
          <w:sz w:val="28"/>
          <w:szCs w:val="28"/>
          <w:lang w:val="en-US" w:eastAsia="zh-CN"/>
        </w:rPr>
      </w:pPr>
      <w:r>
        <w:rPr>
          <w:rFonts w:hint="eastAsia"/>
          <w:sz w:val="28"/>
          <w:szCs w:val="28"/>
          <w:lang w:val="en-US" w:eastAsia="zh-CN"/>
        </w:rPr>
        <w:t xml:space="preserve">Psychostat </w:t>
      </w:r>
    </w:p>
    <w:p w14:paraId="469A8970">
      <w:pPr>
        <w:rPr>
          <w:rFonts w:hint="eastAsia"/>
          <w:sz w:val="28"/>
          <w:szCs w:val="28"/>
          <w:lang w:val="en-US" w:eastAsia="zh-CN"/>
        </w:rPr>
      </w:pPr>
      <w:r>
        <w:rPr>
          <w:rFonts w:hint="eastAsia"/>
          <w:sz w:val="28"/>
          <w:szCs w:val="28"/>
          <w:lang w:val="en-US" w:eastAsia="zh-CN"/>
        </w:rPr>
        <w:t>（描述性统计和正态性检前面已演示过，故不在展示）</w:t>
      </w:r>
    </w:p>
    <w:p w14:paraId="4ED82E9D">
      <w:pPr>
        <w:pStyle w:val="15"/>
      </w:pPr>
      <w:r>
        <w:t>检验统计（one_sample_t）</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413"/>
        <w:gridCol w:w="804"/>
        <w:gridCol w:w="1425"/>
        <w:gridCol w:w="2292"/>
        <w:gridCol w:w="2310"/>
        <w:gridCol w:w="963"/>
      </w:tblGrid>
      <w:tr w14:paraId="41C1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66" w:type="pct"/>
            <w:tcBorders>
              <w:top w:val="single" w:color="000000" w:sz="10" w:space="0"/>
              <w:left w:val="nil"/>
              <w:bottom w:val="single" w:color="000000" w:sz="6" w:space="0"/>
              <w:right w:val="nil"/>
            </w:tcBorders>
            <w:vAlign w:val="center"/>
          </w:tcPr>
          <w:p w14:paraId="6B0E9784">
            <w:pPr>
              <w:snapToGrid w:val="0"/>
              <w:spacing w:after="0" w:line="240" w:lineRule="auto"/>
              <w:ind w:left="0" w:leftChars="0" w:right="0" w:rightChars="0" w:firstLine="0" w:firstLineChars="0"/>
              <w:jc w:val="center"/>
              <w:rPr>
                <w:b/>
              </w:rPr>
            </w:pPr>
            <w:r>
              <w:rPr>
                <w:b/>
              </w:rPr>
              <w:t>t</w:t>
            </w:r>
          </w:p>
        </w:tc>
        <w:tc>
          <w:tcPr>
            <w:tcW w:w="233" w:type="pct"/>
            <w:tcBorders>
              <w:top w:val="single" w:color="000000" w:sz="10" w:space="0"/>
              <w:left w:val="nil"/>
              <w:bottom w:val="single" w:color="000000" w:sz="6" w:space="0"/>
              <w:right w:val="nil"/>
            </w:tcBorders>
            <w:vAlign w:val="center"/>
          </w:tcPr>
          <w:p w14:paraId="5EAAE353">
            <w:pPr>
              <w:snapToGrid w:val="0"/>
              <w:spacing w:after="0" w:line="240" w:lineRule="auto"/>
              <w:ind w:left="0" w:leftChars="0" w:right="0" w:rightChars="0" w:firstLine="0" w:firstLineChars="0"/>
              <w:jc w:val="center"/>
              <w:rPr>
                <w:b/>
              </w:rPr>
            </w:pPr>
            <w:r>
              <w:rPr>
                <w:b/>
              </w:rPr>
              <w:t>df</w:t>
            </w:r>
          </w:p>
        </w:tc>
        <w:tc>
          <w:tcPr>
            <w:tcW w:w="454" w:type="pct"/>
            <w:tcBorders>
              <w:top w:val="single" w:color="000000" w:sz="10" w:space="0"/>
              <w:left w:val="nil"/>
              <w:bottom w:val="single" w:color="000000" w:sz="6" w:space="0"/>
              <w:right w:val="nil"/>
            </w:tcBorders>
            <w:vAlign w:val="center"/>
          </w:tcPr>
          <w:p w14:paraId="61DE8FFE">
            <w:pPr>
              <w:snapToGrid w:val="0"/>
              <w:spacing w:after="0" w:line="240" w:lineRule="auto"/>
              <w:ind w:left="0" w:leftChars="0" w:right="0" w:rightChars="0" w:firstLine="0" w:firstLineChars="0"/>
              <w:jc w:val="center"/>
              <w:rPr>
                <w:b/>
              </w:rPr>
            </w:pPr>
            <w:r>
              <w:rPr>
                <w:b/>
              </w:rPr>
              <w:t>p</w:t>
            </w:r>
          </w:p>
        </w:tc>
        <w:tc>
          <w:tcPr>
            <w:tcW w:w="804" w:type="pct"/>
            <w:tcBorders>
              <w:top w:val="single" w:color="000000" w:sz="10" w:space="0"/>
              <w:left w:val="nil"/>
              <w:bottom w:val="single" w:color="000000" w:sz="6" w:space="0"/>
              <w:right w:val="nil"/>
            </w:tcBorders>
            <w:vAlign w:val="center"/>
          </w:tcPr>
          <w:p w14:paraId="02FA8110">
            <w:pPr>
              <w:snapToGrid w:val="0"/>
              <w:spacing w:after="0" w:line="240" w:lineRule="auto"/>
              <w:ind w:left="0" w:leftChars="0" w:right="0" w:rightChars="0" w:firstLine="0" w:firstLineChars="0"/>
              <w:jc w:val="center"/>
              <w:rPr>
                <w:b/>
              </w:rPr>
            </w:pPr>
            <w:r>
              <w:rPr>
                <w:b/>
              </w:rPr>
              <w:t>mean_difference</w:t>
            </w:r>
          </w:p>
        </w:tc>
        <w:tc>
          <w:tcPr>
            <w:tcW w:w="1293" w:type="pct"/>
            <w:tcBorders>
              <w:top w:val="single" w:color="000000" w:sz="10" w:space="0"/>
              <w:left w:val="nil"/>
              <w:bottom w:val="single" w:color="000000" w:sz="6" w:space="0"/>
              <w:right w:val="nil"/>
            </w:tcBorders>
            <w:vAlign w:val="center"/>
          </w:tcPr>
          <w:p w14:paraId="03555A39">
            <w:pPr>
              <w:snapToGrid w:val="0"/>
              <w:spacing w:after="0" w:line="240" w:lineRule="auto"/>
              <w:ind w:left="0" w:leftChars="0" w:right="0" w:rightChars="0" w:firstLine="0" w:firstLineChars="0"/>
              <w:jc w:val="center"/>
              <w:rPr>
                <w:b/>
              </w:rPr>
            </w:pPr>
            <w:r>
              <w:rPr>
                <w:b/>
              </w:rPr>
              <w:t>ci_lower_mean_difference</w:t>
            </w:r>
          </w:p>
        </w:tc>
        <w:tc>
          <w:tcPr>
            <w:tcW w:w="1303" w:type="pct"/>
            <w:tcBorders>
              <w:top w:val="single" w:color="000000" w:sz="10" w:space="0"/>
              <w:left w:val="nil"/>
              <w:bottom w:val="single" w:color="000000" w:sz="6" w:space="0"/>
              <w:right w:val="nil"/>
            </w:tcBorders>
            <w:vAlign w:val="center"/>
          </w:tcPr>
          <w:p w14:paraId="3E9DBB6E">
            <w:pPr>
              <w:snapToGrid w:val="0"/>
              <w:spacing w:after="0" w:line="240" w:lineRule="auto"/>
              <w:ind w:left="0" w:leftChars="0" w:right="0" w:rightChars="0" w:firstLine="0" w:firstLineChars="0"/>
              <w:jc w:val="center"/>
              <w:rPr>
                <w:b/>
              </w:rPr>
            </w:pPr>
            <w:r>
              <w:rPr>
                <w:b/>
              </w:rPr>
              <w:t>ci_upper_mean_difference</w:t>
            </w:r>
          </w:p>
        </w:tc>
        <w:tc>
          <w:tcPr>
            <w:tcW w:w="543" w:type="pct"/>
            <w:tcBorders>
              <w:top w:val="single" w:color="000000" w:sz="10" w:space="0"/>
              <w:left w:val="nil"/>
              <w:bottom w:val="single" w:color="000000" w:sz="6" w:space="0"/>
              <w:right w:val="nil"/>
            </w:tcBorders>
            <w:vAlign w:val="center"/>
          </w:tcPr>
          <w:p w14:paraId="2C074104">
            <w:pPr>
              <w:snapToGrid w:val="0"/>
              <w:spacing w:after="0" w:line="240" w:lineRule="auto"/>
              <w:ind w:left="0" w:leftChars="0" w:right="0" w:rightChars="0" w:firstLine="0" w:firstLineChars="0"/>
              <w:jc w:val="center"/>
              <w:rPr>
                <w:b/>
              </w:rPr>
            </w:pPr>
            <w:r>
              <w:rPr>
                <w:b/>
              </w:rPr>
              <w:t>cohens_d</w:t>
            </w:r>
          </w:p>
        </w:tc>
      </w:tr>
      <w:tr w14:paraId="457C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6" w:type="pct"/>
            <w:tcBorders>
              <w:left w:val="nil"/>
              <w:bottom w:val="single" w:color="000000" w:sz="10" w:space="0"/>
              <w:right w:val="nil"/>
            </w:tcBorders>
            <w:vAlign w:val="center"/>
          </w:tcPr>
          <w:p w14:paraId="7AED9753">
            <w:pPr>
              <w:snapToGrid w:val="0"/>
              <w:spacing w:after="0" w:line="240" w:lineRule="auto"/>
              <w:ind w:left="0" w:leftChars="0" w:right="0" w:rightChars="0" w:firstLine="0" w:firstLineChars="0"/>
              <w:jc w:val="center"/>
            </w:pPr>
            <w:r>
              <w:t>6.622</w:t>
            </w:r>
          </w:p>
        </w:tc>
        <w:tc>
          <w:tcPr>
            <w:tcW w:w="233" w:type="pct"/>
            <w:tcBorders>
              <w:left w:val="nil"/>
              <w:bottom w:val="single" w:color="000000" w:sz="10" w:space="0"/>
              <w:right w:val="nil"/>
            </w:tcBorders>
            <w:vAlign w:val="center"/>
          </w:tcPr>
          <w:p w14:paraId="166D9485">
            <w:pPr>
              <w:snapToGrid w:val="0"/>
              <w:spacing w:after="0" w:line="240" w:lineRule="auto"/>
              <w:ind w:left="0" w:leftChars="0" w:right="0" w:rightChars="0" w:firstLine="0" w:firstLineChars="0"/>
              <w:jc w:val="center"/>
            </w:pPr>
            <w:r>
              <w:t>39</w:t>
            </w:r>
          </w:p>
        </w:tc>
        <w:tc>
          <w:tcPr>
            <w:tcW w:w="454" w:type="pct"/>
            <w:tcBorders>
              <w:left w:val="nil"/>
              <w:bottom w:val="single" w:color="000000" w:sz="10" w:space="0"/>
              <w:right w:val="nil"/>
            </w:tcBorders>
            <w:vAlign w:val="center"/>
          </w:tcPr>
          <w:p w14:paraId="02219FF8">
            <w:pPr>
              <w:snapToGrid w:val="0"/>
              <w:spacing w:after="0" w:line="240" w:lineRule="auto"/>
              <w:ind w:left="0" w:leftChars="0" w:right="0" w:rightChars="0" w:firstLine="0" w:firstLineChars="0"/>
              <w:jc w:val="center"/>
            </w:pPr>
            <w:r>
              <w:t>&lt; .001</w:t>
            </w:r>
          </w:p>
        </w:tc>
        <w:tc>
          <w:tcPr>
            <w:tcW w:w="804" w:type="pct"/>
            <w:tcBorders>
              <w:left w:val="nil"/>
              <w:bottom w:val="single" w:color="000000" w:sz="10" w:space="0"/>
              <w:right w:val="nil"/>
            </w:tcBorders>
            <w:vAlign w:val="center"/>
          </w:tcPr>
          <w:p w14:paraId="6A1A95A1">
            <w:pPr>
              <w:snapToGrid w:val="0"/>
              <w:spacing w:after="0" w:line="240" w:lineRule="auto"/>
              <w:ind w:left="0" w:leftChars="0" w:right="0" w:rightChars="0" w:firstLine="0" w:firstLineChars="0"/>
              <w:jc w:val="center"/>
            </w:pPr>
            <w:r>
              <w:t>10.672</w:t>
            </w:r>
          </w:p>
        </w:tc>
        <w:tc>
          <w:tcPr>
            <w:tcW w:w="1293" w:type="pct"/>
            <w:tcBorders>
              <w:left w:val="nil"/>
              <w:bottom w:val="single" w:color="000000" w:sz="10" w:space="0"/>
              <w:right w:val="nil"/>
            </w:tcBorders>
            <w:vAlign w:val="center"/>
          </w:tcPr>
          <w:p w14:paraId="43FD4F54">
            <w:pPr>
              <w:snapToGrid w:val="0"/>
              <w:spacing w:after="0" w:line="240" w:lineRule="auto"/>
              <w:ind w:left="0" w:leftChars="0" w:right="0" w:rightChars="0" w:firstLine="0" w:firstLineChars="0"/>
              <w:jc w:val="center"/>
            </w:pPr>
            <w:r>
              <w:t>7.413</w:t>
            </w:r>
          </w:p>
        </w:tc>
        <w:tc>
          <w:tcPr>
            <w:tcW w:w="1303" w:type="pct"/>
            <w:tcBorders>
              <w:left w:val="nil"/>
              <w:bottom w:val="single" w:color="000000" w:sz="10" w:space="0"/>
              <w:right w:val="nil"/>
            </w:tcBorders>
            <w:vAlign w:val="center"/>
          </w:tcPr>
          <w:p w14:paraId="57E57BF5">
            <w:pPr>
              <w:snapToGrid w:val="0"/>
              <w:spacing w:after="0" w:line="240" w:lineRule="auto"/>
              <w:ind w:left="0" w:leftChars="0" w:right="0" w:rightChars="0" w:firstLine="0" w:firstLineChars="0"/>
              <w:jc w:val="center"/>
            </w:pPr>
            <w:r>
              <w:t>13.932</w:t>
            </w:r>
          </w:p>
        </w:tc>
        <w:tc>
          <w:tcPr>
            <w:tcW w:w="543" w:type="pct"/>
            <w:tcBorders>
              <w:left w:val="nil"/>
              <w:bottom w:val="single" w:color="000000" w:sz="10" w:space="0"/>
              <w:right w:val="nil"/>
            </w:tcBorders>
            <w:vAlign w:val="center"/>
          </w:tcPr>
          <w:p w14:paraId="4825978B">
            <w:pPr>
              <w:snapToGrid w:val="0"/>
              <w:spacing w:after="0" w:line="240" w:lineRule="auto"/>
              <w:ind w:left="0" w:leftChars="0" w:right="0" w:rightChars="0" w:firstLine="0" w:firstLineChars="0"/>
              <w:jc w:val="center"/>
            </w:pPr>
            <w:r>
              <w:t>1.047</w:t>
            </w:r>
          </w:p>
        </w:tc>
      </w:tr>
    </w:tbl>
    <w:p w14:paraId="62C5D93F">
      <w:pPr>
        <w:rPr>
          <w:rFonts w:hint="default"/>
          <w:color w:val="FF0000"/>
          <w:lang w:val="en-US" w:eastAsia="zh-CN"/>
        </w:rPr>
      </w:pPr>
    </w:p>
    <w:p w14:paraId="38E498EE">
      <w:pPr>
        <w:rPr>
          <w:rFonts w:hint="eastAsia"/>
          <w:sz w:val="28"/>
          <w:szCs w:val="28"/>
          <w:lang w:val="en-US" w:eastAsia="zh-CN"/>
        </w:rPr>
      </w:pPr>
      <w:r>
        <w:rPr>
          <w:rFonts w:hint="eastAsia"/>
          <w:sz w:val="28"/>
          <w:szCs w:val="28"/>
          <w:lang w:val="en-US" w:eastAsia="zh-CN"/>
        </w:rPr>
        <w:t>SPSS</w:t>
      </w:r>
    </w:p>
    <w:p w14:paraId="0D015FB5">
      <w:pPr>
        <w:spacing w:beforeLines="0" w:afterLines="0"/>
        <w:rPr>
          <w:rFonts w:hint="default"/>
          <w:sz w:val="24"/>
          <w:szCs w:val="24"/>
        </w:rPr>
      </w:pPr>
    </w:p>
    <w:tbl>
      <w:tblPr>
        <w:tblStyle w:val="32"/>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65"/>
        <w:gridCol w:w="757"/>
        <w:gridCol w:w="444"/>
        <w:gridCol w:w="1947"/>
        <w:gridCol w:w="1358"/>
        <w:gridCol w:w="1168"/>
        <w:gridCol w:w="1377"/>
        <w:gridCol w:w="21"/>
      </w:tblGrid>
      <w:tr w14:paraId="19E7E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987" w:type="pct"/>
            <w:gridSpan w:val="7"/>
            <w:tcBorders>
              <w:top w:val="nil"/>
              <w:left w:val="nil"/>
              <w:bottom w:val="nil"/>
              <w:right w:val="nil"/>
              <w:tl2br w:val="nil"/>
              <w:tr2bl w:val="nil"/>
            </w:tcBorders>
            <w:shd w:val="clear" w:color="auto" w:fill="FFFFFF"/>
            <w:noWrap w:val="0"/>
            <w:vAlign w:val="center"/>
          </w:tcPr>
          <w:p w14:paraId="3DBA55F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單樣本檢定</w:t>
            </w:r>
          </w:p>
        </w:tc>
        <w:tc>
          <w:tcPr>
            <w:tcW w:w="12" w:type="pct"/>
            <w:tcBorders>
              <w:top w:val="nil"/>
              <w:left w:val="nil"/>
              <w:bottom w:val="nil"/>
              <w:right w:val="nil"/>
              <w:tl2br w:val="nil"/>
              <w:tr2bl w:val="nil"/>
            </w:tcBorders>
            <w:shd w:val="clear" w:color="auto" w:fill="FFFFFF"/>
            <w:noWrap w:val="0"/>
            <w:vAlign w:val="center"/>
          </w:tcPr>
          <w:p w14:paraId="2D350BA5">
            <w:pPr>
              <w:snapToGrid w:val="0"/>
              <w:spacing w:beforeLines="0" w:afterLines="0" w:line="320" w:lineRule="atLeast"/>
              <w:ind w:left="60" w:right="60"/>
              <w:jc w:val="center"/>
              <w:rPr>
                <w:rFonts w:hint="default" w:ascii="Arial" w:hAnsi="Arial"/>
                <w:b/>
                <w:color w:val="010205"/>
                <w:sz w:val="22"/>
                <w:szCs w:val="24"/>
              </w:rPr>
            </w:pPr>
          </w:p>
        </w:tc>
      </w:tr>
      <w:tr w14:paraId="2D4B7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906" w:type="pct"/>
            <w:vMerge w:val="restart"/>
            <w:tcBorders>
              <w:top w:val="nil"/>
              <w:left w:val="nil"/>
              <w:bottom w:val="nil"/>
              <w:right w:val="nil"/>
              <w:tl2br w:val="nil"/>
              <w:tr2bl w:val="nil"/>
            </w:tcBorders>
            <w:shd w:val="clear" w:color="auto" w:fill="FFFFFF"/>
            <w:noWrap w:val="0"/>
            <w:vAlign w:val="bottom"/>
          </w:tcPr>
          <w:p w14:paraId="05DA56C1">
            <w:pPr>
              <w:snapToGrid w:val="0"/>
              <w:spacing w:beforeLines="0" w:afterLines="0"/>
              <w:rPr>
                <w:rFonts w:hint="default"/>
                <w:sz w:val="24"/>
                <w:szCs w:val="24"/>
              </w:rPr>
            </w:pPr>
          </w:p>
        </w:tc>
        <w:tc>
          <w:tcPr>
            <w:tcW w:w="4081" w:type="pct"/>
            <w:gridSpan w:val="6"/>
            <w:tcBorders>
              <w:top w:val="nil"/>
              <w:left w:val="nil"/>
              <w:bottom w:val="nil"/>
              <w:right w:val="nil"/>
              <w:tl2br w:val="nil"/>
              <w:tr2bl w:val="nil"/>
            </w:tcBorders>
            <w:shd w:val="clear" w:color="auto" w:fill="FFFFFF"/>
            <w:noWrap w:val="0"/>
            <w:vAlign w:val="bottom"/>
          </w:tcPr>
          <w:p w14:paraId="0BA08E7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檢定值 = 45</w:t>
            </w:r>
          </w:p>
        </w:tc>
        <w:tc>
          <w:tcPr>
            <w:tcW w:w="12" w:type="pct"/>
            <w:tcBorders>
              <w:top w:val="nil"/>
              <w:left w:val="nil"/>
              <w:bottom w:val="nil"/>
              <w:right w:val="nil"/>
              <w:tl2br w:val="nil"/>
              <w:tr2bl w:val="nil"/>
            </w:tcBorders>
            <w:shd w:val="clear" w:color="auto" w:fill="FFFFFF"/>
            <w:noWrap w:val="0"/>
            <w:vAlign w:val="bottom"/>
          </w:tcPr>
          <w:p w14:paraId="74AEE7AD">
            <w:pPr>
              <w:snapToGrid w:val="0"/>
              <w:spacing w:beforeLines="0" w:afterLines="0" w:line="320" w:lineRule="atLeast"/>
              <w:ind w:left="60" w:right="60"/>
              <w:jc w:val="center"/>
              <w:rPr>
                <w:rFonts w:hint="default" w:ascii="Arial" w:hAnsi="Arial"/>
                <w:color w:val="264A60"/>
                <w:sz w:val="18"/>
                <w:szCs w:val="24"/>
              </w:rPr>
            </w:pPr>
          </w:p>
        </w:tc>
      </w:tr>
      <w:tr w14:paraId="5BDB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06" w:type="pct"/>
            <w:vMerge w:val="continue"/>
            <w:tcBorders>
              <w:top w:val="nil"/>
              <w:left w:val="nil"/>
              <w:bottom w:val="nil"/>
              <w:right w:val="nil"/>
              <w:tl2br w:val="nil"/>
              <w:tr2bl w:val="nil"/>
            </w:tcBorders>
            <w:shd w:val="clear" w:color="auto" w:fill="FFFFFF"/>
            <w:noWrap w:val="0"/>
            <w:vAlign w:val="bottom"/>
          </w:tcPr>
          <w:p w14:paraId="002052DC">
            <w:pPr>
              <w:snapToGrid w:val="0"/>
              <w:spacing w:beforeLines="0" w:afterLines="0"/>
              <w:rPr>
                <w:rFonts w:hint="default" w:ascii="Arial" w:hAnsi="Arial"/>
                <w:color w:val="264A60"/>
                <w:sz w:val="18"/>
                <w:szCs w:val="24"/>
              </w:rPr>
            </w:pPr>
          </w:p>
        </w:tc>
        <w:tc>
          <w:tcPr>
            <w:tcW w:w="438" w:type="pct"/>
            <w:vMerge w:val="restart"/>
            <w:tcBorders>
              <w:top w:val="nil"/>
              <w:left w:val="nil"/>
              <w:bottom w:val="nil"/>
              <w:right w:val="single" w:color="E0E0E0" w:sz="8" w:space="0"/>
              <w:tl2br w:val="nil"/>
              <w:tr2bl w:val="nil"/>
            </w:tcBorders>
            <w:shd w:val="clear" w:color="auto" w:fill="FFFFFF"/>
            <w:noWrap w:val="0"/>
            <w:vAlign w:val="bottom"/>
          </w:tcPr>
          <w:p w14:paraId="1F96B4F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25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6402AD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112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99CD2E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（雙尾）</w:t>
            </w:r>
          </w:p>
        </w:tc>
        <w:tc>
          <w:tcPr>
            <w:tcW w:w="78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FC7B4B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w:t>
            </w:r>
          </w:p>
        </w:tc>
        <w:tc>
          <w:tcPr>
            <w:tcW w:w="1471" w:type="pct"/>
            <w:gridSpan w:val="2"/>
            <w:tcBorders>
              <w:top w:val="nil"/>
              <w:left w:val="single" w:color="E0E0E0" w:sz="8" w:space="0"/>
              <w:bottom w:val="nil"/>
              <w:right w:val="nil"/>
              <w:tl2br w:val="nil"/>
              <w:tr2bl w:val="nil"/>
            </w:tcBorders>
            <w:shd w:val="clear" w:color="auto" w:fill="FFFFFF"/>
            <w:noWrap w:val="0"/>
            <w:vAlign w:val="bottom"/>
          </w:tcPr>
          <w:p w14:paraId="3464E63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p>
        </w:tc>
        <w:tc>
          <w:tcPr>
            <w:tcW w:w="12" w:type="pct"/>
            <w:tcBorders>
              <w:top w:val="nil"/>
              <w:left w:val="single" w:color="E0E0E0" w:sz="8" w:space="0"/>
              <w:bottom w:val="nil"/>
              <w:right w:val="nil"/>
              <w:tl2br w:val="nil"/>
              <w:tr2bl w:val="nil"/>
            </w:tcBorders>
            <w:shd w:val="clear" w:color="auto" w:fill="FFFFFF"/>
            <w:noWrap w:val="0"/>
            <w:vAlign w:val="bottom"/>
          </w:tcPr>
          <w:p w14:paraId="4FE3B189">
            <w:pPr>
              <w:snapToGrid w:val="0"/>
              <w:spacing w:beforeLines="0" w:afterLines="0" w:line="320" w:lineRule="atLeast"/>
              <w:ind w:left="60" w:right="60"/>
              <w:jc w:val="center"/>
              <w:rPr>
                <w:rFonts w:hint="default" w:ascii="Arial" w:hAnsi="Arial"/>
                <w:color w:val="264A60"/>
                <w:sz w:val="18"/>
                <w:szCs w:val="24"/>
              </w:rPr>
            </w:pPr>
          </w:p>
        </w:tc>
      </w:tr>
      <w:tr w14:paraId="41982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06" w:type="pct"/>
            <w:vMerge w:val="continue"/>
            <w:tcBorders>
              <w:top w:val="nil"/>
              <w:left w:val="nil"/>
              <w:bottom w:val="nil"/>
              <w:right w:val="nil"/>
              <w:tl2br w:val="nil"/>
              <w:tr2bl w:val="nil"/>
            </w:tcBorders>
            <w:shd w:val="clear" w:color="auto" w:fill="FFFFFF"/>
            <w:noWrap w:val="0"/>
            <w:vAlign w:val="bottom"/>
          </w:tcPr>
          <w:p w14:paraId="29324DFD">
            <w:pPr>
              <w:snapToGrid w:val="0"/>
              <w:spacing w:beforeLines="0" w:afterLines="0"/>
              <w:rPr>
                <w:rFonts w:hint="default" w:ascii="Arial" w:hAnsi="Arial"/>
                <w:color w:val="264A60"/>
                <w:sz w:val="18"/>
                <w:szCs w:val="24"/>
              </w:rPr>
            </w:pPr>
          </w:p>
        </w:tc>
        <w:tc>
          <w:tcPr>
            <w:tcW w:w="438" w:type="pct"/>
            <w:vMerge w:val="continue"/>
            <w:tcBorders>
              <w:top w:val="nil"/>
              <w:left w:val="nil"/>
              <w:bottom w:val="nil"/>
              <w:right w:val="single" w:color="E0E0E0" w:sz="8" w:space="0"/>
              <w:tl2br w:val="nil"/>
              <w:tr2bl w:val="nil"/>
            </w:tcBorders>
            <w:shd w:val="clear" w:color="auto" w:fill="FFFFFF"/>
            <w:noWrap w:val="0"/>
            <w:vAlign w:val="bottom"/>
          </w:tcPr>
          <w:p w14:paraId="5E14E322">
            <w:pPr>
              <w:snapToGrid w:val="0"/>
              <w:spacing w:beforeLines="0" w:afterLines="0"/>
              <w:rPr>
                <w:rFonts w:hint="default" w:ascii="Arial" w:hAnsi="Arial"/>
                <w:color w:val="264A60"/>
                <w:sz w:val="18"/>
                <w:szCs w:val="24"/>
              </w:rPr>
            </w:pPr>
          </w:p>
        </w:tc>
        <w:tc>
          <w:tcPr>
            <w:tcW w:w="25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233E54B">
            <w:pPr>
              <w:snapToGrid w:val="0"/>
              <w:spacing w:beforeLines="0" w:afterLines="0"/>
              <w:rPr>
                <w:rFonts w:hint="default" w:ascii="Arial" w:hAnsi="Arial"/>
                <w:color w:val="264A60"/>
                <w:sz w:val="18"/>
                <w:szCs w:val="24"/>
              </w:rPr>
            </w:pPr>
          </w:p>
        </w:tc>
        <w:tc>
          <w:tcPr>
            <w:tcW w:w="112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03A7737">
            <w:pPr>
              <w:snapToGrid w:val="0"/>
              <w:spacing w:beforeLines="0" w:afterLines="0"/>
              <w:rPr>
                <w:rFonts w:hint="default" w:ascii="Arial" w:hAnsi="Arial"/>
                <w:color w:val="264A60"/>
                <w:sz w:val="18"/>
                <w:szCs w:val="24"/>
              </w:rPr>
            </w:pPr>
          </w:p>
        </w:tc>
        <w:tc>
          <w:tcPr>
            <w:tcW w:w="78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D2DDB5B">
            <w:pPr>
              <w:snapToGrid w:val="0"/>
              <w:spacing w:beforeLines="0" w:afterLines="0"/>
              <w:rPr>
                <w:rFonts w:hint="default" w:ascii="Arial" w:hAnsi="Arial"/>
                <w:color w:val="264A60"/>
                <w:sz w:val="18"/>
                <w:szCs w:val="24"/>
              </w:rPr>
            </w:pPr>
          </w:p>
        </w:tc>
        <w:tc>
          <w:tcPr>
            <w:tcW w:w="67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89E0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795" w:type="pct"/>
            <w:tcBorders>
              <w:top w:val="nil"/>
              <w:left w:val="single" w:color="E0E0E0" w:sz="8" w:space="0"/>
              <w:bottom w:val="single" w:color="152935" w:sz="8" w:space="0"/>
              <w:right w:val="nil"/>
              <w:tl2br w:val="nil"/>
              <w:tr2bl w:val="nil"/>
            </w:tcBorders>
            <w:shd w:val="clear" w:color="auto" w:fill="FFFFFF"/>
            <w:noWrap w:val="0"/>
            <w:vAlign w:val="bottom"/>
          </w:tcPr>
          <w:p w14:paraId="1431904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c>
          <w:tcPr>
            <w:tcW w:w="12" w:type="pct"/>
            <w:tcBorders>
              <w:top w:val="nil"/>
              <w:left w:val="single" w:color="E0E0E0" w:sz="8" w:space="0"/>
              <w:bottom w:val="single" w:color="152935" w:sz="8" w:space="0"/>
              <w:right w:val="nil"/>
              <w:tl2br w:val="nil"/>
              <w:tr2bl w:val="nil"/>
            </w:tcBorders>
            <w:shd w:val="clear" w:color="auto" w:fill="FFFFFF"/>
            <w:noWrap w:val="0"/>
            <w:vAlign w:val="bottom"/>
          </w:tcPr>
          <w:p w14:paraId="3F5F39E4">
            <w:pPr>
              <w:snapToGrid w:val="0"/>
              <w:spacing w:beforeLines="0" w:afterLines="0" w:line="320" w:lineRule="atLeast"/>
              <w:ind w:left="60" w:right="60"/>
              <w:jc w:val="center"/>
              <w:rPr>
                <w:rFonts w:hint="default" w:ascii="Arial" w:hAnsi="Arial"/>
                <w:color w:val="264A60"/>
                <w:sz w:val="18"/>
                <w:szCs w:val="24"/>
              </w:rPr>
            </w:pPr>
          </w:p>
        </w:tc>
      </w:tr>
      <w:tr w14:paraId="1DB0E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06" w:type="pct"/>
            <w:tcBorders>
              <w:top w:val="single" w:color="152935" w:sz="8" w:space="0"/>
              <w:left w:val="nil"/>
              <w:bottom w:val="single" w:color="152935" w:sz="8" w:space="0"/>
              <w:right w:val="nil"/>
              <w:tl2br w:val="nil"/>
              <w:tr2bl w:val="nil"/>
            </w:tcBorders>
            <w:shd w:val="clear" w:color="auto" w:fill="E0E0E0"/>
            <w:noWrap w:val="0"/>
            <w:vAlign w:val="top"/>
          </w:tcPr>
          <w:p w14:paraId="69C6520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状态焦虑得分</w:t>
            </w:r>
          </w:p>
        </w:tc>
        <w:tc>
          <w:tcPr>
            <w:tcW w:w="43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9FBD2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6.622</w:t>
            </w:r>
          </w:p>
        </w:tc>
        <w:tc>
          <w:tcPr>
            <w:tcW w:w="25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DED44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w:t>
            </w:r>
          </w:p>
        </w:tc>
        <w:tc>
          <w:tcPr>
            <w:tcW w:w="112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A9A2D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96E3E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10.6725</w:t>
            </w:r>
          </w:p>
        </w:tc>
        <w:tc>
          <w:tcPr>
            <w:tcW w:w="67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9E312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7.413</w:t>
            </w:r>
          </w:p>
        </w:tc>
        <w:tc>
          <w:tcPr>
            <w:tcW w:w="795"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000B0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13.932</w:t>
            </w:r>
          </w:p>
        </w:tc>
        <w:tc>
          <w:tcPr>
            <w:tcW w:w="12"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0374E14B">
            <w:pPr>
              <w:snapToGrid w:val="0"/>
              <w:spacing w:beforeLines="0" w:afterLines="0" w:line="320" w:lineRule="atLeast"/>
              <w:ind w:left="60" w:right="60"/>
              <w:jc w:val="right"/>
              <w:rPr>
                <w:rFonts w:hint="default" w:ascii="Arial" w:hAnsi="Arial"/>
                <w:color w:val="010205"/>
                <w:sz w:val="18"/>
                <w:szCs w:val="24"/>
              </w:rPr>
            </w:pPr>
          </w:p>
        </w:tc>
      </w:tr>
    </w:tbl>
    <w:p w14:paraId="0FB845ED">
      <w:pPr>
        <w:spacing w:beforeLines="0" w:afterLines="0"/>
        <w:rPr>
          <w:rFonts w:hint="default"/>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78"/>
        <w:gridCol w:w="1866"/>
        <w:gridCol w:w="1783"/>
        <w:gridCol w:w="1063"/>
        <w:gridCol w:w="940"/>
        <w:gridCol w:w="1110"/>
      </w:tblGrid>
      <w:tr w14:paraId="46B93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05D3D3A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單樣本效應大小</w:t>
            </w:r>
          </w:p>
        </w:tc>
      </w:tr>
      <w:tr w14:paraId="6F2F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67" w:type="pct"/>
            <w:gridSpan w:val="2"/>
            <w:vMerge w:val="restart"/>
            <w:tcBorders>
              <w:top w:val="nil"/>
              <w:left w:val="nil"/>
              <w:bottom w:val="nil"/>
              <w:right w:val="nil"/>
              <w:tl2br w:val="nil"/>
              <w:tr2bl w:val="nil"/>
            </w:tcBorders>
            <w:shd w:val="clear" w:color="auto" w:fill="FFFFFF"/>
            <w:noWrap w:val="0"/>
            <w:vAlign w:val="bottom"/>
          </w:tcPr>
          <w:p w14:paraId="520DC56A">
            <w:pPr>
              <w:snapToGrid w:val="0"/>
              <w:spacing w:beforeLines="0" w:afterLines="0"/>
              <w:rPr>
                <w:rFonts w:hint="default"/>
                <w:sz w:val="24"/>
                <w:szCs w:val="24"/>
              </w:rPr>
            </w:pPr>
          </w:p>
        </w:tc>
        <w:tc>
          <w:tcPr>
            <w:tcW w:w="1032" w:type="pct"/>
            <w:vMerge w:val="restart"/>
            <w:tcBorders>
              <w:top w:val="nil"/>
              <w:left w:val="nil"/>
              <w:bottom w:val="nil"/>
              <w:right w:val="single" w:color="E0E0E0" w:sz="8" w:space="0"/>
              <w:tl2br w:val="nil"/>
              <w:tr2bl w:val="nil"/>
            </w:tcBorders>
            <w:shd w:val="clear" w:color="auto" w:fill="FFFFFF"/>
            <w:noWrap w:val="0"/>
            <w:vAlign w:val="bottom"/>
          </w:tcPr>
          <w:p w14:paraId="0079F5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標準化程式</w:t>
            </w:r>
            <w:r>
              <w:rPr>
                <w:rFonts w:hint="default" w:ascii="Arial" w:hAnsi="Arial"/>
                <w:color w:val="264A60"/>
                <w:sz w:val="18"/>
                <w:szCs w:val="24"/>
                <w:vertAlign w:val="superscript"/>
              </w:rPr>
              <w:t>a</w:t>
            </w:r>
          </w:p>
        </w:tc>
        <w:tc>
          <w:tcPr>
            <w:tcW w:w="6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0E4927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點估計</w:t>
            </w:r>
          </w:p>
        </w:tc>
        <w:tc>
          <w:tcPr>
            <w:tcW w:w="1183" w:type="pct"/>
            <w:gridSpan w:val="2"/>
            <w:tcBorders>
              <w:top w:val="nil"/>
              <w:left w:val="single" w:color="E0E0E0" w:sz="8" w:space="0"/>
              <w:bottom w:val="nil"/>
              <w:right w:val="nil"/>
              <w:tl2br w:val="nil"/>
              <w:tr2bl w:val="nil"/>
            </w:tcBorders>
            <w:shd w:val="clear" w:color="auto" w:fill="FFFFFF"/>
            <w:noWrap w:val="0"/>
            <w:vAlign w:val="bottom"/>
          </w:tcPr>
          <w:p w14:paraId="334169F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0F0C7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67" w:type="pct"/>
            <w:gridSpan w:val="2"/>
            <w:vMerge w:val="continue"/>
            <w:tcBorders>
              <w:top w:val="nil"/>
              <w:left w:val="nil"/>
              <w:bottom w:val="nil"/>
              <w:right w:val="nil"/>
              <w:tl2br w:val="nil"/>
              <w:tr2bl w:val="nil"/>
            </w:tcBorders>
            <w:shd w:val="clear" w:color="auto" w:fill="FFFFFF"/>
            <w:noWrap w:val="0"/>
            <w:vAlign w:val="bottom"/>
          </w:tcPr>
          <w:p w14:paraId="6BF5F947">
            <w:pPr>
              <w:snapToGrid w:val="0"/>
              <w:spacing w:beforeLines="0" w:afterLines="0"/>
              <w:rPr>
                <w:rFonts w:hint="default" w:ascii="Arial" w:hAnsi="Arial"/>
                <w:color w:val="264A60"/>
                <w:sz w:val="18"/>
                <w:szCs w:val="24"/>
              </w:rPr>
            </w:pPr>
          </w:p>
        </w:tc>
        <w:tc>
          <w:tcPr>
            <w:tcW w:w="1032" w:type="pct"/>
            <w:vMerge w:val="continue"/>
            <w:tcBorders>
              <w:top w:val="nil"/>
              <w:left w:val="nil"/>
              <w:bottom w:val="nil"/>
              <w:right w:val="single" w:color="E0E0E0" w:sz="8" w:space="0"/>
              <w:tl2br w:val="nil"/>
              <w:tr2bl w:val="nil"/>
            </w:tcBorders>
            <w:shd w:val="clear" w:color="auto" w:fill="FFFFFF"/>
            <w:noWrap w:val="0"/>
            <w:vAlign w:val="bottom"/>
          </w:tcPr>
          <w:p w14:paraId="7665CDC1">
            <w:pPr>
              <w:snapToGrid w:val="0"/>
              <w:spacing w:beforeLines="0" w:afterLines="0"/>
              <w:rPr>
                <w:rFonts w:hint="default" w:ascii="Arial" w:hAnsi="Arial"/>
                <w:color w:val="264A60"/>
                <w:sz w:val="18"/>
                <w:szCs w:val="24"/>
              </w:rPr>
            </w:pPr>
          </w:p>
        </w:tc>
        <w:tc>
          <w:tcPr>
            <w:tcW w:w="6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E4F9E14">
            <w:pPr>
              <w:snapToGrid w:val="0"/>
              <w:spacing w:beforeLines="0" w:afterLines="0"/>
              <w:rPr>
                <w:rFonts w:hint="default" w:ascii="Arial" w:hAnsi="Arial"/>
                <w:color w:val="264A60"/>
                <w:sz w:val="18"/>
                <w:szCs w:val="24"/>
              </w:rPr>
            </w:pPr>
          </w:p>
        </w:tc>
        <w:tc>
          <w:tcPr>
            <w:tcW w:w="54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1AF1D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638" w:type="pct"/>
            <w:tcBorders>
              <w:top w:val="nil"/>
              <w:left w:val="single" w:color="E0E0E0" w:sz="8" w:space="0"/>
              <w:bottom w:val="single" w:color="152935" w:sz="8" w:space="0"/>
              <w:right w:val="nil"/>
              <w:tl2br w:val="nil"/>
              <w:tr2bl w:val="nil"/>
            </w:tcBorders>
            <w:shd w:val="clear" w:color="auto" w:fill="FFFFFF"/>
            <w:noWrap w:val="0"/>
            <w:vAlign w:val="bottom"/>
          </w:tcPr>
          <w:p w14:paraId="6A2CE7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r>
      <w:tr w14:paraId="32C57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7"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44CC45A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状态焦虑得分</w:t>
            </w:r>
          </w:p>
        </w:tc>
        <w:tc>
          <w:tcPr>
            <w:tcW w:w="1079" w:type="pct"/>
            <w:tcBorders>
              <w:top w:val="single" w:color="152935" w:sz="8" w:space="0"/>
              <w:left w:val="nil"/>
              <w:bottom w:val="single" w:color="AEAEAE" w:sz="8" w:space="0"/>
              <w:right w:val="nil"/>
              <w:tl2br w:val="nil"/>
              <w:tr2bl w:val="nil"/>
            </w:tcBorders>
            <w:shd w:val="clear" w:color="auto" w:fill="E0E0E0"/>
            <w:noWrap w:val="0"/>
            <w:vAlign w:val="top"/>
          </w:tcPr>
          <w:p w14:paraId="1485755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Cohen's d</w:t>
            </w:r>
          </w:p>
        </w:tc>
        <w:tc>
          <w:tcPr>
            <w:tcW w:w="103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DB4F4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10.1924</w:t>
            </w:r>
          </w:p>
        </w:tc>
        <w:tc>
          <w:tcPr>
            <w:tcW w:w="61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10CA2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1.047</w:t>
            </w:r>
          </w:p>
        </w:tc>
        <w:tc>
          <w:tcPr>
            <w:tcW w:w="54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CE4EF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.656</w:t>
            </w:r>
          </w:p>
        </w:tc>
        <w:tc>
          <w:tcPr>
            <w:tcW w:w="638"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A596F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1.430</w:t>
            </w:r>
          </w:p>
        </w:tc>
      </w:tr>
      <w:tr w14:paraId="4217D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7"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55F9B4EE">
            <w:pPr>
              <w:snapToGrid w:val="0"/>
              <w:spacing w:beforeLines="0" w:afterLines="0"/>
              <w:rPr>
                <w:rFonts w:hint="default" w:ascii="Arial" w:hAnsi="Arial"/>
                <w:color w:val="010205"/>
                <w:sz w:val="18"/>
                <w:szCs w:val="24"/>
              </w:rPr>
            </w:pPr>
          </w:p>
        </w:tc>
        <w:tc>
          <w:tcPr>
            <w:tcW w:w="1079" w:type="pct"/>
            <w:tcBorders>
              <w:top w:val="single" w:color="AEAEAE" w:sz="8" w:space="0"/>
              <w:left w:val="nil"/>
              <w:bottom w:val="single" w:color="152935" w:sz="8" w:space="0"/>
              <w:right w:val="nil"/>
              <w:tl2br w:val="nil"/>
              <w:tr2bl w:val="nil"/>
            </w:tcBorders>
            <w:shd w:val="clear" w:color="auto" w:fill="E0E0E0"/>
            <w:noWrap w:val="0"/>
            <w:vAlign w:val="top"/>
          </w:tcPr>
          <w:p w14:paraId="62EC345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Hedges 校正</w:t>
            </w:r>
          </w:p>
        </w:tc>
        <w:tc>
          <w:tcPr>
            <w:tcW w:w="103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2F0AC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10.3938</w:t>
            </w:r>
          </w:p>
        </w:tc>
        <w:tc>
          <w:tcPr>
            <w:tcW w:w="61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FE48C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1.027</w:t>
            </w:r>
          </w:p>
        </w:tc>
        <w:tc>
          <w:tcPr>
            <w:tcW w:w="54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DDBA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.643</w:t>
            </w:r>
          </w:p>
        </w:tc>
        <w:tc>
          <w:tcPr>
            <w:tcW w:w="638"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7C6B95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1.402</w:t>
            </w:r>
          </w:p>
        </w:tc>
      </w:tr>
      <w:tr w14:paraId="6FABA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6BB72F00">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用於估計效應大小的分母。 </w:t>
            </w:r>
          </w:p>
          <w:p w14:paraId="0D7D863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Cohen's d 使用樣本標準偏差。 </w:t>
            </w:r>
          </w:p>
          <w:p w14:paraId="4C339600">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Hedges' correction 使用樣本標準偏差以及校正因子。</w:t>
            </w:r>
          </w:p>
        </w:tc>
      </w:tr>
    </w:tbl>
    <w:p w14:paraId="6066F2C4">
      <w:pPr>
        <w:spacing w:beforeLines="0" w:afterLines="0" w:line="400" w:lineRule="atLeast"/>
        <w:rPr>
          <w:rFonts w:hint="default" w:ascii="Times New Roman" w:hAnsi="Times New Roman" w:eastAsia="Times New Roman"/>
          <w:sz w:val="24"/>
          <w:szCs w:val="24"/>
        </w:rPr>
      </w:pPr>
    </w:p>
    <w:p w14:paraId="3A56F017">
      <w:pPr>
        <w:rPr>
          <w:rFonts w:hint="eastAsia"/>
          <w:sz w:val="28"/>
          <w:szCs w:val="28"/>
          <w:lang w:val="en-US" w:eastAsia="zh-CN"/>
        </w:rPr>
      </w:pPr>
      <w:r>
        <w:rPr>
          <w:rFonts w:hint="eastAsia"/>
          <w:color w:val="FF0000"/>
          <w:lang w:val="en-US" w:eastAsia="zh-CN"/>
        </w:rPr>
        <w:t>结论：一致（平均值差异是因为保留的位数不同存在四舍五入上的差异）</w:t>
      </w:r>
      <w:r>
        <w:rPr>
          <w:rFonts w:hint="eastAsia"/>
          <w:color w:val="FF0000"/>
          <w:lang w:val="en-US" w:eastAsia="zh-CN"/>
        </w:rPr>
        <w:br w:type="textWrapping"/>
      </w:r>
      <w:r>
        <w:rPr>
          <w:rFonts w:hint="eastAsia"/>
          <w:sz w:val="28"/>
          <w:szCs w:val="28"/>
          <w:lang w:val="en-US" w:eastAsia="zh-CN"/>
        </w:rPr>
        <w:t>四 独立样本T检验</w:t>
      </w:r>
    </w:p>
    <w:p w14:paraId="43AE41CC">
      <w:pPr>
        <w:rPr>
          <w:rFonts w:hint="eastAsia"/>
          <w:sz w:val="28"/>
          <w:szCs w:val="28"/>
          <w:lang w:val="en-US" w:eastAsia="zh-CN"/>
        </w:rPr>
      </w:pPr>
      <w:r>
        <w:rPr>
          <w:rFonts w:hint="eastAsia"/>
          <w:sz w:val="28"/>
          <w:szCs w:val="28"/>
          <w:lang w:val="en-US" w:eastAsia="zh-CN"/>
        </w:rPr>
        <w:t xml:space="preserve">Psychostat </w:t>
      </w:r>
    </w:p>
    <w:p w14:paraId="1A02C424">
      <w:pPr>
        <w:pStyle w:val="15"/>
      </w:pPr>
    </w:p>
    <w:p w14:paraId="5AE45C6B">
      <w:pPr>
        <w:pStyle w:val="15"/>
      </w:pPr>
      <w:r>
        <w:t>Levene方差齐性检验（independent_t）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2125"/>
        <w:gridCol w:w="2125"/>
        <w:gridCol w:w="2137"/>
      </w:tblGrid>
      <w:tr w14:paraId="7EFE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Borders>
              <w:top w:val="single" w:color="000000" w:sz="10" w:space="0"/>
              <w:left w:val="nil"/>
              <w:bottom w:val="single" w:color="000000" w:sz="6" w:space="0"/>
              <w:right w:val="nil"/>
            </w:tcBorders>
          </w:tcPr>
          <w:p w14:paraId="7D5B7172">
            <w:pPr>
              <w:spacing w:after="0" w:line="240" w:lineRule="auto"/>
            </w:pPr>
            <w:r>
              <w:t>levene_F</w:t>
            </w:r>
          </w:p>
        </w:tc>
        <w:tc>
          <w:tcPr>
            <w:tcW w:w="2125" w:type="dxa"/>
            <w:tcBorders>
              <w:top w:val="single" w:color="000000" w:sz="10" w:space="0"/>
              <w:left w:val="nil"/>
              <w:bottom w:val="single" w:color="000000" w:sz="6" w:space="0"/>
              <w:right w:val="nil"/>
            </w:tcBorders>
          </w:tcPr>
          <w:p w14:paraId="1E28AD29">
            <w:pPr>
              <w:spacing w:after="0" w:line="240" w:lineRule="auto"/>
            </w:pPr>
            <w:r>
              <w:t>df1</w:t>
            </w:r>
          </w:p>
        </w:tc>
        <w:tc>
          <w:tcPr>
            <w:tcW w:w="2125" w:type="dxa"/>
            <w:tcBorders>
              <w:top w:val="single" w:color="000000" w:sz="10" w:space="0"/>
              <w:left w:val="nil"/>
              <w:bottom w:val="single" w:color="000000" w:sz="6" w:space="0"/>
              <w:right w:val="nil"/>
            </w:tcBorders>
          </w:tcPr>
          <w:p w14:paraId="6E331E25">
            <w:pPr>
              <w:spacing w:after="0" w:line="240" w:lineRule="auto"/>
            </w:pPr>
            <w:r>
              <w:t>df2</w:t>
            </w:r>
          </w:p>
        </w:tc>
        <w:tc>
          <w:tcPr>
            <w:tcW w:w="2137" w:type="dxa"/>
            <w:tcBorders>
              <w:top w:val="single" w:color="000000" w:sz="10" w:space="0"/>
              <w:left w:val="nil"/>
              <w:bottom w:val="single" w:color="000000" w:sz="6" w:space="0"/>
              <w:right w:val="nil"/>
            </w:tcBorders>
          </w:tcPr>
          <w:p w14:paraId="0AC55F66">
            <w:pPr>
              <w:spacing w:after="0" w:line="240" w:lineRule="auto"/>
            </w:pPr>
            <w:r>
              <w:t>levene_p</w:t>
            </w:r>
          </w:p>
        </w:tc>
      </w:tr>
      <w:tr w14:paraId="1B6F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Borders>
              <w:left w:val="nil"/>
              <w:bottom w:val="single" w:color="000000" w:sz="10" w:space="0"/>
              <w:right w:val="nil"/>
            </w:tcBorders>
          </w:tcPr>
          <w:p w14:paraId="67325674">
            <w:pPr>
              <w:spacing w:after="0" w:line="240" w:lineRule="auto"/>
            </w:pPr>
            <w:r>
              <w:t>.039</w:t>
            </w:r>
          </w:p>
        </w:tc>
        <w:tc>
          <w:tcPr>
            <w:tcW w:w="2125" w:type="dxa"/>
            <w:tcBorders>
              <w:left w:val="nil"/>
              <w:bottom w:val="single" w:color="000000" w:sz="10" w:space="0"/>
              <w:right w:val="nil"/>
            </w:tcBorders>
          </w:tcPr>
          <w:p w14:paraId="1862EE00">
            <w:pPr>
              <w:spacing w:after="0" w:line="240" w:lineRule="auto"/>
            </w:pPr>
            <w:r>
              <w:t>1</w:t>
            </w:r>
          </w:p>
        </w:tc>
        <w:tc>
          <w:tcPr>
            <w:tcW w:w="2125" w:type="dxa"/>
            <w:tcBorders>
              <w:left w:val="nil"/>
              <w:bottom w:val="single" w:color="000000" w:sz="10" w:space="0"/>
              <w:right w:val="nil"/>
            </w:tcBorders>
          </w:tcPr>
          <w:p w14:paraId="3C9659AA">
            <w:pPr>
              <w:spacing w:after="0" w:line="240" w:lineRule="auto"/>
            </w:pPr>
            <w:r>
              <w:t>58</w:t>
            </w:r>
          </w:p>
        </w:tc>
        <w:tc>
          <w:tcPr>
            <w:tcW w:w="2137" w:type="dxa"/>
            <w:tcBorders>
              <w:left w:val="nil"/>
              <w:bottom w:val="single" w:color="000000" w:sz="10" w:space="0"/>
              <w:right w:val="nil"/>
            </w:tcBorders>
          </w:tcPr>
          <w:p w14:paraId="05F220C5">
            <w:pPr>
              <w:spacing w:after="0" w:line="240" w:lineRule="auto"/>
            </w:pPr>
            <w:r>
              <w:t>.844</w:t>
            </w:r>
          </w:p>
        </w:tc>
      </w:tr>
    </w:tbl>
    <w:p w14:paraId="29383378">
      <w:pPr>
        <w:pStyle w:val="15"/>
      </w:pPr>
    </w:p>
    <w:p w14:paraId="30AB0EBC">
      <w:pPr>
        <w:pStyle w:val="15"/>
      </w:pPr>
      <w:r>
        <w:t>检验统计（independent_t）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657"/>
        <w:gridCol w:w="756"/>
        <w:gridCol w:w="699"/>
        <w:gridCol w:w="1552"/>
        <w:gridCol w:w="884"/>
        <w:gridCol w:w="908"/>
        <w:gridCol w:w="972"/>
        <w:gridCol w:w="965"/>
      </w:tblGrid>
      <w:tr w14:paraId="0176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9" w:type="dxa"/>
            <w:tcBorders>
              <w:top w:val="single" w:color="000000" w:sz="10" w:space="0"/>
              <w:left w:val="nil"/>
              <w:bottom w:val="single" w:color="000000" w:sz="6" w:space="0"/>
              <w:right w:val="nil"/>
            </w:tcBorders>
          </w:tcPr>
          <w:p w14:paraId="5BE94A42">
            <w:pPr>
              <w:spacing w:after="0" w:line="240" w:lineRule="auto"/>
            </w:pPr>
            <w:r>
              <w:t>assumption</w:t>
            </w:r>
          </w:p>
        </w:tc>
        <w:tc>
          <w:tcPr>
            <w:tcW w:w="657" w:type="dxa"/>
            <w:tcBorders>
              <w:top w:val="single" w:color="000000" w:sz="10" w:space="0"/>
              <w:left w:val="nil"/>
              <w:bottom w:val="single" w:color="000000" w:sz="6" w:space="0"/>
              <w:right w:val="nil"/>
            </w:tcBorders>
          </w:tcPr>
          <w:p w14:paraId="3C7B01F5">
            <w:pPr>
              <w:spacing w:after="0" w:line="240" w:lineRule="auto"/>
            </w:pPr>
            <w:r>
              <w:t>t</w:t>
            </w:r>
          </w:p>
        </w:tc>
        <w:tc>
          <w:tcPr>
            <w:tcW w:w="756" w:type="dxa"/>
            <w:tcBorders>
              <w:top w:val="single" w:color="000000" w:sz="10" w:space="0"/>
              <w:left w:val="nil"/>
              <w:bottom w:val="single" w:color="000000" w:sz="6" w:space="0"/>
              <w:right w:val="nil"/>
            </w:tcBorders>
          </w:tcPr>
          <w:p w14:paraId="423B4CA2">
            <w:pPr>
              <w:spacing w:after="0" w:line="240" w:lineRule="auto"/>
            </w:pPr>
            <w:r>
              <w:t>df</w:t>
            </w:r>
          </w:p>
        </w:tc>
        <w:tc>
          <w:tcPr>
            <w:tcW w:w="699" w:type="dxa"/>
            <w:tcBorders>
              <w:top w:val="single" w:color="000000" w:sz="10" w:space="0"/>
              <w:left w:val="nil"/>
              <w:bottom w:val="single" w:color="000000" w:sz="6" w:space="0"/>
              <w:right w:val="nil"/>
            </w:tcBorders>
          </w:tcPr>
          <w:p w14:paraId="37C06D83">
            <w:pPr>
              <w:spacing w:after="0" w:line="240" w:lineRule="auto"/>
            </w:pPr>
            <w:r>
              <w:t>p</w:t>
            </w:r>
          </w:p>
        </w:tc>
        <w:tc>
          <w:tcPr>
            <w:tcW w:w="1552" w:type="dxa"/>
            <w:tcBorders>
              <w:top w:val="single" w:color="000000" w:sz="10" w:space="0"/>
              <w:left w:val="nil"/>
              <w:bottom w:val="single" w:color="000000" w:sz="6" w:space="0"/>
              <w:right w:val="nil"/>
            </w:tcBorders>
          </w:tcPr>
          <w:p w14:paraId="2217E1CC">
            <w:pPr>
              <w:spacing w:after="0" w:line="240" w:lineRule="auto"/>
            </w:pPr>
            <w:r>
              <w:t>mean_difference</w:t>
            </w:r>
          </w:p>
        </w:tc>
        <w:tc>
          <w:tcPr>
            <w:tcW w:w="884" w:type="dxa"/>
            <w:tcBorders>
              <w:top w:val="single" w:color="000000" w:sz="10" w:space="0"/>
              <w:left w:val="nil"/>
              <w:bottom w:val="single" w:color="000000" w:sz="6" w:space="0"/>
              <w:right w:val="nil"/>
            </w:tcBorders>
          </w:tcPr>
          <w:p w14:paraId="07F4C62E">
            <w:pPr>
              <w:spacing w:after="0" w:line="240" w:lineRule="auto"/>
            </w:pPr>
            <w:r>
              <w:t>ci_lower</w:t>
            </w:r>
          </w:p>
        </w:tc>
        <w:tc>
          <w:tcPr>
            <w:tcW w:w="908" w:type="dxa"/>
            <w:tcBorders>
              <w:top w:val="single" w:color="000000" w:sz="10" w:space="0"/>
              <w:left w:val="nil"/>
              <w:bottom w:val="single" w:color="000000" w:sz="6" w:space="0"/>
              <w:right w:val="nil"/>
            </w:tcBorders>
          </w:tcPr>
          <w:p w14:paraId="5B6ABCDD">
            <w:pPr>
              <w:spacing w:after="0" w:line="240" w:lineRule="auto"/>
            </w:pPr>
            <w:r>
              <w:t>ci_upper</w:t>
            </w:r>
          </w:p>
        </w:tc>
        <w:tc>
          <w:tcPr>
            <w:tcW w:w="972" w:type="dxa"/>
            <w:tcBorders>
              <w:top w:val="single" w:color="000000" w:sz="10" w:space="0"/>
              <w:left w:val="nil"/>
              <w:bottom w:val="single" w:color="000000" w:sz="6" w:space="0"/>
              <w:right w:val="nil"/>
            </w:tcBorders>
          </w:tcPr>
          <w:p w14:paraId="71D8AB70">
            <w:pPr>
              <w:spacing w:after="0" w:line="240" w:lineRule="auto"/>
            </w:pPr>
            <w:r>
              <w:t>cohens_d</w:t>
            </w:r>
          </w:p>
        </w:tc>
        <w:tc>
          <w:tcPr>
            <w:tcW w:w="965" w:type="dxa"/>
            <w:tcBorders>
              <w:top w:val="single" w:color="000000" w:sz="10" w:space="0"/>
              <w:left w:val="nil"/>
              <w:bottom w:val="single" w:color="000000" w:sz="6" w:space="0"/>
              <w:right w:val="nil"/>
            </w:tcBorders>
          </w:tcPr>
          <w:p w14:paraId="1FC39D86">
            <w:pPr>
              <w:spacing w:after="0" w:line="240" w:lineRule="auto"/>
            </w:pPr>
            <w:r>
              <w:t>hedges_g</w:t>
            </w:r>
          </w:p>
        </w:tc>
      </w:tr>
      <w:tr w14:paraId="430E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nil"/>
              <w:left w:val="nil"/>
              <w:bottom w:val="nil"/>
              <w:right w:val="nil"/>
            </w:tcBorders>
          </w:tcPr>
          <w:p w14:paraId="0687859C">
            <w:pPr>
              <w:spacing w:after="0" w:line="240" w:lineRule="auto"/>
            </w:pPr>
            <w:r>
              <w:t>假定方差相等(合并t)</w:t>
            </w:r>
          </w:p>
        </w:tc>
        <w:tc>
          <w:tcPr>
            <w:tcW w:w="657" w:type="dxa"/>
            <w:tcBorders>
              <w:top w:val="nil"/>
              <w:left w:val="nil"/>
              <w:bottom w:val="nil"/>
              <w:right w:val="nil"/>
            </w:tcBorders>
          </w:tcPr>
          <w:p w14:paraId="0B2F99E7">
            <w:pPr>
              <w:spacing w:after="0" w:line="240" w:lineRule="auto"/>
            </w:pPr>
            <w:r>
              <w:t>4.286</w:t>
            </w:r>
          </w:p>
        </w:tc>
        <w:tc>
          <w:tcPr>
            <w:tcW w:w="756" w:type="dxa"/>
            <w:tcBorders>
              <w:top w:val="nil"/>
              <w:left w:val="nil"/>
              <w:bottom w:val="nil"/>
              <w:right w:val="nil"/>
            </w:tcBorders>
          </w:tcPr>
          <w:p w14:paraId="48BFCE0E">
            <w:pPr>
              <w:spacing w:after="0" w:line="240" w:lineRule="auto"/>
            </w:pPr>
            <w:r>
              <w:t>58</w:t>
            </w:r>
          </w:p>
        </w:tc>
        <w:tc>
          <w:tcPr>
            <w:tcW w:w="699" w:type="dxa"/>
            <w:tcBorders>
              <w:top w:val="nil"/>
              <w:left w:val="nil"/>
              <w:bottom w:val="nil"/>
              <w:right w:val="nil"/>
            </w:tcBorders>
          </w:tcPr>
          <w:p w14:paraId="4BB3D072">
            <w:pPr>
              <w:spacing w:after="0" w:line="240" w:lineRule="auto"/>
            </w:pPr>
            <w:r>
              <w:t>&lt; .001</w:t>
            </w:r>
          </w:p>
        </w:tc>
        <w:tc>
          <w:tcPr>
            <w:tcW w:w="1552" w:type="dxa"/>
            <w:tcBorders>
              <w:top w:val="nil"/>
              <w:left w:val="nil"/>
              <w:bottom w:val="nil"/>
              <w:right w:val="nil"/>
            </w:tcBorders>
          </w:tcPr>
          <w:p w14:paraId="28E8B396">
            <w:pPr>
              <w:spacing w:after="0" w:line="240" w:lineRule="auto"/>
            </w:pPr>
            <w:r>
              <w:t>7.880</w:t>
            </w:r>
          </w:p>
        </w:tc>
        <w:tc>
          <w:tcPr>
            <w:tcW w:w="884" w:type="dxa"/>
            <w:tcBorders>
              <w:top w:val="nil"/>
              <w:left w:val="nil"/>
              <w:bottom w:val="nil"/>
              <w:right w:val="nil"/>
            </w:tcBorders>
          </w:tcPr>
          <w:p w14:paraId="1869C8E9">
            <w:pPr>
              <w:spacing w:after="0" w:line="240" w:lineRule="auto"/>
            </w:pPr>
            <w:r>
              <w:t>4.200</w:t>
            </w:r>
          </w:p>
        </w:tc>
        <w:tc>
          <w:tcPr>
            <w:tcW w:w="908" w:type="dxa"/>
            <w:tcBorders>
              <w:top w:val="nil"/>
              <w:left w:val="nil"/>
              <w:bottom w:val="nil"/>
              <w:right w:val="nil"/>
            </w:tcBorders>
          </w:tcPr>
          <w:p w14:paraId="71F4F08D">
            <w:pPr>
              <w:spacing w:after="0" w:line="240" w:lineRule="auto"/>
            </w:pPr>
            <w:r>
              <w:t>11.560</w:t>
            </w:r>
          </w:p>
        </w:tc>
        <w:tc>
          <w:tcPr>
            <w:tcW w:w="972" w:type="dxa"/>
            <w:tcBorders>
              <w:top w:val="nil"/>
              <w:left w:val="nil"/>
              <w:bottom w:val="nil"/>
              <w:right w:val="nil"/>
            </w:tcBorders>
          </w:tcPr>
          <w:p w14:paraId="3D234DEC">
            <w:pPr>
              <w:spacing w:after="0" w:line="240" w:lineRule="auto"/>
            </w:pPr>
            <w:r>
              <w:t>1.107</w:t>
            </w:r>
          </w:p>
        </w:tc>
        <w:tc>
          <w:tcPr>
            <w:tcW w:w="965" w:type="dxa"/>
            <w:tcBorders>
              <w:top w:val="nil"/>
              <w:left w:val="nil"/>
              <w:bottom w:val="nil"/>
              <w:right w:val="nil"/>
            </w:tcBorders>
          </w:tcPr>
          <w:p w14:paraId="591CC72D">
            <w:pPr>
              <w:spacing w:after="0" w:line="240" w:lineRule="auto"/>
            </w:pPr>
            <w:r>
              <w:t>1.092</w:t>
            </w:r>
          </w:p>
        </w:tc>
      </w:tr>
      <w:tr w14:paraId="666C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left w:val="nil"/>
              <w:bottom w:val="single" w:color="000000" w:sz="10" w:space="0"/>
              <w:right w:val="nil"/>
            </w:tcBorders>
          </w:tcPr>
          <w:p w14:paraId="717610E8">
            <w:pPr>
              <w:spacing w:after="0" w:line="240" w:lineRule="auto"/>
            </w:pPr>
            <w:r>
              <w:t>不假定方差相等(Welch)</w:t>
            </w:r>
          </w:p>
        </w:tc>
        <w:tc>
          <w:tcPr>
            <w:tcW w:w="657" w:type="dxa"/>
            <w:tcBorders>
              <w:left w:val="nil"/>
              <w:bottom w:val="single" w:color="000000" w:sz="10" w:space="0"/>
              <w:right w:val="nil"/>
            </w:tcBorders>
          </w:tcPr>
          <w:p w14:paraId="6FFCFC6E">
            <w:pPr>
              <w:spacing w:after="0" w:line="240" w:lineRule="auto"/>
            </w:pPr>
            <w:r>
              <w:t>4.286</w:t>
            </w:r>
          </w:p>
        </w:tc>
        <w:tc>
          <w:tcPr>
            <w:tcW w:w="756" w:type="dxa"/>
            <w:tcBorders>
              <w:left w:val="nil"/>
              <w:bottom w:val="single" w:color="000000" w:sz="10" w:space="0"/>
              <w:right w:val="nil"/>
            </w:tcBorders>
          </w:tcPr>
          <w:p w14:paraId="6EEF7E54">
            <w:pPr>
              <w:spacing w:after="0" w:line="240" w:lineRule="auto"/>
            </w:pPr>
            <w:r>
              <w:t>57.927</w:t>
            </w:r>
          </w:p>
        </w:tc>
        <w:tc>
          <w:tcPr>
            <w:tcW w:w="699" w:type="dxa"/>
            <w:tcBorders>
              <w:left w:val="nil"/>
              <w:bottom w:val="single" w:color="000000" w:sz="10" w:space="0"/>
              <w:right w:val="nil"/>
            </w:tcBorders>
          </w:tcPr>
          <w:p w14:paraId="7C69C43A">
            <w:pPr>
              <w:spacing w:after="0" w:line="240" w:lineRule="auto"/>
            </w:pPr>
            <w:r>
              <w:t>&lt; .001</w:t>
            </w:r>
          </w:p>
        </w:tc>
        <w:tc>
          <w:tcPr>
            <w:tcW w:w="1552" w:type="dxa"/>
            <w:tcBorders>
              <w:left w:val="nil"/>
              <w:bottom w:val="single" w:color="000000" w:sz="10" w:space="0"/>
              <w:right w:val="nil"/>
            </w:tcBorders>
          </w:tcPr>
          <w:p w14:paraId="043C2B09">
            <w:pPr>
              <w:spacing w:after="0" w:line="240" w:lineRule="auto"/>
            </w:pPr>
            <w:r>
              <w:t>7.880</w:t>
            </w:r>
          </w:p>
        </w:tc>
        <w:tc>
          <w:tcPr>
            <w:tcW w:w="884" w:type="dxa"/>
            <w:tcBorders>
              <w:left w:val="nil"/>
              <w:bottom w:val="single" w:color="000000" w:sz="10" w:space="0"/>
              <w:right w:val="nil"/>
            </w:tcBorders>
          </w:tcPr>
          <w:p w14:paraId="6095AFC4">
            <w:pPr>
              <w:spacing w:after="0" w:line="240" w:lineRule="auto"/>
            </w:pPr>
            <w:r>
              <w:t>4.200</w:t>
            </w:r>
          </w:p>
        </w:tc>
        <w:tc>
          <w:tcPr>
            <w:tcW w:w="908" w:type="dxa"/>
            <w:tcBorders>
              <w:left w:val="nil"/>
              <w:bottom w:val="single" w:color="000000" w:sz="10" w:space="0"/>
              <w:right w:val="nil"/>
            </w:tcBorders>
          </w:tcPr>
          <w:p w14:paraId="5D50AE3B">
            <w:pPr>
              <w:spacing w:after="0" w:line="240" w:lineRule="auto"/>
            </w:pPr>
            <w:r>
              <w:t>11.560</w:t>
            </w:r>
          </w:p>
        </w:tc>
        <w:tc>
          <w:tcPr>
            <w:tcW w:w="972" w:type="dxa"/>
            <w:tcBorders>
              <w:left w:val="nil"/>
              <w:bottom w:val="single" w:color="000000" w:sz="10" w:space="0"/>
              <w:right w:val="nil"/>
            </w:tcBorders>
          </w:tcPr>
          <w:p w14:paraId="15FE6762">
            <w:pPr>
              <w:spacing w:after="0" w:line="240" w:lineRule="auto"/>
            </w:pPr>
            <w:r>
              <w:t>1.10</w:t>
            </w:r>
            <w:bookmarkStart w:id="0" w:name="_GoBack"/>
            <w:bookmarkEnd w:id="0"/>
            <w:r>
              <w:t>7</w:t>
            </w:r>
          </w:p>
        </w:tc>
        <w:tc>
          <w:tcPr>
            <w:tcW w:w="965" w:type="dxa"/>
            <w:tcBorders>
              <w:left w:val="nil"/>
              <w:bottom w:val="single" w:color="000000" w:sz="10" w:space="0"/>
              <w:right w:val="nil"/>
            </w:tcBorders>
          </w:tcPr>
          <w:p w14:paraId="6CA8B99C">
            <w:pPr>
              <w:spacing w:after="0" w:line="240" w:lineRule="auto"/>
            </w:pPr>
            <w:r>
              <w:t>1.092</w:t>
            </w:r>
          </w:p>
        </w:tc>
      </w:tr>
    </w:tbl>
    <w:p w14:paraId="04019A51">
      <w:pPr>
        <w:spacing w:beforeLines="0" w:afterLines="0" w:line="400" w:lineRule="atLeast"/>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SPSS</w:t>
      </w:r>
    </w:p>
    <w:p w14:paraId="3CBA5ABC">
      <w:r>
        <w:drawing>
          <wp:inline distT="0" distB="0" distL="114300" distR="114300">
            <wp:extent cx="5267960" cy="2260600"/>
            <wp:effectExtent l="0" t="0" r="5080" b="1016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7"/>
                    <a:stretch>
                      <a:fillRect/>
                    </a:stretch>
                  </pic:blipFill>
                  <pic:spPr>
                    <a:xfrm>
                      <a:off x="0" y="0"/>
                      <a:ext cx="5267960" cy="2260600"/>
                    </a:xfrm>
                    <a:prstGeom prst="rect">
                      <a:avLst/>
                    </a:prstGeom>
                    <a:noFill/>
                    <a:ln>
                      <a:noFill/>
                    </a:ln>
                  </pic:spPr>
                </pic:pic>
              </a:graphicData>
            </a:graphic>
          </wp:inline>
        </w:drawing>
      </w:r>
    </w:p>
    <w:p w14:paraId="371A3184">
      <w:pPr>
        <w:rPr>
          <w:rFonts w:hint="eastAsia"/>
          <w:color w:val="FF0000"/>
          <w:lang w:val="en-US" w:eastAsia="zh-CN"/>
        </w:rPr>
      </w:pPr>
      <w:r>
        <w:rPr>
          <w:rFonts w:hint="eastAsia"/>
          <w:color w:val="FF0000"/>
          <w:lang w:val="en-US" w:eastAsia="zh-CN"/>
        </w:rPr>
        <w:t>结论：一致</w:t>
      </w:r>
    </w:p>
    <w:p w14:paraId="01805C3A">
      <w:pPr>
        <w:rPr>
          <w:rFonts w:hint="eastAsia"/>
          <w:sz w:val="28"/>
          <w:szCs w:val="28"/>
          <w:lang w:val="en-US" w:eastAsia="zh-CN"/>
        </w:rPr>
      </w:pPr>
      <w:r>
        <w:rPr>
          <w:rFonts w:hint="eastAsia"/>
          <w:sz w:val="28"/>
          <w:szCs w:val="28"/>
          <w:lang w:val="en-US" w:eastAsia="zh-CN"/>
        </w:rPr>
        <w:t>五 配对样本T检验</w:t>
      </w:r>
    </w:p>
    <w:p w14:paraId="082E7820">
      <w:pPr>
        <w:rPr>
          <w:rFonts w:hint="eastAsia"/>
          <w:sz w:val="28"/>
          <w:szCs w:val="28"/>
          <w:lang w:val="en-US" w:eastAsia="zh-CN"/>
        </w:rPr>
      </w:pPr>
      <w:r>
        <w:rPr>
          <w:rFonts w:hint="eastAsia"/>
          <w:sz w:val="28"/>
          <w:szCs w:val="28"/>
          <w:lang w:val="en-US" w:eastAsia="zh-CN"/>
        </w:rPr>
        <w:t>Psychostat</w:t>
      </w:r>
    </w:p>
    <w:p w14:paraId="3B3C51FD">
      <w:pPr>
        <w:pStyle w:val="15"/>
      </w:pPr>
      <w:r>
        <w:t>表5 检验统计（paired_t）</w:t>
      </w:r>
    </w:p>
    <w:tbl>
      <w:tblPr>
        <w:tblStyle w:val="33"/>
        <w:tblW w:w="93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0"/>
        <w:gridCol w:w="1024"/>
        <w:gridCol w:w="863"/>
        <w:gridCol w:w="859"/>
        <w:gridCol w:w="1011"/>
        <w:gridCol w:w="734"/>
        <w:gridCol w:w="995"/>
        <w:gridCol w:w="916"/>
        <w:gridCol w:w="898"/>
        <w:gridCol w:w="859"/>
      </w:tblGrid>
      <w:tr w14:paraId="397B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83" w:type="dxa"/>
            <w:tcBorders>
              <w:top w:val="single" w:color="000000" w:sz="10" w:space="0"/>
              <w:left w:val="nil"/>
              <w:bottom w:val="single" w:color="000000" w:sz="6" w:space="0"/>
              <w:right w:val="nil"/>
            </w:tcBorders>
            <w:vAlign w:val="center"/>
          </w:tcPr>
          <w:p w14:paraId="1C804ADE">
            <w:pPr>
              <w:snapToGrid w:val="0"/>
              <w:spacing w:after="0" w:line="240" w:lineRule="auto"/>
              <w:ind w:left="0" w:leftChars="0" w:right="0" w:rightChars="0" w:firstLine="0" w:firstLineChars="0"/>
              <w:jc w:val="center"/>
              <w:rPr>
                <w:b/>
              </w:rPr>
            </w:pPr>
            <w:r>
              <w:rPr>
                <w:b/>
              </w:rPr>
              <w:t>difference_direction</w:t>
            </w:r>
          </w:p>
        </w:tc>
        <w:tc>
          <w:tcPr>
            <w:tcW w:w="1045" w:type="dxa"/>
            <w:tcBorders>
              <w:top w:val="single" w:color="000000" w:sz="10" w:space="0"/>
              <w:left w:val="nil"/>
              <w:bottom w:val="single" w:color="000000" w:sz="6" w:space="0"/>
              <w:right w:val="nil"/>
            </w:tcBorders>
            <w:vAlign w:val="center"/>
          </w:tcPr>
          <w:p w14:paraId="01A44CC9">
            <w:pPr>
              <w:snapToGrid w:val="0"/>
              <w:spacing w:after="0" w:line="240" w:lineRule="auto"/>
              <w:ind w:left="0" w:leftChars="0" w:right="0" w:rightChars="0" w:firstLine="0" w:firstLineChars="0"/>
              <w:jc w:val="center"/>
              <w:rPr>
                <w:b/>
              </w:rPr>
            </w:pPr>
            <w:r>
              <w:rPr>
                <w:b/>
              </w:rPr>
              <w:t>mean_difference</w:t>
            </w:r>
          </w:p>
        </w:tc>
        <w:tc>
          <w:tcPr>
            <w:tcW w:w="973" w:type="dxa"/>
            <w:tcBorders>
              <w:top w:val="single" w:color="000000" w:sz="10" w:space="0"/>
              <w:left w:val="nil"/>
              <w:bottom w:val="single" w:color="000000" w:sz="6" w:space="0"/>
              <w:right w:val="nil"/>
            </w:tcBorders>
            <w:vAlign w:val="center"/>
          </w:tcPr>
          <w:p w14:paraId="1E58C757">
            <w:pPr>
              <w:snapToGrid w:val="0"/>
              <w:spacing w:after="0" w:line="240" w:lineRule="auto"/>
              <w:ind w:left="0" w:leftChars="0" w:right="0" w:rightChars="0" w:firstLine="0" w:firstLineChars="0"/>
              <w:jc w:val="center"/>
              <w:rPr>
                <w:b/>
              </w:rPr>
            </w:pPr>
            <w:r>
              <w:rPr>
                <w:b/>
              </w:rPr>
              <w:t>sd_difference</w:t>
            </w:r>
          </w:p>
        </w:tc>
        <w:tc>
          <w:tcPr>
            <w:tcW w:w="973" w:type="dxa"/>
            <w:tcBorders>
              <w:top w:val="single" w:color="000000" w:sz="10" w:space="0"/>
              <w:left w:val="nil"/>
              <w:bottom w:val="single" w:color="000000" w:sz="6" w:space="0"/>
              <w:right w:val="nil"/>
            </w:tcBorders>
            <w:vAlign w:val="center"/>
          </w:tcPr>
          <w:p w14:paraId="53AB24FB">
            <w:pPr>
              <w:snapToGrid w:val="0"/>
              <w:spacing w:after="0" w:line="240" w:lineRule="auto"/>
              <w:ind w:left="0" w:leftChars="0" w:right="0" w:rightChars="0" w:firstLine="0" w:firstLineChars="0"/>
              <w:jc w:val="center"/>
              <w:rPr>
                <w:b/>
              </w:rPr>
            </w:pPr>
            <w:r>
              <w:rPr>
                <w:b/>
              </w:rPr>
              <w:t>se_difference</w:t>
            </w:r>
          </w:p>
        </w:tc>
        <w:tc>
          <w:tcPr>
            <w:tcW w:w="879" w:type="dxa"/>
            <w:tcBorders>
              <w:top w:val="single" w:color="000000" w:sz="10" w:space="0"/>
              <w:left w:val="nil"/>
              <w:bottom w:val="single" w:color="000000" w:sz="6" w:space="0"/>
              <w:right w:val="nil"/>
            </w:tcBorders>
            <w:vAlign w:val="center"/>
          </w:tcPr>
          <w:p w14:paraId="1081C445">
            <w:pPr>
              <w:snapToGrid w:val="0"/>
              <w:spacing w:after="0" w:line="240" w:lineRule="auto"/>
              <w:ind w:left="0" w:leftChars="0" w:right="0" w:rightChars="0" w:firstLine="0" w:firstLineChars="0"/>
              <w:jc w:val="center"/>
              <w:rPr>
                <w:b/>
              </w:rPr>
            </w:pPr>
            <w:r>
              <w:rPr>
                <w:b/>
              </w:rPr>
              <w:t>t</w:t>
            </w:r>
          </w:p>
        </w:tc>
        <w:tc>
          <w:tcPr>
            <w:tcW w:w="548" w:type="dxa"/>
            <w:tcBorders>
              <w:top w:val="single" w:color="000000" w:sz="10" w:space="0"/>
              <w:left w:val="nil"/>
              <w:bottom w:val="single" w:color="000000" w:sz="6" w:space="0"/>
              <w:right w:val="nil"/>
            </w:tcBorders>
            <w:vAlign w:val="center"/>
          </w:tcPr>
          <w:p w14:paraId="08FFF7D4">
            <w:pPr>
              <w:snapToGrid w:val="0"/>
              <w:spacing w:after="0" w:line="240" w:lineRule="auto"/>
              <w:ind w:left="0" w:leftChars="0" w:right="0" w:rightChars="0" w:firstLine="0" w:firstLineChars="0"/>
              <w:jc w:val="center"/>
              <w:rPr>
                <w:b/>
              </w:rPr>
            </w:pPr>
            <w:r>
              <w:rPr>
                <w:b/>
              </w:rPr>
              <w:t>df</w:t>
            </w:r>
          </w:p>
        </w:tc>
        <w:tc>
          <w:tcPr>
            <w:tcW w:w="860" w:type="dxa"/>
            <w:tcBorders>
              <w:top w:val="single" w:color="000000" w:sz="10" w:space="0"/>
              <w:left w:val="nil"/>
              <w:bottom w:val="single" w:color="000000" w:sz="6" w:space="0"/>
              <w:right w:val="nil"/>
            </w:tcBorders>
            <w:vAlign w:val="center"/>
          </w:tcPr>
          <w:p w14:paraId="7A0EFEE0">
            <w:pPr>
              <w:snapToGrid w:val="0"/>
              <w:spacing w:after="0" w:line="240" w:lineRule="auto"/>
              <w:ind w:left="0" w:leftChars="0" w:right="0" w:rightChars="0" w:firstLine="0" w:firstLineChars="0"/>
              <w:jc w:val="center"/>
              <w:rPr>
                <w:b/>
              </w:rPr>
            </w:pPr>
            <w:r>
              <w:rPr>
                <w:b/>
              </w:rPr>
              <w:t>p</w:t>
            </w:r>
          </w:p>
        </w:tc>
        <w:tc>
          <w:tcPr>
            <w:tcW w:w="0" w:type="auto"/>
            <w:tcBorders>
              <w:top w:val="single" w:color="000000" w:sz="10" w:space="0"/>
              <w:left w:val="nil"/>
              <w:bottom w:val="single" w:color="000000" w:sz="6" w:space="0"/>
              <w:right w:val="nil"/>
            </w:tcBorders>
            <w:vAlign w:val="center"/>
          </w:tcPr>
          <w:p w14:paraId="7A937A3A">
            <w:pPr>
              <w:snapToGrid w:val="0"/>
              <w:spacing w:after="0" w:line="240" w:lineRule="auto"/>
              <w:ind w:left="0" w:leftChars="0" w:right="0" w:rightChars="0" w:firstLine="0" w:firstLineChars="0"/>
              <w:jc w:val="center"/>
              <w:rPr>
                <w:b/>
              </w:rPr>
            </w:pPr>
            <w:r>
              <w:rPr>
                <w:b/>
              </w:rPr>
              <w:t>ci_lower</w:t>
            </w:r>
          </w:p>
        </w:tc>
        <w:tc>
          <w:tcPr>
            <w:tcW w:w="0" w:type="auto"/>
            <w:tcBorders>
              <w:top w:val="single" w:color="000000" w:sz="10" w:space="0"/>
              <w:left w:val="nil"/>
              <w:bottom w:val="single" w:color="000000" w:sz="6" w:space="0"/>
              <w:right w:val="nil"/>
            </w:tcBorders>
            <w:vAlign w:val="center"/>
          </w:tcPr>
          <w:p w14:paraId="53292B57">
            <w:pPr>
              <w:snapToGrid w:val="0"/>
              <w:spacing w:after="0" w:line="240" w:lineRule="auto"/>
              <w:ind w:left="0" w:leftChars="0" w:right="0" w:rightChars="0" w:firstLine="0" w:firstLineChars="0"/>
              <w:jc w:val="center"/>
              <w:rPr>
                <w:b/>
              </w:rPr>
            </w:pPr>
            <w:r>
              <w:rPr>
                <w:b/>
              </w:rPr>
              <w:t>ci_upper</w:t>
            </w:r>
          </w:p>
        </w:tc>
        <w:tc>
          <w:tcPr>
            <w:tcW w:w="879" w:type="dxa"/>
            <w:tcBorders>
              <w:top w:val="single" w:color="000000" w:sz="10" w:space="0"/>
              <w:left w:val="nil"/>
              <w:bottom w:val="single" w:color="000000" w:sz="6" w:space="0"/>
              <w:right w:val="nil"/>
            </w:tcBorders>
            <w:vAlign w:val="center"/>
          </w:tcPr>
          <w:p w14:paraId="77E7F7B1">
            <w:pPr>
              <w:snapToGrid w:val="0"/>
              <w:spacing w:after="0" w:line="240" w:lineRule="auto"/>
              <w:ind w:left="0" w:leftChars="0" w:right="0" w:rightChars="0" w:firstLine="0" w:firstLineChars="0"/>
              <w:jc w:val="center"/>
              <w:rPr>
                <w:b/>
              </w:rPr>
            </w:pPr>
            <w:r>
              <w:rPr>
                <w:b/>
              </w:rPr>
              <w:t>cohens_d</w:t>
            </w:r>
          </w:p>
        </w:tc>
      </w:tr>
      <w:tr w14:paraId="434E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83" w:type="dxa"/>
            <w:tcBorders>
              <w:left w:val="nil"/>
              <w:bottom w:val="single" w:color="000000" w:sz="10" w:space="0"/>
              <w:right w:val="nil"/>
            </w:tcBorders>
            <w:vAlign w:val="center"/>
          </w:tcPr>
          <w:p w14:paraId="6A5867E2">
            <w:pPr>
              <w:snapToGrid w:val="0"/>
              <w:spacing w:after="0" w:line="240" w:lineRule="auto"/>
              <w:ind w:left="0" w:leftChars="0" w:right="0" w:rightChars="0" w:firstLine="0" w:firstLineChars="0"/>
              <w:jc w:val="center"/>
            </w:pPr>
            <w:r>
              <w:t>后−前</w:t>
            </w:r>
          </w:p>
        </w:tc>
        <w:tc>
          <w:tcPr>
            <w:tcW w:w="1045" w:type="dxa"/>
            <w:tcBorders>
              <w:left w:val="nil"/>
              <w:bottom w:val="single" w:color="000000" w:sz="10" w:space="0"/>
              <w:right w:val="nil"/>
            </w:tcBorders>
            <w:vAlign w:val="center"/>
          </w:tcPr>
          <w:p w14:paraId="4DD59E84">
            <w:pPr>
              <w:snapToGrid w:val="0"/>
              <w:spacing w:after="0" w:line="240" w:lineRule="auto"/>
              <w:ind w:left="0" w:leftChars="0" w:right="0" w:rightChars="0" w:firstLine="0" w:firstLineChars="0"/>
              <w:jc w:val="center"/>
            </w:pPr>
            <w:r>
              <w:t>-7.637</w:t>
            </w:r>
          </w:p>
        </w:tc>
        <w:tc>
          <w:tcPr>
            <w:tcW w:w="973" w:type="dxa"/>
            <w:tcBorders>
              <w:left w:val="nil"/>
              <w:bottom w:val="single" w:color="000000" w:sz="10" w:space="0"/>
              <w:right w:val="nil"/>
            </w:tcBorders>
            <w:vAlign w:val="center"/>
          </w:tcPr>
          <w:p w14:paraId="458AE8ED">
            <w:pPr>
              <w:snapToGrid w:val="0"/>
              <w:spacing w:after="0" w:line="240" w:lineRule="auto"/>
              <w:ind w:left="0" w:leftChars="0" w:right="0" w:rightChars="0" w:firstLine="0" w:firstLineChars="0"/>
              <w:jc w:val="center"/>
            </w:pPr>
            <w:r>
              <w:t>6.355</w:t>
            </w:r>
          </w:p>
        </w:tc>
        <w:tc>
          <w:tcPr>
            <w:tcW w:w="973" w:type="dxa"/>
            <w:tcBorders>
              <w:left w:val="nil"/>
              <w:bottom w:val="single" w:color="000000" w:sz="10" w:space="0"/>
              <w:right w:val="nil"/>
            </w:tcBorders>
            <w:vAlign w:val="center"/>
          </w:tcPr>
          <w:p w14:paraId="44C1DEF7">
            <w:pPr>
              <w:snapToGrid w:val="0"/>
              <w:spacing w:after="0" w:line="240" w:lineRule="auto"/>
              <w:ind w:left="0" w:leftChars="0" w:right="0" w:rightChars="0" w:firstLine="0" w:firstLineChars="0"/>
              <w:jc w:val="center"/>
            </w:pPr>
            <w:r>
              <w:t>1.074</w:t>
            </w:r>
          </w:p>
        </w:tc>
        <w:tc>
          <w:tcPr>
            <w:tcW w:w="879" w:type="dxa"/>
            <w:tcBorders>
              <w:left w:val="nil"/>
              <w:bottom w:val="single" w:color="000000" w:sz="10" w:space="0"/>
              <w:right w:val="nil"/>
            </w:tcBorders>
            <w:vAlign w:val="center"/>
          </w:tcPr>
          <w:p w14:paraId="4ED9CCEC">
            <w:pPr>
              <w:snapToGrid w:val="0"/>
              <w:spacing w:after="0" w:line="240" w:lineRule="auto"/>
              <w:ind w:left="0" w:leftChars="0" w:right="0" w:rightChars="0" w:firstLine="0" w:firstLineChars="0"/>
              <w:jc w:val="center"/>
            </w:pPr>
            <w:r>
              <w:t>-7.109</w:t>
            </w:r>
          </w:p>
        </w:tc>
        <w:tc>
          <w:tcPr>
            <w:tcW w:w="548" w:type="dxa"/>
            <w:tcBorders>
              <w:left w:val="nil"/>
              <w:bottom w:val="single" w:color="000000" w:sz="10" w:space="0"/>
              <w:right w:val="nil"/>
            </w:tcBorders>
            <w:vAlign w:val="center"/>
          </w:tcPr>
          <w:p w14:paraId="752B2485">
            <w:pPr>
              <w:snapToGrid w:val="0"/>
              <w:spacing w:after="0" w:line="240" w:lineRule="auto"/>
              <w:ind w:left="0" w:leftChars="0" w:right="0" w:rightChars="0" w:firstLine="0" w:firstLineChars="0"/>
              <w:jc w:val="center"/>
            </w:pPr>
            <w:r>
              <w:t>34</w:t>
            </w:r>
          </w:p>
        </w:tc>
        <w:tc>
          <w:tcPr>
            <w:tcW w:w="860" w:type="dxa"/>
            <w:tcBorders>
              <w:left w:val="nil"/>
              <w:bottom w:val="single" w:color="000000" w:sz="10" w:space="0"/>
              <w:right w:val="nil"/>
            </w:tcBorders>
            <w:vAlign w:val="center"/>
          </w:tcPr>
          <w:p w14:paraId="62883BF3">
            <w:pPr>
              <w:snapToGrid w:val="0"/>
              <w:spacing w:after="0" w:line="240" w:lineRule="auto"/>
              <w:ind w:left="0" w:leftChars="0" w:right="0" w:rightChars="0" w:firstLine="0" w:firstLineChars="0"/>
              <w:jc w:val="center"/>
            </w:pPr>
            <w:r>
              <w:t>&lt; .001</w:t>
            </w:r>
          </w:p>
        </w:tc>
        <w:tc>
          <w:tcPr>
            <w:tcW w:w="1099" w:type="dxa"/>
            <w:tcBorders>
              <w:left w:val="nil"/>
              <w:bottom w:val="single" w:color="000000" w:sz="10" w:space="0"/>
              <w:right w:val="nil"/>
            </w:tcBorders>
            <w:vAlign w:val="center"/>
          </w:tcPr>
          <w:p w14:paraId="37A54D54">
            <w:pPr>
              <w:snapToGrid w:val="0"/>
              <w:spacing w:after="0" w:line="240" w:lineRule="auto"/>
              <w:ind w:left="0" w:leftChars="0" w:right="0" w:rightChars="0" w:firstLine="0" w:firstLineChars="0"/>
              <w:jc w:val="center"/>
            </w:pPr>
            <w:r>
              <w:t>-9.820</w:t>
            </w:r>
          </w:p>
        </w:tc>
        <w:tc>
          <w:tcPr>
            <w:tcW w:w="1077" w:type="dxa"/>
            <w:tcBorders>
              <w:left w:val="nil"/>
              <w:bottom w:val="single" w:color="000000" w:sz="10" w:space="0"/>
              <w:right w:val="nil"/>
            </w:tcBorders>
            <w:vAlign w:val="center"/>
          </w:tcPr>
          <w:p w14:paraId="1B306222">
            <w:pPr>
              <w:snapToGrid w:val="0"/>
              <w:spacing w:after="0" w:line="240" w:lineRule="auto"/>
              <w:ind w:left="0" w:leftChars="0" w:right="0" w:rightChars="0" w:firstLine="0" w:firstLineChars="0"/>
              <w:jc w:val="center"/>
            </w:pPr>
            <w:r>
              <w:t>-5.454</w:t>
            </w:r>
          </w:p>
        </w:tc>
        <w:tc>
          <w:tcPr>
            <w:tcW w:w="879" w:type="dxa"/>
            <w:tcBorders>
              <w:left w:val="nil"/>
              <w:bottom w:val="single" w:color="000000" w:sz="10" w:space="0"/>
              <w:right w:val="nil"/>
            </w:tcBorders>
            <w:vAlign w:val="center"/>
          </w:tcPr>
          <w:p w14:paraId="7472B0CD">
            <w:pPr>
              <w:snapToGrid w:val="0"/>
              <w:spacing w:after="0" w:line="240" w:lineRule="auto"/>
              <w:ind w:left="0" w:leftChars="0" w:right="0" w:rightChars="0" w:firstLine="0" w:firstLineChars="0"/>
              <w:jc w:val="center"/>
            </w:pPr>
            <w:r>
              <w:t>-1.202</w:t>
            </w:r>
          </w:p>
        </w:tc>
      </w:tr>
    </w:tbl>
    <w:p w14:paraId="34975A4E">
      <w:pPr>
        <w:rPr>
          <w:rFonts w:hint="default"/>
          <w:sz w:val="28"/>
          <w:szCs w:val="28"/>
          <w:lang w:val="en-US" w:eastAsia="zh-CN"/>
        </w:rPr>
      </w:pPr>
    </w:p>
    <w:p w14:paraId="079F7BBA">
      <w:pPr>
        <w:rPr>
          <w:rFonts w:hint="default" w:ascii="Times New Roman" w:hAnsi="Times New Roman" w:eastAsia="Times New Roman"/>
          <w:sz w:val="24"/>
          <w:szCs w:val="24"/>
        </w:rPr>
      </w:pPr>
      <w:r>
        <w:rPr>
          <w:rFonts w:hint="eastAsia"/>
          <w:sz w:val="28"/>
          <w:szCs w:val="28"/>
          <w:lang w:val="en-US" w:eastAsia="zh-CN"/>
        </w:rPr>
        <w:t>SPSS</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48"/>
        <w:gridCol w:w="1026"/>
        <w:gridCol w:w="707"/>
        <w:gridCol w:w="717"/>
        <w:gridCol w:w="1199"/>
        <w:gridCol w:w="973"/>
        <w:gridCol w:w="982"/>
        <w:gridCol w:w="613"/>
        <w:gridCol w:w="354"/>
        <w:gridCol w:w="1421"/>
      </w:tblGrid>
      <w:tr w14:paraId="3A785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0"/>
            <w:tcBorders>
              <w:top w:val="nil"/>
              <w:left w:val="nil"/>
              <w:bottom w:val="nil"/>
              <w:right w:val="nil"/>
              <w:tl2br w:val="nil"/>
              <w:tr2bl w:val="nil"/>
            </w:tcBorders>
            <w:shd w:val="clear" w:color="auto" w:fill="FFFFFF"/>
            <w:noWrap w:val="0"/>
            <w:vAlign w:val="center"/>
          </w:tcPr>
          <w:p w14:paraId="0EF0E940">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成對樣本檢定</w:t>
            </w:r>
          </w:p>
        </w:tc>
      </w:tr>
      <w:tr w14:paraId="11300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9" w:type="pct"/>
            <w:gridSpan w:val="2"/>
            <w:vMerge w:val="restart"/>
            <w:tcBorders>
              <w:top w:val="nil"/>
              <w:left w:val="nil"/>
              <w:bottom w:val="nil"/>
              <w:right w:val="nil"/>
              <w:tl2br w:val="nil"/>
              <w:tr2bl w:val="nil"/>
            </w:tcBorders>
            <w:shd w:val="clear" w:color="auto" w:fill="FFFFFF"/>
            <w:noWrap w:val="0"/>
            <w:vAlign w:val="bottom"/>
          </w:tcPr>
          <w:p w14:paraId="4D4B85FF">
            <w:pPr>
              <w:snapToGrid w:val="0"/>
              <w:spacing w:beforeLines="0" w:afterLines="0"/>
              <w:rPr>
                <w:rFonts w:hint="default"/>
                <w:sz w:val="24"/>
                <w:szCs w:val="24"/>
              </w:rPr>
            </w:pPr>
          </w:p>
        </w:tc>
        <w:tc>
          <w:tcPr>
            <w:tcW w:w="2649" w:type="pct"/>
            <w:gridSpan w:val="5"/>
            <w:tcBorders>
              <w:top w:val="nil"/>
              <w:left w:val="nil"/>
              <w:bottom w:val="nil"/>
              <w:right w:val="single" w:color="E0E0E0" w:sz="8" w:space="0"/>
              <w:tl2br w:val="nil"/>
              <w:tr2bl w:val="nil"/>
            </w:tcBorders>
            <w:shd w:val="clear" w:color="auto" w:fill="FFFFFF"/>
            <w:noWrap w:val="0"/>
            <w:vAlign w:val="bottom"/>
          </w:tcPr>
          <w:p w14:paraId="3D00BB3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成對差異</w:t>
            </w:r>
          </w:p>
        </w:tc>
        <w:tc>
          <w:tcPr>
            <w:tcW w:w="35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AAA9F6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20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DA0CDB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820" w:type="pct"/>
            <w:vMerge w:val="restart"/>
            <w:tcBorders>
              <w:top w:val="nil"/>
              <w:left w:val="single" w:color="E0E0E0" w:sz="8" w:space="0"/>
              <w:bottom w:val="nil"/>
              <w:right w:val="nil"/>
              <w:tl2br w:val="nil"/>
              <w:tr2bl w:val="nil"/>
            </w:tcBorders>
            <w:shd w:val="clear" w:color="auto" w:fill="FFFFFF"/>
            <w:noWrap w:val="0"/>
            <w:vAlign w:val="bottom"/>
          </w:tcPr>
          <w:p w14:paraId="55F8662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（雙尾）</w:t>
            </w:r>
          </w:p>
        </w:tc>
      </w:tr>
      <w:tr w14:paraId="06B81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9" w:type="pct"/>
            <w:gridSpan w:val="2"/>
            <w:vMerge w:val="continue"/>
            <w:tcBorders>
              <w:top w:val="nil"/>
              <w:left w:val="nil"/>
              <w:bottom w:val="nil"/>
              <w:right w:val="nil"/>
              <w:tl2br w:val="nil"/>
              <w:tr2bl w:val="nil"/>
            </w:tcBorders>
            <w:shd w:val="clear" w:color="auto" w:fill="FFFFFF"/>
            <w:noWrap w:val="0"/>
            <w:vAlign w:val="bottom"/>
          </w:tcPr>
          <w:p w14:paraId="41B1D09F">
            <w:pPr>
              <w:snapToGrid w:val="0"/>
              <w:spacing w:beforeLines="0" w:afterLines="0"/>
              <w:rPr>
                <w:rFonts w:hint="default" w:ascii="Arial" w:hAnsi="Arial"/>
                <w:color w:val="264A60"/>
                <w:sz w:val="18"/>
                <w:szCs w:val="24"/>
              </w:rPr>
            </w:pPr>
          </w:p>
        </w:tc>
        <w:tc>
          <w:tcPr>
            <w:tcW w:w="409" w:type="pct"/>
            <w:vMerge w:val="restart"/>
            <w:tcBorders>
              <w:top w:val="nil"/>
              <w:left w:val="nil"/>
              <w:bottom w:val="nil"/>
              <w:right w:val="single" w:color="E0E0E0" w:sz="8" w:space="0"/>
              <w:tl2br w:val="nil"/>
              <w:tr2bl w:val="nil"/>
            </w:tcBorders>
            <w:shd w:val="clear" w:color="auto" w:fill="FFFFFF"/>
            <w:noWrap w:val="0"/>
            <w:vAlign w:val="bottom"/>
          </w:tcPr>
          <w:p w14:paraId="0817A67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4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BD050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69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564765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標準誤平均值</w:t>
            </w:r>
          </w:p>
        </w:tc>
        <w:tc>
          <w:tcPr>
            <w:tcW w:w="1128" w:type="pct"/>
            <w:gridSpan w:val="2"/>
            <w:tcBorders>
              <w:top w:val="nil"/>
              <w:left w:val="single" w:color="E0E0E0" w:sz="8" w:space="0"/>
              <w:bottom w:val="nil"/>
              <w:right w:val="single" w:color="E0E0E0" w:sz="8" w:space="0"/>
              <w:tl2br w:val="nil"/>
              <w:tr2bl w:val="nil"/>
            </w:tcBorders>
            <w:shd w:val="clear" w:color="auto" w:fill="FFFFFF"/>
            <w:noWrap w:val="0"/>
            <w:vAlign w:val="bottom"/>
          </w:tcPr>
          <w:p w14:paraId="3F4FB98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p>
        </w:tc>
        <w:tc>
          <w:tcPr>
            <w:tcW w:w="3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2615195">
            <w:pPr>
              <w:snapToGrid w:val="0"/>
              <w:spacing w:beforeLines="0" w:afterLines="0"/>
              <w:rPr>
                <w:rFonts w:hint="default" w:ascii="Arial" w:hAnsi="Arial"/>
                <w:color w:val="264A60"/>
                <w:sz w:val="18"/>
                <w:szCs w:val="24"/>
              </w:rPr>
            </w:pPr>
          </w:p>
        </w:tc>
        <w:tc>
          <w:tcPr>
            <w:tcW w:w="20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F9C55A2">
            <w:pPr>
              <w:snapToGrid w:val="0"/>
              <w:spacing w:beforeLines="0" w:afterLines="0"/>
              <w:rPr>
                <w:rFonts w:hint="default" w:ascii="Arial" w:hAnsi="Arial"/>
                <w:color w:val="264A60"/>
                <w:sz w:val="18"/>
                <w:szCs w:val="24"/>
              </w:rPr>
            </w:pPr>
          </w:p>
        </w:tc>
        <w:tc>
          <w:tcPr>
            <w:tcW w:w="820" w:type="pct"/>
            <w:vMerge w:val="continue"/>
            <w:tcBorders>
              <w:top w:val="nil"/>
              <w:left w:val="single" w:color="E0E0E0" w:sz="8" w:space="0"/>
              <w:bottom w:val="nil"/>
              <w:right w:val="nil"/>
              <w:tl2br w:val="nil"/>
              <w:tr2bl w:val="nil"/>
            </w:tcBorders>
            <w:shd w:val="clear" w:color="auto" w:fill="FFFFFF"/>
            <w:noWrap w:val="0"/>
            <w:vAlign w:val="bottom"/>
          </w:tcPr>
          <w:p w14:paraId="4EF78987">
            <w:pPr>
              <w:snapToGrid w:val="0"/>
              <w:spacing w:beforeLines="0" w:afterLines="0"/>
              <w:rPr>
                <w:rFonts w:hint="default" w:ascii="Arial" w:hAnsi="Arial"/>
                <w:color w:val="264A60"/>
                <w:sz w:val="18"/>
                <w:szCs w:val="24"/>
              </w:rPr>
            </w:pPr>
          </w:p>
        </w:tc>
      </w:tr>
      <w:tr w14:paraId="0EDD7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9" w:type="pct"/>
            <w:gridSpan w:val="2"/>
            <w:vMerge w:val="continue"/>
            <w:tcBorders>
              <w:top w:val="nil"/>
              <w:left w:val="nil"/>
              <w:bottom w:val="nil"/>
              <w:right w:val="nil"/>
              <w:tl2br w:val="nil"/>
              <w:tr2bl w:val="nil"/>
            </w:tcBorders>
            <w:shd w:val="clear" w:color="auto" w:fill="FFFFFF"/>
            <w:noWrap w:val="0"/>
            <w:vAlign w:val="bottom"/>
          </w:tcPr>
          <w:p w14:paraId="61095BD3">
            <w:pPr>
              <w:snapToGrid w:val="0"/>
              <w:spacing w:beforeLines="0" w:afterLines="0"/>
              <w:rPr>
                <w:rFonts w:hint="default" w:ascii="Arial" w:hAnsi="Arial"/>
                <w:color w:val="264A60"/>
                <w:sz w:val="18"/>
                <w:szCs w:val="24"/>
              </w:rPr>
            </w:pPr>
          </w:p>
        </w:tc>
        <w:tc>
          <w:tcPr>
            <w:tcW w:w="409" w:type="pct"/>
            <w:vMerge w:val="continue"/>
            <w:tcBorders>
              <w:top w:val="nil"/>
              <w:left w:val="nil"/>
              <w:bottom w:val="nil"/>
              <w:right w:val="single" w:color="E0E0E0" w:sz="8" w:space="0"/>
              <w:tl2br w:val="nil"/>
              <w:tr2bl w:val="nil"/>
            </w:tcBorders>
            <w:shd w:val="clear" w:color="auto" w:fill="FFFFFF"/>
            <w:noWrap w:val="0"/>
            <w:vAlign w:val="bottom"/>
          </w:tcPr>
          <w:p w14:paraId="32C6837F">
            <w:pPr>
              <w:snapToGrid w:val="0"/>
              <w:spacing w:beforeLines="0" w:afterLines="0"/>
              <w:rPr>
                <w:rFonts w:hint="default" w:ascii="Arial" w:hAnsi="Arial"/>
                <w:color w:val="264A60"/>
                <w:sz w:val="18"/>
                <w:szCs w:val="24"/>
              </w:rPr>
            </w:pPr>
          </w:p>
        </w:tc>
        <w:tc>
          <w:tcPr>
            <w:tcW w:w="4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5AB1275">
            <w:pPr>
              <w:snapToGrid w:val="0"/>
              <w:spacing w:beforeLines="0" w:afterLines="0"/>
              <w:rPr>
                <w:rFonts w:hint="default" w:ascii="Arial" w:hAnsi="Arial"/>
                <w:color w:val="264A60"/>
                <w:sz w:val="18"/>
                <w:szCs w:val="24"/>
              </w:rPr>
            </w:pPr>
          </w:p>
        </w:tc>
        <w:tc>
          <w:tcPr>
            <w:tcW w:w="69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36DBCA8">
            <w:pPr>
              <w:snapToGrid w:val="0"/>
              <w:spacing w:beforeLines="0" w:afterLines="0"/>
              <w:rPr>
                <w:rFonts w:hint="default" w:ascii="Arial" w:hAnsi="Arial"/>
                <w:color w:val="264A60"/>
                <w:sz w:val="18"/>
                <w:szCs w:val="24"/>
              </w:rPr>
            </w:pPr>
          </w:p>
        </w:tc>
        <w:tc>
          <w:tcPr>
            <w:tcW w:w="56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DCF40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56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9973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c>
          <w:tcPr>
            <w:tcW w:w="3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61D9DB4">
            <w:pPr>
              <w:snapToGrid w:val="0"/>
              <w:spacing w:beforeLines="0" w:afterLines="0"/>
              <w:rPr>
                <w:rFonts w:hint="default" w:ascii="Arial" w:hAnsi="Arial"/>
                <w:color w:val="264A60"/>
                <w:sz w:val="18"/>
                <w:szCs w:val="24"/>
              </w:rPr>
            </w:pPr>
          </w:p>
        </w:tc>
        <w:tc>
          <w:tcPr>
            <w:tcW w:w="20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E182F1E">
            <w:pPr>
              <w:snapToGrid w:val="0"/>
              <w:spacing w:beforeLines="0" w:afterLines="0"/>
              <w:rPr>
                <w:rFonts w:hint="default" w:ascii="Arial" w:hAnsi="Arial"/>
                <w:color w:val="264A60"/>
                <w:sz w:val="18"/>
                <w:szCs w:val="24"/>
              </w:rPr>
            </w:pPr>
          </w:p>
        </w:tc>
        <w:tc>
          <w:tcPr>
            <w:tcW w:w="820" w:type="pct"/>
            <w:vMerge w:val="continue"/>
            <w:tcBorders>
              <w:top w:val="nil"/>
              <w:left w:val="single" w:color="E0E0E0" w:sz="8" w:space="0"/>
              <w:bottom w:val="nil"/>
              <w:right w:val="nil"/>
              <w:tl2br w:val="nil"/>
              <w:tr2bl w:val="nil"/>
            </w:tcBorders>
            <w:shd w:val="clear" w:color="auto" w:fill="FFFFFF"/>
            <w:noWrap w:val="0"/>
            <w:vAlign w:val="bottom"/>
          </w:tcPr>
          <w:p w14:paraId="31C43083">
            <w:pPr>
              <w:snapToGrid w:val="0"/>
              <w:spacing w:beforeLines="0" w:afterLines="0"/>
              <w:rPr>
                <w:rFonts w:hint="default" w:ascii="Arial" w:hAnsi="Arial"/>
                <w:color w:val="264A60"/>
                <w:sz w:val="18"/>
                <w:szCs w:val="24"/>
              </w:rPr>
            </w:pPr>
          </w:p>
        </w:tc>
      </w:tr>
      <w:tr w14:paraId="084A6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5" w:type="pct"/>
            <w:tcBorders>
              <w:top w:val="single" w:color="152935" w:sz="8" w:space="0"/>
              <w:left w:val="nil"/>
              <w:bottom w:val="single" w:color="152935" w:sz="8" w:space="0"/>
              <w:right w:val="nil"/>
              <w:tl2br w:val="nil"/>
              <w:tr2bl w:val="nil"/>
            </w:tcBorders>
            <w:shd w:val="clear" w:color="auto" w:fill="E0E0E0"/>
            <w:noWrap w:val="0"/>
            <w:vAlign w:val="top"/>
          </w:tcPr>
          <w:p w14:paraId="596F253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配對 1</w:t>
            </w:r>
          </w:p>
        </w:tc>
        <w:tc>
          <w:tcPr>
            <w:tcW w:w="593" w:type="pct"/>
            <w:tcBorders>
              <w:top w:val="single" w:color="152935" w:sz="8" w:space="0"/>
              <w:left w:val="nil"/>
              <w:bottom w:val="single" w:color="152935" w:sz="8" w:space="0"/>
              <w:right w:val="nil"/>
              <w:tl2br w:val="nil"/>
              <w:tr2bl w:val="nil"/>
            </w:tcBorders>
            <w:shd w:val="clear" w:color="auto" w:fill="E0E0E0"/>
            <w:noWrap w:val="0"/>
            <w:vAlign w:val="top"/>
          </w:tcPr>
          <w:p w14:paraId="35D99EF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前测 - 后测</w:t>
            </w:r>
          </w:p>
        </w:tc>
        <w:tc>
          <w:tcPr>
            <w:tcW w:w="409"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E092F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7.6371</w:t>
            </w:r>
          </w:p>
        </w:tc>
        <w:tc>
          <w:tcPr>
            <w:tcW w:w="41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4B3AE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6.3554</w:t>
            </w:r>
          </w:p>
        </w:tc>
        <w:tc>
          <w:tcPr>
            <w:tcW w:w="69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DC732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1.0743</w:t>
            </w:r>
          </w:p>
        </w:tc>
        <w:tc>
          <w:tcPr>
            <w:tcW w:w="56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FA3FC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5.4540</w:t>
            </w:r>
          </w:p>
        </w:tc>
        <w:tc>
          <w:tcPr>
            <w:tcW w:w="56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15B6B1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9.8203</w:t>
            </w:r>
          </w:p>
        </w:tc>
        <w:tc>
          <w:tcPr>
            <w:tcW w:w="35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69267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7.109</w:t>
            </w:r>
          </w:p>
        </w:tc>
        <w:tc>
          <w:tcPr>
            <w:tcW w:w="20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36855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w:t>
            </w:r>
          </w:p>
        </w:tc>
        <w:tc>
          <w:tcPr>
            <w:tcW w:w="820"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FC200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bl>
    <w:p w14:paraId="0FF12FD6">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55"/>
        <w:gridCol w:w="1536"/>
        <w:gridCol w:w="1697"/>
        <w:gridCol w:w="1623"/>
        <w:gridCol w:w="966"/>
        <w:gridCol w:w="857"/>
        <w:gridCol w:w="1006"/>
      </w:tblGrid>
      <w:tr w14:paraId="02809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274FD7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成對樣本效應大小</w:t>
            </w:r>
          </w:p>
        </w:tc>
      </w:tr>
      <w:tr w14:paraId="09BC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24" w:type="pct"/>
            <w:gridSpan w:val="3"/>
            <w:vMerge w:val="restart"/>
            <w:tcBorders>
              <w:top w:val="nil"/>
              <w:left w:val="nil"/>
              <w:bottom w:val="nil"/>
              <w:right w:val="nil"/>
              <w:tl2br w:val="nil"/>
              <w:tr2bl w:val="nil"/>
            </w:tcBorders>
            <w:shd w:val="clear" w:color="auto" w:fill="FFFFFF"/>
            <w:noWrap w:val="0"/>
            <w:vAlign w:val="bottom"/>
          </w:tcPr>
          <w:p w14:paraId="63687785">
            <w:pPr>
              <w:snapToGrid w:val="0"/>
              <w:spacing w:beforeLines="0" w:afterLines="0"/>
              <w:rPr>
                <w:rFonts w:hint="default"/>
                <w:sz w:val="24"/>
                <w:szCs w:val="24"/>
              </w:rPr>
            </w:pPr>
          </w:p>
        </w:tc>
        <w:tc>
          <w:tcPr>
            <w:tcW w:w="939" w:type="pct"/>
            <w:vMerge w:val="restart"/>
            <w:tcBorders>
              <w:top w:val="nil"/>
              <w:left w:val="nil"/>
              <w:bottom w:val="nil"/>
              <w:right w:val="single" w:color="E0E0E0" w:sz="8" w:space="0"/>
              <w:tl2br w:val="nil"/>
              <w:tr2bl w:val="nil"/>
            </w:tcBorders>
            <w:shd w:val="clear" w:color="auto" w:fill="FFFFFF"/>
            <w:noWrap w:val="0"/>
            <w:vAlign w:val="bottom"/>
          </w:tcPr>
          <w:p w14:paraId="62056C0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標準化程式</w:t>
            </w:r>
            <w:r>
              <w:rPr>
                <w:rFonts w:hint="default" w:ascii="Arial" w:hAnsi="Arial"/>
                <w:color w:val="264A60"/>
                <w:sz w:val="18"/>
                <w:szCs w:val="24"/>
                <w:vertAlign w:val="superscript"/>
              </w:rPr>
              <w:t>a</w:t>
            </w:r>
          </w:p>
        </w:tc>
        <w:tc>
          <w:tcPr>
            <w:tcW w:w="559"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1B26E4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點估計</w:t>
            </w:r>
          </w:p>
        </w:tc>
        <w:tc>
          <w:tcPr>
            <w:tcW w:w="1076" w:type="pct"/>
            <w:gridSpan w:val="2"/>
            <w:tcBorders>
              <w:top w:val="nil"/>
              <w:left w:val="single" w:color="E0E0E0" w:sz="8" w:space="0"/>
              <w:bottom w:val="nil"/>
              <w:right w:val="nil"/>
              <w:tl2br w:val="nil"/>
              <w:tr2bl w:val="nil"/>
            </w:tcBorders>
            <w:shd w:val="clear" w:color="auto" w:fill="FFFFFF"/>
            <w:noWrap w:val="0"/>
            <w:vAlign w:val="bottom"/>
          </w:tcPr>
          <w:p w14:paraId="06043C7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22C8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24" w:type="pct"/>
            <w:gridSpan w:val="3"/>
            <w:vMerge w:val="continue"/>
            <w:tcBorders>
              <w:top w:val="nil"/>
              <w:left w:val="nil"/>
              <w:bottom w:val="nil"/>
              <w:right w:val="nil"/>
              <w:tl2br w:val="nil"/>
              <w:tr2bl w:val="nil"/>
            </w:tcBorders>
            <w:shd w:val="clear" w:color="auto" w:fill="FFFFFF"/>
            <w:noWrap w:val="0"/>
            <w:vAlign w:val="bottom"/>
          </w:tcPr>
          <w:p w14:paraId="7C0F812E">
            <w:pPr>
              <w:snapToGrid w:val="0"/>
              <w:spacing w:beforeLines="0" w:afterLines="0"/>
              <w:rPr>
                <w:rFonts w:hint="default" w:ascii="Arial" w:hAnsi="Arial"/>
                <w:color w:val="264A60"/>
                <w:sz w:val="18"/>
                <w:szCs w:val="24"/>
              </w:rPr>
            </w:pPr>
          </w:p>
        </w:tc>
        <w:tc>
          <w:tcPr>
            <w:tcW w:w="939" w:type="pct"/>
            <w:vMerge w:val="continue"/>
            <w:tcBorders>
              <w:top w:val="nil"/>
              <w:left w:val="nil"/>
              <w:bottom w:val="nil"/>
              <w:right w:val="single" w:color="E0E0E0" w:sz="8" w:space="0"/>
              <w:tl2br w:val="nil"/>
              <w:tr2bl w:val="nil"/>
            </w:tcBorders>
            <w:shd w:val="clear" w:color="auto" w:fill="FFFFFF"/>
            <w:noWrap w:val="0"/>
            <w:vAlign w:val="bottom"/>
          </w:tcPr>
          <w:p w14:paraId="609E4922">
            <w:pPr>
              <w:snapToGrid w:val="0"/>
              <w:spacing w:beforeLines="0" w:afterLines="0"/>
              <w:rPr>
                <w:rFonts w:hint="default" w:ascii="Arial" w:hAnsi="Arial"/>
                <w:color w:val="264A60"/>
                <w:sz w:val="18"/>
                <w:szCs w:val="24"/>
              </w:rPr>
            </w:pPr>
          </w:p>
        </w:tc>
        <w:tc>
          <w:tcPr>
            <w:tcW w:w="559"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7C4E676">
            <w:pPr>
              <w:snapToGrid w:val="0"/>
              <w:spacing w:beforeLines="0" w:afterLines="0"/>
              <w:rPr>
                <w:rFonts w:hint="default" w:ascii="Arial" w:hAnsi="Arial"/>
                <w:color w:val="264A60"/>
                <w:sz w:val="18"/>
                <w:szCs w:val="24"/>
              </w:rPr>
            </w:pPr>
          </w:p>
        </w:tc>
        <w:tc>
          <w:tcPr>
            <w:tcW w:w="4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D15A27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580" w:type="pct"/>
            <w:tcBorders>
              <w:top w:val="nil"/>
              <w:left w:val="single" w:color="E0E0E0" w:sz="8" w:space="0"/>
              <w:bottom w:val="single" w:color="152935" w:sz="8" w:space="0"/>
              <w:right w:val="nil"/>
              <w:tl2br w:val="nil"/>
              <w:tr2bl w:val="nil"/>
            </w:tcBorders>
            <w:shd w:val="clear" w:color="auto" w:fill="FFFFFF"/>
            <w:noWrap w:val="0"/>
            <w:vAlign w:val="bottom"/>
          </w:tcPr>
          <w:p w14:paraId="6D682F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r>
      <w:tr w14:paraId="4EB25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53"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20C5FD3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配對 1</w:t>
            </w:r>
          </w:p>
        </w:tc>
        <w:tc>
          <w:tcPr>
            <w:tcW w:w="889"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69E0981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前测 - 后测</w:t>
            </w:r>
          </w:p>
        </w:tc>
        <w:tc>
          <w:tcPr>
            <w:tcW w:w="981" w:type="pct"/>
            <w:tcBorders>
              <w:top w:val="single" w:color="152935" w:sz="8" w:space="0"/>
              <w:left w:val="nil"/>
              <w:bottom w:val="single" w:color="AEAEAE" w:sz="8" w:space="0"/>
              <w:right w:val="nil"/>
              <w:tl2br w:val="nil"/>
              <w:tr2bl w:val="nil"/>
            </w:tcBorders>
            <w:shd w:val="clear" w:color="auto" w:fill="E0E0E0"/>
            <w:noWrap w:val="0"/>
            <w:vAlign w:val="top"/>
          </w:tcPr>
          <w:p w14:paraId="15C20D7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Cohen's d</w:t>
            </w:r>
          </w:p>
        </w:tc>
        <w:tc>
          <w:tcPr>
            <w:tcW w:w="93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A7F5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6.3554</w:t>
            </w:r>
          </w:p>
        </w:tc>
        <w:tc>
          <w:tcPr>
            <w:tcW w:w="55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79386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1.202</w:t>
            </w:r>
          </w:p>
        </w:tc>
        <w:tc>
          <w:tcPr>
            <w:tcW w:w="4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72901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.760</w:t>
            </w:r>
          </w:p>
        </w:tc>
        <w:tc>
          <w:tcPr>
            <w:tcW w:w="58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BE948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1.633</w:t>
            </w:r>
          </w:p>
        </w:tc>
      </w:tr>
      <w:tr w14:paraId="43B83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53"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092E3147">
            <w:pPr>
              <w:snapToGrid w:val="0"/>
              <w:spacing w:beforeLines="0" w:afterLines="0"/>
              <w:rPr>
                <w:rFonts w:hint="default" w:ascii="Arial" w:hAnsi="Arial"/>
                <w:color w:val="010205"/>
                <w:sz w:val="18"/>
                <w:szCs w:val="24"/>
              </w:rPr>
            </w:pPr>
          </w:p>
        </w:tc>
        <w:tc>
          <w:tcPr>
            <w:tcW w:w="889"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A1A2183">
            <w:pPr>
              <w:snapToGrid w:val="0"/>
              <w:spacing w:beforeLines="0" w:afterLines="0"/>
              <w:rPr>
                <w:rFonts w:hint="default" w:ascii="Arial" w:hAnsi="Arial"/>
                <w:color w:val="010205"/>
                <w:sz w:val="18"/>
                <w:szCs w:val="24"/>
              </w:rPr>
            </w:pPr>
          </w:p>
        </w:tc>
        <w:tc>
          <w:tcPr>
            <w:tcW w:w="981" w:type="pct"/>
            <w:tcBorders>
              <w:top w:val="single" w:color="AEAEAE" w:sz="8" w:space="0"/>
              <w:left w:val="nil"/>
              <w:bottom w:val="single" w:color="152935" w:sz="8" w:space="0"/>
              <w:right w:val="nil"/>
              <w:tl2br w:val="nil"/>
              <w:tr2bl w:val="nil"/>
            </w:tcBorders>
            <w:shd w:val="clear" w:color="auto" w:fill="E0E0E0"/>
            <w:noWrap w:val="0"/>
            <w:vAlign w:val="top"/>
          </w:tcPr>
          <w:p w14:paraId="51CE26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Hedges 校正</w:t>
            </w:r>
          </w:p>
        </w:tc>
        <w:tc>
          <w:tcPr>
            <w:tcW w:w="93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81BFB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6.4266</w:t>
            </w:r>
          </w:p>
        </w:tc>
        <w:tc>
          <w:tcPr>
            <w:tcW w:w="55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A7FE25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1.188</w:t>
            </w:r>
          </w:p>
        </w:tc>
        <w:tc>
          <w:tcPr>
            <w:tcW w:w="4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D0488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.751</w:t>
            </w:r>
          </w:p>
        </w:tc>
        <w:tc>
          <w:tcPr>
            <w:tcW w:w="58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7960C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1.615</w:t>
            </w:r>
          </w:p>
        </w:tc>
      </w:tr>
      <w:tr w14:paraId="33AFD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8AB771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用於估計效應大小的分母。 </w:t>
            </w:r>
          </w:p>
          <w:p w14:paraId="2CE5696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Cohen's d 使用平均差的樣本標準偏差。 </w:t>
            </w:r>
          </w:p>
          <w:p w14:paraId="0F71566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Hedges' correction 使用平均差的樣本標準偏差，以及校正因子。</w:t>
            </w:r>
          </w:p>
        </w:tc>
      </w:tr>
    </w:tbl>
    <w:p w14:paraId="316202E7">
      <w:pPr>
        <w:rPr>
          <w:rFonts w:hint="eastAsia"/>
          <w:color w:val="FF0000"/>
          <w:lang w:val="en-US" w:eastAsia="zh-CN"/>
        </w:rPr>
      </w:pPr>
      <w:r>
        <w:rPr>
          <w:rFonts w:hint="eastAsia"/>
          <w:color w:val="FF0000"/>
          <w:lang w:val="en-US" w:eastAsia="zh-CN"/>
        </w:rPr>
        <w:t>结论：一致</w:t>
      </w:r>
    </w:p>
    <w:p w14:paraId="41A40C1E">
      <w:pPr>
        <w:rPr>
          <w:rFonts w:hint="eastAsia"/>
          <w:color w:val="FF0000"/>
          <w:lang w:val="en-US" w:eastAsia="zh-CN"/>
        </w:rPr>
      </w:pPr>
    </w:p>
    <w:p w14:paraId="75846BA5">
      <w:pPr>
        <w:rPr>
          <w:rFonts w:hint="default"/>
          <w:sz w:val="28"/>
          <w:szCs w:val="28"/>
          <w:lang w:val="en-US" w:eastAsia="zh-CN"/>
        </w:rPr>
      </w:pPr>
      <w:r>
        <w:rPr>
          <w:rFonts w:hint="eastAsia"/>
          <w:sz w:val="28"/>
          <w:szCs w:val="28"/>
          <w:lang w:val="en-US" w:eastAsia="zh-CN"/>
        </w:rPr>
        <w:t>六 单因素方差分析</w:t>
      </w:r>
    </w:p>
    <w:p w14:paraId="032BF0F2">
      <w:pPr>
        <w:rPr>
          <w:rFonts w:hint="eastAsia"/>
          <w:sz w:val="28"/>
          <w:szCs w:val="28"/>
          <w:lang w:val="en-US" w:eastAsia="zh-CN"/>
        </w:rPr>
      </w:pPr>
      <w:r>
        <w:rPr>
          <w:rFonts w:hint="eastAsia"/>
          <w:sz w:val="28"/>
          <w:szCs w:val="28"/>
          <w:lang w:val="en-US" w:eastAsia="zh-CN"/>
        </w:rPr>
        <w:t>Psychostat</w:t>
      </w:r>
    </w:p>
    <w:p w14:paraId="1DF655CD">
      <w:r>
        <w:t>单因素方差分析检验自变量 复习策略 的各水平在因变量 记忆测验成绩 上的均值是否相等。常规复习: M = 66.20, SD = 10.50?集中突击: M = 78.35, SD = 10.66?间隔重复: M = 81.53, SD = 5.58</w:t>
      </w:r>
    </w:p>
    <w:p w14:paraId="7880F079">
      <w:r>
        <w:t>组间效应：F(2, 72) = 19.24, p &lt; .001, η²p = .348。</w:t>
      </w:r>
    </w:p>
    <w:p w14:paraId="50460590">
      <w:r>
        <w:t>结论：至少有两组均值不同（大效应），自变量解释了因变量方差的 34.8%。事后比较（Bonferroni）显著的配对：常规复习 vs 集中突击；常规复习 vs 间隔重复。</w:t>
      </w:r>
    </w:p>
    <w:p w14:paraId="51CA9320">
      <w:pPr>
        <w:pStyle w:val="15"/>
      </w:pPr>
      <w:r>
        <w:t>表1 方差分析表（one_way_anova）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252"/>
        <w:gridCol w:w="534"/>
        <w:gridCol w:w="1251"/>
        <w:gridCol w:w="1028"/>
        <w:gridCol w:w="967"/>
        <w:gridCol w:w="1776"/>
      </w:tblGrid>
      <w:tr w14:paraId="297F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714" w:type="dxa"/>
            <w:tcBorders>
              <w:top w:val="single" w:color="000000" w:sz="10" w:space="0"/>
              <w:left w:val="nil"/>
              <w:bottom w:val="single" w:color="000000" w:sz="6" w:space="0"/>
              <w:right w:val="nil"/>
            </w:tcBorders>
            <w:vAlign w:val="center"/>
          </w:tcPr>
          <w:p w14:paraId="4B142186">
            <w:pPr>
              <w:snapToGrid w:val="0"/>
              <w:spacing w:after="0" w:line="240" w:lineRule="auto"/>
              <w:ind w:left="0" w:leftChars="0" w:right="0" w:rightChars="0" w:firstLine="0" w:firstLineChars="0"/>
              <w:jc w:val="center"/>
              <w:rPr>
                <w:b/>
              </w:rPr>
            </w:pPr>
            <w:r>
              <w:rPr>
                <w:b/>
              </w:rPr>
              <w:t>source</w:t>
            </w:r>
          </w:p>
        </w:tc>
        <w:tc>
          <w:tcPr>
            <w:tcW w:w="1252" w:type="dxa"/>
            <w:tcBorders>
              <w:top w:val="single" w:color="000000" w:sz="10" w:space="0"/>
              <w:left w:val="nil"/>
              <w:bottom w:val="single" w:color="000000" w:sz="6" w:space="0"/>
              <w:right w:val="nil"/>
            </w:tcBorders>
            <w:vAlign w:val="center"/>
          </w:tcPr>
          <w:p w14:paraId="389CD057">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755350D5">
            <w:pPr>
              <w:snapToGrid w:val="0"/>
              <w:spacing w:after="0" w:line="240" w:lineRule="auto"/>
              <w:ind w:left="0" w:leftChars="0" w:right="0" w:rightChars="0" w:firstLine="0" w:firstLineChars="0"/>
              <w:jc w:val="center"/>
              <w:rPr>
                <w:b/>
              </w:rPr>
            </w:pPr>
            <w:r>
              <w:rPr>
                <w:b/>
              </w:rPr>
              <w:t>df</w:t>
            </w:r>
          </w:p>
        </w:tc>
        <w:tc>
          <w:tcPr>
            <w:tcW w:w="1251" w:type="dxa"/>
            <w:tcBorders>
              <w:top w:val="single" w:color="000000" w:sz="10" w:space="0"/>
              <w:left w:val="nil"/>
              <w:bottom w:val="single" w:color="000000" w:sz="6" w:space="0"/>
              <w:right w:val="nil"/>
            </w:tcBorders>
            <w:vAlign w:val="center"/>
          </w:tcPr>
          <w:p w14:paraId="478525F4">
            <w:pPr>
              <w:snapToGrid w:val="0"/>
              <w:spacing w:after="0" w:line="240" w:lineRule="auto"/>
              <w:ind w:left="0" w:leftChars="0" w:right="0" w:rightChars="0" w:firstLine="0" w:firstLineChars="0"/>
              <w:jc w:val="center"/>
              <w:rPr>
                <w:b/>
              </w:rPr>
            </w:pPr>
            <w:r>
              <w:rPr>
                <w:b/>
              </w:rPr>
              <w:t>MS</w:t>
            </w:r>
          </w:p>
        </w:tc>
        <w:tc>
          <w:tcPr>
            <w:tcW w:w="1028" w:type="dxa"/>
            <w:tcBorders>
              <w:top w:val="single" w:color="000000" w:sz="10" w:space="0"/>
              <w:left w:val="nil"/>
              <w:bottom w:val="single" w:color="000000" w:sz="6" w:space="0"/>
              <w:right w:val="nil"/>
            </w:tcBorders>
            <w:vAlign w:val="center"/>
          </w:tcPr>
          <w:p w14:paraId="43033AE0">
            <w:pPr>
              <w:snapToGrid w:val="0"/>
              <w:spacing w:after="0" w:line="240" w:lineRule="auto"/>
              <w:ind w:left="0" w:leftChars="0" w:right="0" w:rightChars="0" w:firstLine="0" w:firstLineChars="0"/>
              <w:jc w:val="center"/>
              <w:rPr>
                <w:b/>
              </w:rPr>
            </w:pPr>
            <w:r>
              <w:rPr>
                <w:b/>
              </w:rPr>
              <w:t>F</w:t>
            </w:r>
          </w:p>
        </w:tc>
        <w:tc>
          <w:tcPr>
            <w:tcW w:w="967" w:type="dxa"/>
            <w:tcBorders>
              <w:top w:val="single" w:color="000000" w:sz="10" w:space="0"/>
              <w:left w:val="nil"/>
              <w:bottom w:val="single" w:color="000000" w:sz="6" w:space="0"/>
              <w:right w:val="nil"/>
            </w:tcBorders>
            <w:vAlign w:val="center"/>
          </w:tcPr>
          <w:p w14:paraId="65AB7C7B">
            <w:pPr>
              <w:snapToGrid w:val="0"/>
              <w:spacing w:after="0" w:line="240" w:lineRule="auto"/>
              <w:ind w:left="0" w:leftChars="0" w:right="0" w:rightChars="0" w:firstLine="0" w:firstLineChars="0"/>
              <w:jc w:val="center"/>
              <w:rPr>
                <w:b/>
              </w:rPr>
            </w:pPr>
            <w:r>
              <w:rPr>
                <w:b/>
              </w:rPr>
              <w:t>p</w:t>
            </w:r>
          </w:p>
        </w:tc>
        <w:tc>
          <w:tcPr>
            <w:tcW w:w="1776" w:type="dxa"/>
            <w:tcBorders>
              <w:top w:val="single" w:color="000000" w:sz="10" w:space="0"/>
              <w:left w:val="nil"/>
              <w:bottom w:val="single" w:color="000000" w:sz="6" w:space="0"/>
              <w:right w:val="nil"/>
            </w:tcBorders>
            <w:vAlign w:val="center"/>
          </w:tcPr>
          <w:p w14:paraId="1571B5EC">
            <w:pPr>
              <w:snapToGrid w:val="0"/>
              <w:spacing w:after="0" w:line="240" w:lineRule="auto"/>
              <w:ind w:left="0" w:leftChars="0" w:right="0" w:rightChars="0" w:firstLine="0" w:firstLineChars="0"/>
              <w:jc w:val="center"/>
              <w:rPr>
                <w:b/>
              </w:rPr>
            </w:pPr>
            <w:r>
              <w:rPr>
                <w:b/>
              </w:rPr>
              <w:t>partial_eta_sq</w:t>
            </w:r>
          </w:p>
        </w:tc>
      </w:tr>
      <w:tr w14:paraId="43AD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4" w:type="dxa"/>
            <w:tcBorders>
              <w:top w:val="nil"/>
              <w:left w:val="nil"/>
              <w:bottom w:val="nil"/>
              <w:right w:val="nil"/>
            </w:tcBorders>
            <w:vAlign w:val="center"/>
          </w:tcPr>
          <w:p w14:paraId="2D7E3CAF">
            <w:pPr>
              <w:snapToGrid w:val="0"/>
              <w:spacing w:after="0" w:line="240" w:lineRule="auto"/>
              <w:ind w:left="0" w:leftChars="0" w:right="0" w:rightChars="0" w:firstLine="0" w:firstLineChars="0"/>
              <w:jc w:val="center"/>
            </w:pPr>
            <w:r>
              <w:t>组间(自变量)</w:t>
            </w:r>
          </w:p>
        </w:tc>
        <w:tc>
          <w:tcPr>
            <w:tcW w:w="1252" w:type="dxa"/>
            <w:tcBorders>
              <w:top w:val="nil"/>
              <w:left w:val="nil"/>
              <w:bottom w:val="nil"/>
              <w:right w:val="nil"/>
            </w:tcBorders>
            <w:vAlign w:val="center"/>
          </w:tcPr>
          <w:p w14:paraId="5B6BE130">
            <w:pPr>
              <w:snapToGrid w:val="0"/>
              <w:spacing w:after="0" w:line="240" w:lineRule="auto"/>
              <w:ind w:left="0" w:leftChars="0" w:right="0" w:rightChars="0" w:firstLine="0" w:firstLineChars="0"/>
              <w:jc w:val="center"/>
            </w:pPr>
            <w:r>
              <w:t>3272.547</w:t>
            </w:r>
          </w:p>
        </w:tc>
        <w:tc>
          <w:tcPr>
            <w:tcW w:w="0" w:type="auto"/>
            <w:tcBorders>
              <w:top w:val="nil"/>
              <w:left w:val="nil"/>
              <w:bottom w:val="nil"/>
              <w:right w:val="nil"/>
            </w:tcBorders>
            <w:vAlign w:val="center"/>
          </w:tcPr>
          <w:p w14:paraId="323FD3EE">
            <w:pPr>
              <w:snapToGrid w:val="0"/>
              <w:spacing w:after="0" w:line="240" w:lineRule="auto"/>
              <w:ind w:left="0" w:leftChars="0" w:right="0" w:rightChars="0" w:firstLine="0" w:firstLineChars="0"/>
              <w:jc w:val="center"/>
            </w:pPr>
            <w:r>
              <w:t>2</w:t>
            </w:r>
          </w:p>
        </w:tc>
        <w:tc>
          <w:tcPr>
            <w:tcW w:w="1251" w:type="dxa"/>
            <w:tcBorders>
              <w:top w:val="nil"/>
              <w:left w:val="nil"/>
              <w:bottom w:val="nil"/>
              <w:right w:val="nil"/>
            </w:tcBorders>
            <w:vAlign w:val="center"/>
          </w:tcPr>
          <w:p w14:paraId="60CA1B3A">
            <w:pPr>
              <w:snapToGrid w:val="0"/>
              <w:spacing w:after="0" w:line="240" w:lineRule="auto"/>
              <w:ind w:left="0" w:leftChars="0" w:right="0" w:rightChars="0" w:firstLine="0" w:firstLineChars="0"/>
              <w:jc w:val="center"/>
            </w:pPr>
            <w:r>
              <w:t>1636.274</w:t>
            </w:r>
          </w:p>
        </w:tc>
        <w:tc>
          <w:tcPr>
            <w:tcW w:w="1028" w:type="dxa"/>
            <w:tcBorders>
              <w:top w:val="nil"/>
              <w:left w:val="nil"/>
              <w:bottom w:val="nil"/>
              <w:right w:val="nil"/>
            </w:tcBorders>
            <w:vAlign w:val="center"/>
          </w:tcPr>
          <w:p w14:paraId="6F7ED38D">
            <w:pPr>
              <w:snapToGrid w:val="0"/>
              <w:spacing w:after="0" w:line="240" w:lineRule="auto"/>
              <w:ind w:left="0" w:leftChars="0" w:right="0" w:rightChars="0" w:firstLine="0" w:firstLineChars="0"/>
              <w:jc w:val="center"/>
            </w:pPr>
            <w:r>
              <w:t>19.241</w:t>
            </w:r>
          </w:p>
        </w:tc>
        <w:tc>
          <w:tcPr>
            <w:tcW w:w="967" w:type="dxa"/>
            <w:tcBorders>
              <w:top w:val="nil"/>
              <w:left w:val="nil"/>
              <w:bottom w:val="nil"/>
              <w:right w:val="nil"/>
            </w:tcBorders>
            <w:vAlign w:val="center"/>
          </w:tcPr>
          <w:p w14:paraId="2EC0D3DC">
            <w:pPr>
              <w:snapToGrid w:val="0"/>
              <w:spacing w:after="0" w:line="240" w:lineRule="auto"/>
              <w:ind w:left="0" w:leftChars="0" w:right="0" w:rightChars="0" w:firstLine="0" w:firstLineChars="0"/>
              <w:jc w:val="center"/>
            </w:pPr>
            <w:r>
              <w:t>&lt; .001</w:t>
            </w:r>
          </w:p>
        </w:tc>
        <w:tc>
          <w:tcPr>
            <w:tcW w:w="1776" w:type="dxa"/>
            <w:tcBorders>
              <w:top w:val="nil"/>
              <w:left w:val="nil"/>
              <w:bottom w:val="nil"/>
              <w:right w:val="nil"/>
            </w:tcBorders>
            <w:vAlign w:val="center"/>
          </w:tcPr>
          <w:p w14:paraId="6EF8304E">
            <w:pPr>
              <w:snapToGrid w:val="0"/>
              <w:spacing w:after="0" w:line="240" w:lineRule="auto"/>
              <w:ind w:left="0" w:leftChars="0" w:right="0" w:rightChars="0" w:firstLine="0" w:firstLineChars="0"/>
              <w:jc w:val="center"/>
            </w:pPr>
            <w:r>
              <w:t>.348</w:t>
            </w:r>
          </w:p>
        </w:tc>
      </w:tr>
      <w:tr w14:paraId="372C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4" w:type="dxa"/>
            <w:tcBorders>
              <w:top w:val="nil"/>
              <w:left w:val="nil"/>
              <w:bottom w:val="nil"/>
              <w:right w:val="nil"/>
            </w:tcBorders>
            <w:vAlign w:val="center"/>
          </w:tcPr>
          <w:p w14:paraId="03EDE7CA">
            <w:pPr>
              <w:snapToGrid w:val="0"/>
              <w:spacing w:after="0" w:line="240" w:lineRule="auto"/>
              <w:ind w:left="0" w:leftChars="0" w:right="0" w:rightChars="0" w:firstLine="0" w:firstLineChars="0"/>
              <w:jc w:val="center"/>
            </w:pPr>
            <w:r>
              <w:t>组内(误差)</w:t>
            </w:r>
          </w:p>
        </w:tc>
        <w:tc>
          <w:tcPr>
            <w:tcW w:w="1252" w:type="dxa"/>
            <w:tcBorders>
              <w:top w:val="nil"/>
              <w:left w:val="nil"/>
              <w:bottom w:val="nil"/>
              <w:right w:val="nil"/>
            </w:tcBorders>
            <w:vAlign w:val="center"/>
          </w:tcPr>
          <w:p w14:paraId="06C308D5">
            <w:pPr>
              <w:snapToGrid w:val="0"/>
              <w:spacing w:after="0" w:line="240" w:lineRule="auto"/>
              <w:ind w:left="0" w:leftChars="0" w:right="0" w:rightChars="0" w:firstLine="0" w:firstLineChars="0"/>
              <w:jc w:val="center"/>
            </w:pPr>
            <w:r>
              <w:t>6122.873</w:t>
            </w:r>
          </w:p>
        </w:tc>
        <w:tc>
          <w:tcPr>
            <w:tcW w:w="0" w:type="auto"/>
            <w:tcBorders>
              <w:top w:val="nil"/>
              <w:left w:val="nil"/>
              <w:bottom w:val="nil"/>
              <w:right w:val="nil"/>
            </w:tcBorders>
            <w:vAlign w:val="center"/>
          </w:tcPr>
          <w:p w14:paraId="1F4BB969">
            <w:pPr>
              <w:snapToGrid w:val="0"/>
              <w:spacing w:after="0" w:line="240" w:lineRule="auto"/>
              <w:ind w:left="0" w:leftChars="0" w:right="0" w:rightChars="0" w:firstLine="0" w:firstLineChars="0"/>
              <w:jc w:val="center"/>
            </w:pPr>
            <w:r>
              <w:t>72</w:t>
            </w:r>
          </w:p>
        </w:tc>
        <w:tc>
          <w:tcPr>
            <w:tcW w:w="1251" w:type="dxa"/>
            <w:tcBorders>
              <w:top w:val="nil"/>
              <w:left w:val="nil"/>
              <w:bottom w:val="nil"/>
              <w:right w:val="nil"/>
            </w:tcBorders>
            <w:vAlign w:val="center"/>
          </w:tcPr>
          <w:p w14:paraId="28314059">
            <w:pPr>
              <w:snapToGrid w:val="0"/>
              <w:spacing w:after="0" w:line="240" w:lineRule="auto"/>
              <w:ind w:left="0" w:leftChars="0" w:right="0" w:rightChars="0" w:firstLine="0" w:firstLineChars="0"/>
              <w:jc w:val="center"/>
            </w:pPr>
            <w:r>
              <w:t>85.040</w:t>
            </w:r>
          </w:p>
        </w:tc>
        <w:tc>
          <w:tcPr>
            <w:tcW w:w="1028" w:type="dxa"/>
            <w:tcBorders>
              <w:top w:val="nil"/>
              <w:left w:val="nil"/>
              <w:bottom w:val="nil"/>
              <w:right w:val="nil"/>
            </w:tcBorders>
            <w:vAlign w:val="center"/>
          </w:tcPr>
          <w:p w14:paraId="3D78030F">
            <w:pPr>
              <w:snapToGrid w:val="0"/>
              <w:spacing w:after="0" w:line="240" w:lineRule="auto"/>
              <w:ind w:left="0" w:leftChars="0" w:right="0" w:rightChars="0" w:firstLine="0" w:firstLineChars="0"/>
              <w:jc w:val="center"/>
            </w:pPr>
            <w:r>
              <w:t>—</w:t>
            </w:r>
          </w:p>
        </w:tc>
        <w:tc>
          <w:tcPr>
            <w:tcW w:w="967" w:type="dxa"/>
            <w:tcBorders>
              <w:top w:val="nil"/>
              <w:left w:val="nil"/>
              <w:bottom w:val="nil"/>
              <w:right w:val="nil"/>
            </w:tcBorders>
            <w:vAlign w:val="center"/>
          </w:tcPr>
          <w:p w14:paraId="64558437">
            <w:pPr>
              <w:snapToGrid w:val="0"/>
              <w:spacing w:after="0" w:line="240" w:lineRule="auto"/>
              <w:ind w:left="0" w:leftChars="0" w:right="0" w:rightChars="0" w:firstLine="0" w:firstLineChars="0"/>
              <w:jc w:val="center"/>
            </w:pPr>
            <w:r>
              <w:t>—</w:t>
            </w:r>
          </w:p>
        </w:tc>
        <w:tc>
          <w:tcPr>
            <w:tcW w:w="1776" w:type="dxa"/>
            <w:tcBorders>
              <w:top w:val="nil"/>
              <w:left w:val="nil"/>
              <w:bottom w:val="nil"/>
              <w:right w:val="nil"/>
            </w:tcBorders>
            <w:vAlign w:val="center"/>
          </w:tcPr>
          <w:p w14:paraId="51EB9C02">
            <w:pPr>
              <w:snapToGrid w:val="0"/>
              <w:spacing w:after="0" w:line="240" w:lineRule="auto"/>
              <w:ind w:left="0" w:leftChars="0" w:right="0" w:rightChars="0" w:firstLine="0" w:firstLineChars="0"/>
              <w:jc w:val="center"/>
            </w:pPr>
            <w:r>
              <w:t>—</w:t>
            </w:r>
          </w:p>
        </w:tc>
      </w:tr>
      <w:tr w14:paraId="6FF9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4" w:type="dxa"/>
            <w:tcBorders>
              <w:left w:val="nil"/>
              <w:bottom w:val="single" w:color="000000" w:sz="10" w:space="0"/>
              <w:right w:val="nil"/>
            </w:tcBorders>
            <w:vAlign w:val="center"/>
          </w:tcPr>
          <w:p w14:paraId="24BE2991">
            <w:pPr>
              <w:snapToGrid w:val="0"/>
              <w:spacing w:after="0" w:line="240" w:lineRule="auto"/>
              <w:ind w:left="0" w:leftChars="0" w:right="0" w:rightChars="0" w:firstLine="0" w:firstLineChars="0"/>
              <w:jc w:val="center"/>
              <w:rPr>
                <w:b/>
              </w:rPr>
            </w:pPr>
            <w:r>
              <w:rPr>
                <w:b/>
              </w:rPr>
              <w:t>总计</w:t>
            </w:r>
          </w:p>
        </w:tc>
        <w:tc>
          <w:tcPr>
            <w:tcW w:w="1252" w:type="dxa"/>
            <w:tcBorders>
              <w:left w:val="nil"/>
              <w:bottom w:val="single" w:color="000000" w:sz="10" w:space="0"/>
              <w:right w:val="nil"/>
            </w:tcBorders>
            <w:vAlign w:val="center"/>
          </w:tcPr>
          <w:p w14:paraId="16924F3A">
            <w:pPr>
              <w:snapToGrid w:val="0"/>
              <w:spacing w:after="0" w:line="240" w:lineRule="auto"/>
              <w:ind w:left="0" w:leftChars="0" w:right="0" w:rightChars="0" w:firstLine="0" w:firstLineChars="0"/>
              <w:jc w:val="center"/>
              <w:rPr>
                <w:b/>
              </w:rPr>
            </w:pPr>
            <w:r>
              <w:rPr>
                <w:b/>
              </w:rPr>
              <w:t>9395.420</w:t>
            </w:r>
          </w:p>
        </w:tc>
        <w:tc>
          <w:tcPr>
            <w:tcW w:w="534" w:type="dxa"/>
            <w:tcBorders>
              <w:left w:val="nil"/>
              <w:bottom w:val="single" w:color="000000" w:sz="10" w:space="0"/>
              <w:right w:val="nil"/>
            </w:tcBorders>
            <w:vAlign w:val="center"/>
          </w:tcPr>
          <w:p w14:paraId="627EE5EA">
            <w:pPr>
              <w:snapToGrid w:val="0"/>
              <w:spacing w:after="0" w:line="240" w:lineRule="auto"/>
              <w:ind w:left="0" w:leftChars="0" w:right="0" w:rightChars="0" w:firstLine="0" w:firstLineChars="0"/>
              <w:jc w:val="center"/>
              <w:rPr>
                <w:b/>
              </w:rPr>
            </w:pPr>
            <w:r>
              <w:rPr>
                <w:b/>
              </w:rPr>
              <w:t>74</w:t>
            </w:r>
          </w:p>
        </w:tc>
        <w:tc>
          <w:tcPr>
            <w:tcW w:w="1251" w:type="dxa"/>
            <w:tcBorders>
              <w:left w:val="nil"/>
              <w:bottom w:val="single" w:color="000000" w:sz="10" w:space="0"/>
              <w:right w:val="nil"/>
            </w:tcBorders>
            <w:vAlign w:val="center"/>
          </w:tcPr>
          <w:p w14:paraId="66011366">
            <w:pPr>
              <w:snapToGrid w:val="0"/>
              <w:spacing w:after="0" w:line="240" w:lineRule="auto"/>
              <w:ind w:left="0" w:leftChars="0" w:right="0" w:rightChars="0" w:firstLine="0" w:firstLineChars="0"/>
              <w:jc w:val="center"/>
              <w:rPr>
                <w:b/>
              </w:rPr>
            </w:pPr>
            <w:r>
              <w:rPr>
                <w:b/>
              </w:rPr>
              <w:t>—</w:t>
            </w:r>
          </w:p>
        </w:tc>
        <w:tc>
          <w:tcPr>
            <w:tcW w:w="1028" w:type="dxa"/>
            <w:tcBorders>
              <w:left w:val="nil"/>
              <w:bottom w:val="single" w:color="000000" w:sz="10" w:space="0"/>
              <w:right w:val="nil"/>
            </w:tcBorders>
            <w:vAlign w:val="center"/>
          </w:tcPr>
          <w:p w14:paraId="15BCE345">
            <w:pPr>
              <w:snapToGrid w:val="0"/>
              <w:spacing w:after="0" w:line="240" w:lineRule="auto"/>
              <w:ind w:left="0" w:leftChars="0" w:right="0" w:rightChars="0" w:firstLine="0" w:firstLineChars="0"/>
              <w:jc w:val="center"/>
              <w:rPr>
                <w:b/>
              </w:rPr>
            </w:pPr>
            <w:r>
              <w:rPr>
                <w:b/>
              </w:rPr>
              <w:t>—</w:t>
            </w:r>
          </w:p>
        </w:tc>
        <w:tc>
          <w:tcPr>
            <w:tcW w:w="967" w:type="dxa"/>
            <w:tcBorders>
              <w:left w:val="nil"/>
              <w:bottom w:val="single" w:color="000000" w:sz="10" w:space="0"/>
              <w:right w:val="nil"/>
            </w:tcBorders>
            <w:vAlign w:val="center"/>
          </w:tcPr>
          <w:p w14:paraId="693D18E1">
            <w:pPr>
              <w:snapToGrid w:val="0"/>
              <w:spacing w:after="0" w:line="240" w:lineRule="auto"/>
              <w:ind w:left="0" w:leftChars="0" w:right="0" w:rightChars="0" w:firstLine="0" w:firstLineChars="0"/>
              <w:jc w:val="center"/>
              <w:rPr>
                <w:b/>
              </w:rPr>
            </w:pPr>
            <w:r>
              <w:rPr>
                <w:b/>
              </w:rPr>
              <w:t>—</w:t>
            </w:r>
          </w:p>
        </w:tc>
        <w:tc>
          <w:tcPr>
            <w:tcW w:w="1776" w:type="dxa"/>
            <w:tcBorders>
              <w:left w:val="nil"/>
              <w:bottom w:val="single" w:color="000000" w:sz="10" w:space="0"/>
              <w:right w:val="nil"/>
            </w:tcBorders>
            <w:vAlign w:val="center"/>
          </w:tcPr>
          <w:p w14:paraId="6DE56C6C">
            <w:pPr>
              <w:snapToGrid w:val="0"/>
              <w:spacing w:after="0" w:line="240" w:lineRule="auto"/>
              <w:ind w:left="0" w:leftChars="0" w:right="0" w:rightChars="0" w:firstLine="0" w:firstLineChars="0"/>
              <w:jc w:val="center"/>
              <w:rPr>
                <w:b/>
              </w:rPr>
            </w:pPr>
            <w:r>
              <w:rPr>
                <w:b/>
              </w:rPr>
              <w:t>—</w:t>
            </w:r>
          </w:p>
        </w:tc>
      </w:tr>
    </w:tbl>
    <w:p w14:paraId="5733701F"/>
    <w:p w14:paraId="0F06E822">
      <w:pPr>
        <w:pStyle w:val="15"/>
      </w:pPr>
      <w:r>
        <w:t>表2 前置描述统计（one_way_anova）</w:t>
      </w:r>
    </w:p>
    <w:tbl>
      <w:tblPr>
        <w:tblStyle w:val="33"/>
        <w:tblW w:w="8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176"/>
        <w:gridCol w:w="548"/>
        <w:gridCol w:w="921"/>
        <w:gridCol w:w="921"/>
        <w:gridCol w:w="921"/>
        <w:gridCol w:w="705"/>
        <w:gridCol w:w="1108"/>
        <w:gridCol w:w="999"/>
      </w:tblGrid>
      <w:tr w14:paraId="2115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6" w:type="dxa"/>
            <w:tcBorders>
              <w:top w:val="single" w:color="000000" w:sz="10" w:space="0"/>
              <w:left w:val="nil"/>
              <w:bottom w:val="single" w:color="000000" w:sz="6" w:space="0"/>
              <w:right w:val="nil"/>
            </w:tcBorders>
            <w:vAlign w:val="center"/>
          </w:tcPr>
          <w:p w14:paraId="18C87206">
            <w:pPr>
              <w:snapToGrid w:val="0"/>
              <w:spacing w:after="0" w:line="240" w:lineRule="auto"/>
              <w:ind w:left="0" w:leftChars="0" w:right="0" w:rightChars="0" w:firstLine="0" w:firstLineChars="0"/>
              <w:jc w:val="center"/>
              <w:rPr>
                <w:b/>
              </w:rPr>
            </w:pPr>
            <w:r>
              <w:rPr>
                <w:b/>
              </w:rPr>
              <w:t>variable</w:t>
            </w:r>
          </w:p>
        </w:tc>
        <w:tc>
          <w:tcPr>
            <w:tcW w:w="1176" w:type="dxa"/>
            <w:tcBorders>
              <w:top w:val="single" w:color="000000" w:sz="10" w:space="0"/>
              <w:left w:val="nil"/>
              <w:bottom w:val="single" w:color="000000" w:sz="6" w:space="0"/>
              <w:right w:val="nil"/>
            </w:tcBorders>
            <w:vAlign w:val="center"/>
          </w:tcPr>
          <w:p w14:paraId="1D73D5A4">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48ABF0DF">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7D7D4BF4">
            <w:pPr>
              <w:snapToGrid w:val="0"/>
              <w:spacing w:after="0" w:line="240" w:lineRule="auto"/>
              <w:ind w:left="0" w:leftChars="0" w:right="0" w:rightChars="0" w:firstLine="0" w:firstLineChars="0"/>
              <w:jc w:val="center"/>
              <w:rPr>
                <w:b/>
              </w:rPr>
            </w:pPr>
            <w:r>
              <w:rPr>
                <w:b/>
              </w:rPr>
              <w:t>mean</w:t>
            </w:r>
          </w:p>
        </w:tc>
        <w:tc>
          <w:tcPr>
            <w:tcW w:w="921" w:type="dxa"/>
            <w:tcBorders>
              <w:top w:val="single" w:color="000000" w:sz="10" w:space="0"/>
              <w:left w:val="nil"/>
              <w:bottom w:val="single" w:color="000000" w:sz="6" w:space="0"/>
              <w:right w:val="nil"/>
            </w:tcBorders>
            <w:vAlign w:val="center"/>
          </w:tcPr>
          <w:p w14:paraId="67A876C0">
            <w:pPr>
              <w:snapToGrid w:val="0"/>
              <w:spacing w:after="0" w:line="240" w:lineRule="auto"/>
              <w:ind w:left="0" w:leftChars="0" w:right="0" w:rightChars="0" w:firstLine="0" w:firstLineChars="0"/>
              <w:jc w:val="center"/>
              <w:rPr>
                <w:b/>
              </w:rPr>
            </w:pPr>
            <w:r>
              <w:rPr>
                <w:b/>
              </w:rPr>
              <w:t>sd</w:t>
            </w:r>
          </w:p>
        </w:tc>
        <w:tc>
          <w:tcPr>
            <w:tcW w:w="921" w:type="dxa"/>
            <w:tcBorders>
              <w:top w:val="single" w:color="000000" w:sz="10" w:space="0"/>
              <w:left w:val="nil"/>
              <w:bottom w:val="single" w:color="000000" w:sz="6" w:space="0"/>
              <w:right w:val="nil"/>
            </w:tcBorders>
            <w:vAlign w:val="center"/>
          </w:tcPr>
          <w:p w14:paraId="536E0CCA">
            <w:pPr>
              <w:snapToGrid w:val="0"/>
              <w:spacing w:after="0" w:line="240" w:lineRule="auto"/>
              <w:ind w:left="0" w:leftChars="0" w:right="0" w:rightChars="0" w:firstLine="0" w:firstLineChars="0"/>
              <w:jc w:val="center"/>
              <w:rPr>
                <w:b/>
              </w:rPr>
            </w:pPr>
            <w:r>
              <w:rPr>
                <w:b/>
              </w:rPr>
              <w:t>min</w:t>
            </w:r>
          </w:p>
        </w:tc>
        <w:tc>
          <w:tcPr>
            <w:tcW w:w="705" w:type="dxa"/>
            <w:tcBorders>
              <w:top w:val="single" w:color="000000" w:sz="10" w:space="0"/>
              <w:left w:val="nil"/>
              <w:bottom w:val="single" w:color="000000" w:sz="6" w:space="0"/>
              <w:right w:val="nil"/>
            </w:tcBorders>
            <w:vAlign w:val="center"/>
          </w:tcPr>
          <w:p w14:paraId="5F659061">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065F5C15">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6B012529">
            <w:pPr>
              <w:snapToGrid w:val="0"/>
              <w:spacing w:after="0" w:line="240" w:lineRule="auto"/>
              <w:ind w:left="0" w:leftChars="0" w:right="0" w:rightChars="0" w:firstLine="0" w:firstLineChars="0"/>
              <w:jc w:val="center"/>
              <w:rPr>
                <w:b/>
              </w:rPr>
            </w:pPr>
            <w:r>
              <w:rPr>
                <w:b/>
              </w:rPr>
              <w:t>kurtosis</w:t>
            </w:r>
          </w:p>
        </w:tc>
      </w:tr>
      <w:tr w14:paraId="7CE25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left w:val="nil"/>
              <w:bottom w:val="single" w:color="000000" w:sz="10" w:space="0"/>
              <w:right w:val="nil"/>
            </w:tcBorders>
            <w:vAlign w:val="center"/>
          </w:tcPr>
          <w:p w14:paraId="5D9E67BF">
            <w:pPr>
              <w:snapToGrid w:val="0"/>
              <w:spacing w:after="0" w:line="240" w:lineRule="auto"/>
              <w:ind w:left="0" w:leftChars="0" w:right="0" w:rightChars="0" w:firstLine="0" w:firstLineChars="0"/>
              <w:jc w:val="center"/>
            </w:pPr>
            <w:r>
              <w:t>记忆测验成绩</w:t>
            </w:r>
          </w:p>
        </w:tc>
        <w:tc>
          <w:tcPr>
            <w:tcW w:w="1176" w:type="dxa"/>
            <w:tcBorders>
              <w:left w:val="nil"/>
              <w:bottom w:val="single" w:color="000000" w:sz="10" w:space="0"/>
              <w:right w:val="nil"/>
            </w:tcBorders>
            <w:vAlign w:val="center"/>
          </w:tcPr>
          <w:p w14:paraId="2C767C1F">
            <w:pPr>
              <w:snapToGrid w:val="0"/>
              <w:spacing w:after="0" w:line="240" w:lineRule="auto"/>
              <w:ind w:left="0" w:leftChars="0" w:right="0" w:rightChars="0" w:firstLine="0" w:firstLineChars="0"/>
              <w:jc w:val="center"/>
            </w:pPr>
            <w:r>
              <w:t>复习策略</w:t>
            </w:r>
          </w:p>
        </w:tc>
        <w:tc>
          <w:tcPr>
            <w:tcW w:w="548" w:type="dxa"/>
            <w:tcBorders>
              <w:left w:val="nil"/>
              <w:bottom w:val="single" w:color="000000" w:sz="10" w:space="0"/>
              <w:right w:val="nil"/>
            </w:tcBorders>
            <w:vAlign w:val="center"/>
          </w:tcPr>
          <w:p w14:paraId="51E7802B">
            <w:pPr>
              <w:snapToGrid w:val="0"/>
              <w:spacing w:after="0" w:line="240" w:lineRule="auto"/>
              <w:ind w:left="0" w:leftChars="0" w:right="0" w:rightChars="0" w:firstLine="0" w:firstLineChars="0"/>
              <w:jc w:val="center"/>
            </w:pPr>
            <w:r>
              <w:t>75</w:t>
            </w:r>
          </w:p>
        </w:tc>
        <w:tc>
          <w:tcPr>
            <w:tcW w:w="921" w:type="dxa"/>
            <w:tcBorders>
              <w:left w:val="nil"/>
              <w:bottom w:val="single" w:color="000000" w:sz="10" w:space="0"/>
              <w:right w:val="nil"/>
            </w:tcBorders>
            <w:vAlign w:val="center"/>
          </w:tcPr>
          <w:p w14:paraId="76FA75A6">
            <w:pPr>
              <w:snapToGrid w:val="0"/>
              <w:spacing w:after="0" w:line="240" w:lineRule="auto"/>
              <w:ind w:left="0" w:leftChars="0" w:right="0" w:rightChars="0" w:firstLine="0" w:firstLineChars="0"/>
              <w:jc w:val="center"/>
            </w:pPr>
            <w:r>
              <w:t>75.360</w:t>
            </w:r>
          </w:p>
        </w:tc>
        <w:tc>
          <w:tcPr>
            <w:tcW w:w="921" w:type="dxa"/>
            <w:tcBorders>
              <w:left w:val="nil"/>
              <w:bottom w:val="single" w:color="000000" w:sz="10" w:space="0"/>
              <w:right w:val="nil"/>
            </w:tcBorders>
            <w:vAlign w:val="center"/>
          </w:tcPr>
          <w:p w14:paraId="2F9B0CB1">
            <w:pPr>
              <w:snapToGrid w:val="0"/>
              <w:spacing w:after="0" w:line="240" w:lineRule="auto"/>
              <w:ind w:left="0" w:leftChars="0" w:right="0" w:rightChars="0" w:firstLine="0" w:firstLineChars="0"/>
              <w:jc w:val="center"/>
            </w:pPr>
            <w:r>
              <w:t>11.268</w:t>
            </w:r>
          </w:p>
        </w:tc>
        <w:tc>
          <w:tcPr>
            <w:tcW w:w="921" w:type="dxa"/>
            <w:tcBorders>
              <w:left w:val="nil"/>
              <w:bottom w:val="single" w:color="000000" w:sz="10" w:space="0"/>
              <w:right w:val="nil"/>
            </w:tcBorders>
            <w:vAlign w:val="center"/>
          </w:tcPr>
          <w:p w14:paraId="5DDD4BEB">
            <w:pPr>
              <w:snapToGrid w:val="0"/>
              <w:spacing w:after="0" w:line="240" w:lineRule="auto"/>
              <w:ind w:left="0" w:leftChars="0" w:right="0" w:rightChars="0" w:firstLine="0" w:firstLineChars="0"/>
              <w:jc w:val="center"/>
            </w:pPr>
            <w:r>
              <w:t>49.600</w:t>
            </w:r>
          </w:p>
        </w:tc>
        <w:tc>
          <w:tcPr>
            <w:tcW w:w="705" w:type="dxa"/>
            <w:tcBorders>
              <w:left w:val="nil"/>
              <w:bottom w:val="single" w:color="000000" w:sz="10" w:space="0"/>
              <w:right w:val="nil"/>
            </w:tcBorders>
            <w:vAlign w:val="center"/>
          </w:tcPr>
          <w:p w14:paraId="5047A8BE">
            <w:pPr>
              <w:snapToGrid w:val="0"/>
              <w:spacing w:after="0" w:line="240" w:lineRule="auto"/>
              <w:ind w:left="0" w:leftChars="0" w:right="0" w:rightChars="0" w:firstLine="0" w:firstLineChars="0"/>
              <w:jc w:val="center"/>
            </w:pPr>
            <w:r>
              <w:t>100</w:t>
            </w:r>
          </w:p>
        </w:tc>
        <w:tc>
          <w:tcPr>
            <w:tcW w:w="1108" w:type="dxa"/>
            <w:tcBorders>
              <w:left w:val="nil"/>
              <w:bottom w:val="single" w:color="000000" w:sz="10" w:space="0"/>
              <w:right w:val="nil"/>
            </w:tcBorders>
            <w:vAlign w:val="center"/>
          </w:tcPr>
          <w:p w14:paraId="0AA606E2">
            <w:pPr>
              <w:snapToGrid w:val="0"/>
              <w:spacing w:after="0" w:line="240" w:lineRule="auto"/>
              <w:ind w:left="0" w:leftChars="0" w:right="0" w:rightChars="0" w:firstLine="0" w:firstLineChars="0"/>
              <w:jc w:val="center"/>
            </w:pPr>
            <w:r>
              <w:t>-0.259</w:t>
            </w:r>
          </w:p>
        </w:tc>
        <w:tc>
          <w:tcPr>
            <w:tcW w:w="999" w:type="dxa"/>
            <w:tcBorders>
              <w:left w:val="nil"/>
              <w:bottom w:val="single" w:color="000000" w:sz="10" w:space="0"/>
              <w:right w:val="nil"/>
            </w:tcBorders>
            <w:vAlign w:val="center"/>
          </w:tcPr>
          <w:p w14:paraId="31983805">
            <w:pPr>
              <w:snapToGrid w:val="0"/>
              <w:spacing w:after="0" w:line="240" w:lineRule="auto"/>
              <w:ind w:left="0" w:leftChars="0" w:right="0" w:rightChars="0" w:firstLine="0" w:firstLineChars="0"/>
              <w:jc w:val="center"/>
            </w:pPr>
            <w:r>
              <w:t>-0.626</w:t>
            </w:r>
          </w:p>
        </w:tc>
      </w:tr>
    </w:tbl>
    <w:p w14:paraId="5E2E08EF"/>
    <w:p w14:paraId="3D09F46C">
      <w:pPr>
        <w:pStyle w:val="15"/>
      </w:pPr>
      <w:r>
        <w:t>表3 描述统计（one_way_anova）</w:t>
      </w:r>
    </w:p>
    <w:tbl>
      <w:tblPr>
        <w:tblStyle w:val="33"/>
        <w:tblW w:w="97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2041"/>
        <w:gridCol w:w="753"/>
        <w:gridCol w:w="487"/>
        <w:gridCol w:w="855"/>
        <w:gridCol w:w="855"/>
        <w:gridCol w:w="750"/>
        <w:gridCol w:w="855"/>
        <w:gridCol w:w="900"/>
      </w:tblGrid>
      <w:tr w14:paraId="5694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815FF84">
            <w:pPr>
              <w:snapToGrid w:val="0"/>
              <w:spacing w:after="0" w:line="240" w:lineRule="auto"/>
              <w:ind w:left="0" w:leftChars="0" w:right="0" w:rightChars="0" w:firstLine="0" w:firstLineChars="0"/>
              <w:jc w:val="center"/>
              <w:rPr>
                <w:b/>
              </w:rPr>
            </w:pPr>
            <w:r>
              <w:rPr>
                <w:b/>
              </w:rPr>
              <w:t>independent_variable</w:t>
            </w:r>
          </w:p>
        </w:tc>
        <w:tc>
          <w:tcPr>
            <w:tcW w:w="0" w:type="auto"/>
            <w:tcBorders>
              <w:top w:val="single" w:color="000000" w:sz="10" w:space="0"/>
              <w:left w:val="nil"/>
              <w:bottom w:val="single" w:color="000000" w:sz="6" w:space="0"/>
              <w:right w:val="nil"/>
            </w:tcBorders>
            <w:vAlign w:val="center"/>
          </w:tcPr>
          <w:p w14:paraId="74389B2C">
            <w:pPr>
              <w:snapToGrid w:val="0"/>
              <w:spacing w:after="0" w:line="240" w:lineRule="auto"/>
              <w:ind w:left="0" w:leftChars="0" w:right="0" w:rightChars="0" w:firstLine="0" w:firstLineChars="0"/>
              <w:jc w:val="center"/>
              <w:rPr>
                <w:b/>
              </w:rPr>
            </w:pPr>
            <w:r>
              <w:rPr>
                <w:b/>
              </w:rPr>
              <w:t>dependent_variable</w:t>
            </w:r>
          </w:p>
        </w:tc>
        <w:tc>
          <w:tcPr>
            <w:tcW w:w="0" w:type="auto"/>
            <w:tcBorders>
              <w:top w:val="single" w:color="000000" w:sz="10" w:space="0"/>
              <w:left w:val="nil"/>
              <w:bottom w:val="single" w:color="000000" w:sz="6" w:space="0"/>
              <w:right w:val="nil"/>
            </w:tcBorders>
            <w:vAlign w:val="center"/>
          </w:tcPr>
          <w:p w14:paraId="54CC4A15">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20858DEE">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297D1BB6">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29B0308A">
            <w:pPr>
              <w:snapToGrid w:val="0"/>
              <w:spacing w:after="0" w:line="240" w:lineRule="auto"/>
              <w:ind w:left="0" w:leftChars="0" w:right="0" w:rightChars="0" w:firstLine="0" w:firstLineChars="0"/>
              <w:jc w:val="center"/>
              <w:rPr>
                <w:b/>
              </w:rPr>
            </w:pPr>
            <w:r>
              <w:rPr>
                <w:b/>
              </w:rPr>
              <w:t>sd</w:t>
            </w:r>
          </w:p>
        </w:tc>
        <w:tc>
          <w:tcPr>
            <w:tcW w:w="0" w:type="auto"/>
            <w:tcBorders>
              <w:top w:val="single" w:color="000000" w:sz="10" w:space="0"/>
              <w:left w:val="nil"/>
              <w:bottom w:val="single" w:color="000000" w:sz="6" w:space="0"/>
              <w:right w:val="nil"/>
            </w:tcBorders>
            <w:vAlign w:val="center"/>
          </w:tcPr>
          <w:p w14:paraId="19FCE92C">
            <w:pPr>
              <w:snapToGrid w:val="0"/>
              <w:spacing w:after="0" w:line="240" w:lineRule="auto"/>
              <w:ind w:left="0" w:leftChars="0" w:right="0" w:rightChars="0" w:firstLine="0" w:firstLineChars="0"/>
              <w:jc w:val="center"/>
              <w:rPr>
                <w:b/>
              </w:rPr>
            </w:pPr>
            <w:r>
              <w:rPr>
                <w:b/>
              </w:rPr>
              <w:t>se</w:t>
            </w:r>
          </w:p>
        </w:tc>
        <w:tc>
          <w:tcPr>
            <w:tcW w:w="0" w:type="auto"/>
            <w:tcBorders>
              <w:top w:val="single" w:color="000000" w:sz="10" w:space="0"/>
              <w:left w:val="nil"/>
              <w:bottom w:val="single" w:color="000000" w:sz="6" w:space="0"/>
              <w:right w:val="nil"/>
            </w:tcBorders>
            <w:vAlign w:val="center"/>
          </w:tcPr>
          <w:p w14:paraId="09800A3C">
            <w:pPr>
              <w:snapToGrid w:val="0"/>
              <w:spacing w:after="0" w:line="240" w:lineRule="auto"/>
              <w:ind w:left="0" w:leftChars="0" w:right="0" w:rightChars="0" w:firstLine="0" w:firstLineChars="0"/>
              <w:jc w:val="center"/>
              <w:rPr>
                <w:b/>
              </w:rPr>
            </w:pPr>
            <w:r>
              <w:rPr>
                <w:b/>
              </w:rPr>
              <w:t>min</w:t>
            </w:r>
          </w:p>
        </w:tc>
        <w:tc>
          <w:tcPr>
            <w:tcW w:w="837" w:type="dxa"/>
            <w:tcBorders>
              <w:top w:val="single" w:color="000000" w:sz="10" w:space="0"/>
              <w:left w:val="nil"/>
              <w:bottom w:val="single" w:color="000000" w:sz="6" w:space="0"/>
              <w:right w:val="nil"/>
            </w:tcBorders>
            <w:vAlign w:val="center"/>
          </w:tcPr>
          <w:p w14:paraId="355FC7C5">
            <w:pPr>
              <w:snapToGrid w:val="0"/>
              <w:spacing w:after="0" w:line="240" w:lineRule="auto"/>
              <w:ind w:left="0" w:leftChars="0" w:right="0" w:rightChars="0" w:firstLine="0" w:firstLineChars="0"/>
              <w:jc w:val="center"/>
              <w:rPr>
                <w:b/>
              </w:rPr>
            </w:pPr>
            <w:r>
              <w:rPr>
                <w:b/>
              </w:rPr>
              <w:t>max</w:t>
            </w:r>
          </w:p>
        </w:tc>
      </w:tr>
      <w:tr w14:paraId="2B60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DF3F8EE">
            <w:pPr>
              <w:snapToGrid w:val="0"/>
              <w:spacing w:after="0" w:line="240" w:lineRule="auto"/>
              <w:ind w:left="0" w:leftChars="0" w:right="0" w:rightChars="0" w:firstLine="0" w:firstLineChars="0"/>
              <w:jc w:val="center"/>
            </w:pPr>
            <w:r>
              <w:t>复习策略</w:t>
            </w:r>
          </w:p>
        </w:tc>
        <w:tc>
          <w:tcPr>
            <w:tcW w:w="0" w:type="auto"/>
            <w:tcBorders>
              <w:top w:val="nil"/>
              <w:left w:val="nil"/>
              <w:bottom w:val="nil"/>
              <w:right w:val="nil"/>
            </w:tcBorders>
            <w:vAlign w:val="center"/>
          </w:tcPr>
          <w:p w14:paraId="54604E02">
            <w:pPr>
              <w:snapToGrid w:val="0"/>
              <w:spacing w:after="0" w:line="240" w:lineRule="auto"/>
              <w:ind w:left="0" w:leftChars="0" w:right="0" w:rightChars="0" w:firstLine="0" w:firstLineChars="0"/>
              <w:jc w:val="center"/>
            </w:pPr>
            <w:r>
              <w:t>记忆测验成绩</w:t>
            </w:r>
          </w:p>
        </w:tc>
        <w:tc>
          <w:tcPr>
            <w:tcW w:w="0" w:type="auto"/>
            <w:tcBorders>
              <w:top w:val="nil"/>
              <w:left w:val="nil"/>
              <w:bottom w:val="nil"/>
              <w:right w:val="nil"/>
            </w:tcBorders>
            <w:vAlign w:val="center"/>
          </w:tcPr>
          <w:p w14:paraId="621DE5ED">
            <w:pPr>
              <w:snapToGrid w:val="0"/>
              <w:spacing w:after="0" w:line="240" w:lineRule="auto"/>
              <w:ind w:left="0" w:leftChars="0" w:right="0" w:rightChars="0" w:firstLine="0" w:firstLineChars="0"/>
              <w:jc w:val="center"/>
            </w:pPr>
            <w:r>
              <w:t>常规复习</w:t>
            </w:r>
          </w:p>
        </w:tc>
        <w:tc>
          <w:tcPr>
            <w:tcW w:w="0" w:type="auto"/>
            <w:tcBorders>
              <w:top w:val="nil"/>
              <w:left w:val="nil"/>
              <w:bottom w:val="nil"/>
              <w:right w:val="nil"/>
            </w:tcBorders>
            <w:vAlign w:val="center"/>
          </w:tcPr>
          <w:p w14:paraId="44647FB2">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2CDA37D5">
            <w:pPr>
              <w:snapToGrid w:val="0"/>
              <w:spacing w:after="0" w:line="240" w:lineRule="auto"/>
              <w:ind w:left="0" w:leftChars="0" w:right="0" w:rightChars="0" w:firstLine="0" w:firstLineChars="0"/>
              <w:jc w:val="center"/>
            </w:pPr>
            <w:r>
              <w:t>66.200</w:t>
            </w:r>
          </w:p>
        </w:tc>
        <w:tc>
          <w:tcPr>
            <w:tcW w:w="0" w:type="auto"/>
            <w:tcBorders>
              <w:top w:val="nil"/>
              <w:left w:val="nil"/>
              <w:bottom w:val="nil"/>
              <w:right w:val="nil"/>
            </w:tcBorders>
            <w:vAlign w:val="center"/>
          </w:tcPr>
          <w:p w14:paraId="707CC2A6">
            <w:pPr>
              <w:snapToGrid w:val="0"/>
              <w:spacing w:after="0" w:line="240" w:lineRule="auto"/>
              <w:ind w:left="0" w:leftChars="0" w:right="0" w:rightChars="0" w:firstLine="0" w:firstLineChars="0"/>
              <w:jc w:val="center"/>
            </w:pPr>
            <w:r>
              <w:t>10.501</w:t>
            </w:r>
          </w:p>
        </w:tc>
        <w:tc>
          <w:tcPr>
            <w:tcW w:w="0" w:type="auto"/>
            <w:tcBorders>
              <w:top w:val="nil"/>
              <w:left w:val="nil"/>
              <w:bottom w:val="nil"/>
              <w:right w:val="nil"/>
            </w:tcBorders>
            <w:vAlign w:val="center"/>
          </w:tcPr>
          <w:p w14:paraId="158B15E2">
            <w:pPr>
              <w:snapToGrid w:val="0"/>
              <w:spacing w:after="0" w:line="240" w:lineRule="auto"/>
              <w:ind w:left="0" w:leftChars="0" w:right="0" w:rightChars="0" w:firstLine="0" w:firstLineChars="0"/>
              <w:jc w:val="center"/>
            </w:pPr>
            <w:r>
              <w:t>2.100</w:t>
            </w:r>
          </w:p>
        </w:tc>
        <w:tc>
          <w:tcPr>
            <w:tcW w:w="0" w:type="auto"/>
            <w:tcBorders>
              <w:top w:val="nil"/>
              <w:left w:val="nil"/>
              <w:bottom w:val="nil"/>
              <w:right w:val="nil"/>
            </w:tcBorders>
            <w:vAlign w:val="center"/>
          </w:tcPr>
          <w:p w14:paraId="2B558594">
            <w:pPr>
              <w:snapToGrid w:val="0"/>
              <w:spacing w:after="0" w:line="240" w:lineRule="auto"/>
              <w:ind w:left="0" w:leftChars="0" w:right="0" w:rightChars="0" w:firstLine="0" w:firstLineChars="0"/>
              <w:jc w:val="center"/>
            </w:pPr>
            <w:r>
              <w:t>49.600</w:t>
            </w:r>
          </w:p>
        </w:tc>
        <w:tc>
          <w:tcPr>
            <w:tcW w:w="837" w:type="dxa"/>
            <w:tcBorders>
              <w:top w:val="nil"/>
              <w:left w:val="nil"/>
              <w:bottom w:val="nil"/>
              <w:right w:val="nil"/>
            </w:tcBorders>
            <w:vAlign w:val="center"/>
          </w:tcPr>
          <w:p w14:paraId="5CB5B116">
            <w:pPr>
              <w:snapToGrid w:val="0"/>
              <w:spacing w:after="0" w:line="240" w:lineRule="auto"/>
              <w:ind w:left="0" w:leftChars="0" w:right="0" w:rightChars="0" w:firstLine="0" w:firstLineChars="0"/>
              <w:jc w:val="center"/>
            </w:pPr>
            <w:r>
              <w:t>89.500</w:t>
            </w:r>
          </w:p>
        </w:tc>
      </w:tr>
      <w:tr w14:paraId="3135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365ACA9">
            <w:pPr>
              <w:snapToGrid w:val="0"/>
              <w:spacing w:after="0" w:line="240" w:lineRule="auto"/>
              <w:ind w:left="0" w:leftChars="0" w:right="0" w:rightChars="0" w:firstLine="0" w:firstLineChars="0"/>
              <w:jc w:val="center"/>
            </w:pPr>
            <w:r>
              <w:t>复习策略</w:t>
            </w:r>
          </w:p>
        </w:tc>
        <w:tc>
          <w:tcPr>
            <w:tcW w:w="0" w:type="auto"/>
            <w:tcBorders>
              <w:top w:val="nil"/>
              <w:left w:val="nil"/>
              <w:bottom w:val="nil"/>
              <w:right w:val="nil"/>
            </w:tcBorders>
            <w:vAlign w:val="center"/>
          </w:tcPr>
          <w:p w14:paraId="462AE4F1">
            <w:pPr>
              <w:snapToGrid w:val="0"/>
              <w:spacing w:after="0" w:line="240" w:lineRule="auto"/>
              <w:ind w:left="0" w:leftChars="0" w:right="0" w:rightChars="0" w:firstLine="0" w:firstLineChars="0"/>
              <w:jc w:val="center"/>
            </w:pPr>
            <w:r>
              <w:t>记忆测验成绩</w:t>
            </w:r>
          </w:p>
        </w:tc>
        <w:tc>
          <w:tcPr>
            <w:tcW w:w="0" w:type="auto"/>
            <w:tcBorders>
              <w:top w:val="nil"/>
              <w:left w:val="nil"/>
              <w:bottom w:val="nil"/>
              <w:right w:val="nil"/>
            </w:tcBorders>
            <w:vAlign w:val="center"/>
          </w:tcPr>
          <w:p w14:paraId="5660A1E8">
            <w:pPr>
              <w:snapToGrid w:val="0"/>
              <w:spacing w:after="0" w:line="240" w:lineRule="auto"/>
              <w:ind w:left="0" w:leftChars="0" w:right="0" w:rightChars="0" w:firstLine="0" w:firstLineChars="0"/>
              <w:jc w:val="center"/>
            </w:pPr>
            <w:r>
              <w:t>集中突击</w:t>
            </w:r>
          </w:p>
        </w:tc>
        <w:tc>
          <w:tcPr>
            <w:tcW w:w="0" w:type="auto"/>
            <w:tcBorders>
              <w:top w:val="nil"/>
              <w:left w:val="nil"/>
              <w:bottom w:val="nil"/>
              <w:right w:val="nil"/>
            </w:tcBorders>
            <w:vAlign w:val="center"/>
          </w:tcPr>
          <w:p w14:paraId="50023B64">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48A7AB7A">
            <w:pPr>
              <w:snapToGrid w:val="0"/>
              <w:spacing w:after="0" w:line="240" w:lineRule="auto"/>
              <w:ind w:left="0" w:leftChars="0" w:right="0" w:rightChars="0" w:firstLine="0" w:firstLineChars="0"/>
              <w:jc w:val="center"/>
            </w:pPr>
            <w:r>
              <w:t>78.352</w:t>
            </w:r>
          </w:p>
        </w:tc>
        <w:tc>
          <w:tcPr>
            <w:tcW w:w="0" w:type="auto"/>
            <w:tcBorders>
              <w:top w:val="nil"/>
              <w:left w:val="nil"/>
              <w:bottom w:val="nil"/>
              <w:right w:val="nil"/>
            </w:tcBorders>
            <w:vAlign w:val="center"/>
          </w:tcPr>
          <w:p w14:paraId="09B22F7B">
            <w:pPr>
              <w:snapToGrid w:val="0"/>
              <w:spacing w:after="0" w:line="240" w:lineRule="auto"/>
              <w:ind w:left="0" w:leftChars="0" w:right="0" w:rightChars="0" w:firstLine="0" w:firstLineChars="0"/>
              <w:jc w:val="center"/>
            </w:pPr>
            <w:r>
              <w:t>10.664</w:t>
            </w:r>
          </w:p>
        </w:tc>
        <w:tc>
          <w:tcPr>
            <w:tcW w:w="0" w:type="auto"/>
            <w:tcBorders>
              <w:top w:val="nil"/>
              <w:left w:val="nil"/>
              <w:bottom w:val="nil"/>
              <w:right w:val="nil"/>
            </w:tcBorders>
            <w:vAlign w:val="center"/>
          </w:tcPr>
          <w:p w14:paraId="7CED052F">
            <w:pPr>
              <w:snapToGrid w:val="0"/>
              <w:spacing w:after="0" w:line="240" w:lineRule="auto"/>
              <w:ind w:left="0" w:leftChars="0" w:right="0" w:rightChars="0" w:firstLine="0" w:firstLineChars="0"/>
              <w:jc w:val="center"/>
            </w:pPr>
            <w:r>
              <w:t>2.133</w:t>
            </w:r>
          </w:p>
        </w:tc>
        <w:tc>
          <w:tcPr>
            <w:tcW w:w="0" w:type="auto"/>
            <w:tcBorders>
              <w:top w:val="nil"/>
              <w:left w:val="nil"/>
              <w:bottom w:val="nil"/>
              <w:right w:val="nil"/>
            </w:tcBorders>
            <w:vAlign w:val="center"/>
          </w:tcPr>
          <w:p w14:paraId="70BC1851">
            <w:pPr>
              <w:snapToGrid w:val="0"/>
              <w:spacing w:after="0" w:line="240" w:lineRule="auto"/>
              <w:ind w:left="0" w:leftChars="0" w:right="0" w:rightChars="0" w:firstLine="0" w:firstLineChars="0"/>
              <w:jc w:val="center"/>
            </w:pPr>
            <w:r>
              <w:t>62.900</w:t>
            </w:r>
          </w:p>
        </w:tc>
        <w:tc>
          <w:tcPr>
            <w:tcW w:w="837" w:type="dxa"/>
            <w:tcBorders>
              <w:top w:val="nil"/>
              <w:left w:val="nil"/>
              <w:bottom w:val="nil"/>
              <w:right w:val="nil"/>
            </w:tcBorders>
            <w:vAlign w:val="center"/>
          </w:tcPr>
          <w:p w14:paraId="7F7A395E">
            <w:pPr>
              <w:snapToGrid w:val="0"/>
              <w:spacing w:after="0" w:line="240" w:lineRule="auto"/>
              <w:ind w:left="0" w:leftChars="0" w:right="0" w:rightChars="0" w:firstLine="0" w:firstLineChars="0"/>
              <w:jc w:val="center"/>
            </w:pPr>
            <w:r>
              <w:t>100.000</w:t>
            </w:r>
          </w:p>
        </w:tc>
      </w:tr>
      <w:tr w14:paraId="3366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49" w:type="dxa"/>
            <w:tcBorders>
              <w:left w:val="nil"/>
              <w:bottom w:val="single" w:color="000000" w:sz="10" w:space="0"/>
              <w:right w:val="nil"/>
            </w:tcBorders>
            <w:vAlign w:val="center"/>
          </w:tcPr>
          <w:p w14:paraId="479EE769">
            <w:pPr>
              <w:snapToGrid w:val="0"/>
              <w:spacing w:after="0" w:line="240" w:lineRule="auto"/>
              <w:ind w:left="0" w:leftChars="0" w:right="0" w:rightChars="0" w:firstLine="0" w:firstLineChars="0"/>
              <w:jc w:val="center"/>
            </w:pPr>
            <w:r>
              <w:t>复习策略</w:t>
            </w:r>
          </w:p>
        </w:tc>
        <w:tc>
          <w:tcPr>
            <w:tcW w:w="2187" w:type="dxa"/>
            <w:tcBorders>
              <w:left w:val="nil"/>
              <w:bottom w:val="single" w:color="000000" w:sz="10" w:space="0"/>
              <w:right w:val="nil"/>
            </w:tcBorders>
            <w:vAlign w:val="center"/>
          </w:tcPr>
          <w:p w14:paraId="7BB1926D">
            <w:pPr>
              <w:snapToGrid w:val="0"/>
              <w:spacing w:after="0" w:line="240" w:lineRule="auto"/>
              <w:ind w:left="0" w:leftChars="0" w:right="0" w:rightChars="0" w:firstLine="0" w:firstLineChars="0"/>
              <w:jc w:val="center"/>
            </w:pPr>
            <w:r>
              <w:t>记忆测验成绩</w:t>
            </w:r>
          </w:p>
        </w:tc>
        <w:tc>
          <w:tcPr>
            <w:tcW w:w="674" w:type="dxa"/>
            <w:tcBorders>
              <w:left w:val="nil"/>
              <w:bottom w:val="single" w:color="000000" w:sz="10" w:space="0"/>
              <w:right w:val="nil"/>
            </w:tcBorders>
            <w:vAlign w:val="center"/>
          </w:tcPr>
          <w:p w14:paraId="281C30B1">
            <w:pPr>
              <w:snapToGrid w:val="0"/>
              <w:spacing w:after="0" w:line="240" w:lineRule="auto"/>
              <w:ind w:left="0" w:leftChars="0" w:right="0" w:rightChars="0" w:firstLine="0" w:firstLineChars="0"/>
              <w:jc w:val="center"/>
            </w:pPr>
            <w:r>
              <w:t>间隔重复</w:t>
            </w:r>
          </w:p>
        </w:tc>
        <w:tc>
          <w:tcPr>
            <w:tcW w:w="665" w:type="dxa"/>
            <w:tcBorders>
              <w:left w:val="nil"/>
              <w:bottom w:val="single" w:color="000000" w:sz="10" w:space="0"/>
              <w:right w:val="nil"/>
            </w:tcBorders>
            <w:vAlign w:val="center"/>
          </w:tcPr>
          <w:p w14:paraId="47EB10E0">
            <w:pPr>
              <w:snapToGrid w:val="0"/>
              <w:spacing w:after="0" w:line="240" w:lineRule="auto"/>
              <w:ind w:left="0" w:leftChars="0" w:right="0" w:rightChars="0" w:firstLine="0" w:firstLineChars="0"/>
              <w:jc w:val="center"/>
            </w:pPr>
            <w:r>
              <w:t>25</w:t>
            </w:r>
          </w:p>
        </w:tc>
        <w:tc>
          <w:tcPr>
            <w:tcW w:w="1033" w:type="dxa"/>
            <w:tcBorders>
              <w:left w:val="nil"/>
              <w:bottom w:val="single" w:color="000000" w:sz="10" w:space="0"/>
              <w:right w:val="nil"/>
            </w:tcBorders>
            <w:vAlign w:val="center"/>
          </w:tcPr>
          <w:p w14:paraId="212D7837">
            <w:pPr>
              <w:snapToGrid w:val="0"/>
              <w:spacing w:after="0" w:line="240" w:lineRule="auto"/>
              <w:ind w:left="0" w:leftChars="0" w:right="0" w:rightChars="0" w:firstLine="0" w:firstLineChars="0"/>
              <w:jc w:val="center"/>
            </w:pPr>
            <w:r>
              <w:t>81.528</w:t>
            </w:r>
          </w:p>
        </w:tc>
        <w:tc>
          <w:tcPr>
            <w:tcW w:w="1033" w:type="dxa"/>
            <w:tcBorders>
              <w:left w:val="nil"/>
              <w:bottom w:val="single" w:color="000000" w:sz="10" w:space="0"/>
              <w:right w:val="nil"/>
            </w:tcBorders>
            <w:vAlign w:val="center"/>
          </w:tcPr>
          <w:p w14:paraId="5D11FEE4">
            <w:pPr>
              <w:snapToGrid w:val="0"/>
              <w:spacing w:after="0" w:line="240" w:lineRule="auto"/>
              <w:ind w:left="0" w:leftChars="0" w:right="0" w:rightChars="0" w:firstLine="0" w:firstLineChars="0"/>
              <w:jc w:val="center"/>
            </w:pPr>
            <w:r>
              <w:t>5.580</w:t>
            </w:r>
          </w:p>
        </w:tc>
        <w:tc>
          <w:tcPr>
            <w:tcW w:w="928" w:type="dxa"/>
            <w:tcBorders>
              <w:left w:val="nil"/>
              <w:bottom w:val="single" w:color="000000" w:sz="10" w:space="0"/>
              <w:right w:val="nil"/>
            </w:tcBorders>
            <w:vAlign w:val="center"/>
          </w:tcPr>
          <w:p w14:paraId="45896AD4">
            <w:pPr>
              <w:snapToGrid w:val="0"/>
              <w:spacing w:after="0" w:line="240" w:lineRule="auto"/>
              <w:ind w:left="0" w:leftChars="0" w:right="0" w:rightChars="0" w:firstLine="0" w:firstLineChars="0"/>
              <w:jc w:val="center"/>
            </w:pPr>
            <w:r>
              <w:t>1.116</w:t>
            </w:r>
          </w:p>
        </w:tc>
        <w:tc>
          <w:tcPr>
            <w:tcW w:w="1033" w:type="dxa"/>
            <w:tcBorders>
              <w:left w:val="nil"/>
              <w:bottom w:val="single" w:color="000000" w:sz="10" w:space="0"/>
              <w:right w:val="nil"/>
            </w:tcBorders>
            <w:vAlign w:val="center"/>
          </w:tcPr>
          <w:p w14:paraId="0435B50D">
            <w:pPr>
              <w:snapToGrid w:val="0"/>
              <w:spacing w:after="0" w:line="240" w:lineRule="auto"/>
              <w:ind w:left="0" w:leftChars="0" w:right="0" w:rightChars="0" w:firstLine="0" w:firstLineChars="0"/>
              <w:jc w:val="center"/>
            </w:pPr>
            <w:r>
              <w:t>66.800</w:t>
            </w:r>
          </w:p>
        </w:tc>
        <w:tc>
          <w:tcPr>
            <w:tcW w:w="837" w:type="dxa"/>
            <w:tcBorders>
              <w:left w:val="nil"/>
              <w:bottom w:val="single" w:color="000000" w:sz="10" w:space="0"/>
              <w:right w:val="nil"/>
            </w:tcBorders>
            <w:vAlign w:val="center"/>
          </w:tcPr>
          <w:p w14:paraId="33C112DF">
            <w:pPr>
              <w:snapToGrid w:val="0"/>
              <w:spacing w:after="0" w:line="240" w:lineRule="auto"/>
              <w:ind w:left="0" w:leftChars="0" w:right="0" w:rightChars="0" w:firstLine="0" w:firstLineChars="0"/>
              <w:jc w:val="center"/>
            </w:pPr>
            <w:r>
              <w:t>93.200</w:t>
            </w:r>
          </w:p>
        </w:tc>
      </w:tr>
    </w:tbl>
    <w:p w14:paraId="53E4C00A"/>
    <w:p w14:paraId="2C515E47">
      <w:pPr>
        <w:pStyle w:val="15"/>
      </w:pPr>
      <w:r>
        <w:t>表4 Levene方差齐性检验（one_way_anova）</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1480"/>
        <w:gridCol w:w="1480"/>
        <w:gridCol w:w="2968"/>
      </w:tblGrid>
      <w:tr w14:paraId="3C07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51" w:type="pct"/>
            <w:tcBorders>
              <w:top w:val="single" w:color="000000" w:sz="10" w:space="0"/>
              <w:left w:val="nil"/>
              <w:bottom w:val="single" w:color="000000" w:sz="6" w:space="0"/>
              <w:right w:val="nil"/>
            </w:tcBorders>
            <w:vAlign w:val="center"/>
          </w:tcPr>
          <w:p w14:paraId="0E2D3288">
            <w:pPr>
              <w:snapToGrid w:val="0"/>
              <w:spacing w:after="0" w:line="240" w:lineRule="auto"/>
              <w:ind w:left="0" w:leftChars="0" w:right="0" w:rightChars="0" w:firstLine="0" w:firstLineChars="0"/>
              <w:jc w:val="center"/>
              <w:rPr>
                <w:b/>
              </w:rPr>
            </w:pPr>
            <w:r>
              <w:rPr>
                <w:b/>
              </w:rPr>
              <w:t>levene_F</w:t>
            </w:r>
          </w:p>
        </w:tc>
        <w:tc>
          <w:tcPr>
            <w:tcW w:w="836" w:type="pct"/>
            <w:tcBorders>
              <w:top w:val="single" w:color="000000" w:sz="10" w:space="0"/>
              <w:left w:val="nil"/>
              <w:bottom w:val="single" w:color="000000" w:sz="6" w:space="0"/>
              <w:right w:val="nil"/>
            </w:tcBorders>
            <w:vAlign w:val="center"/>
          </w:tcPr>
          <w:p w14:paraId="7EFB4013">
            <w:pPr>
              <w:snapToGrid w:val="0"/>
              <w:spacing w:after="0" w:line="240" w:lineRule="auto"/>
              <w:ind w:left="0" w:leftChars="0" w:right="0" w:rightChars="0" w:firstLine="0" w:firstLineChars="0"/>
              <w:jc w:val="center"/>
              <w:rPr>
                <w:b/>
              </w:rPr>
            </w:pPr>
            <w:r>
              <w:rPr>
                <w:b/>
              </w:rPr>
              <w:t>df1</w:t>
            </w:r>
          </w:p>
        </w:tc>
        <w:tc>
          <w:tcPr>
            <w:tcW w:w="836" w:type="pct"/>
            <w:tcBorders>
              <w:top w:val="single" w:color="000000" w:sz="10" w:space="0"/>
              <w:left w:val="nil"/>
              <w:bottom w:val="single" w:color="000000" w:sz="6" w:space="0"/>
              <w:right w:val="nil"/>
            </w:tcBorders>
            <w:vAlign w:val="center"/>
          </w:tcPr>
          <w:p w14:paraId="7B53ED5D">
            <w:pPr>
              <w:snapToGrid w:val="0"/>
              <w:spacing w:after="0" w:line="240" w:lineRule="auto"/>
              <w:ind w:left="0" w:leftChars="0" w:right="0" w:rightChars="0" w:firstLine="0" w:firstLineChars="0"/>
              <w:jc w:val="center"/>
              <w:rPr>
                <w:b/>
              </w:rPr>
            </w:pPr>
            <w:r>
              <w:rPr>
                <w:b/>
              </w:rPr>
              <w:t>df2</w:t>
            </w:r>
          </w:p>
        </w:tc>
        <w:tc>
          <w:tcPr>
            <w:tcW w:w="1676" w:type="pct"/>
            <w:tcBorders>
              <w:top w:val="single" w:color="000000" w:sz="10" w:space="0"/>
              <w:left w:val="nil"/>
              <w:bottom w:val="single" w:color="000000" w:sz="6" w:space="0"/>
              <w:right w:val="nil"/>
            </w:tcBorders>
            <w:vAlign w:val="center"/>
          </w:tcPr>
          <w:p w14:paraId="554A2D00">
            <w:pPr>
              <w:snapToGrid w:val="0"/>
              <w:spacing w:after="0" w:line="240" w:lineRule="auto"/>
              <w:ind w:left="0" w:leftChars="0" w:right="0" w:rightChars="0" w:firstLine="0" w:firstLineChars="0"/>
              <w:jc w:val="center"/>
              <w:rPr>
                <w:b/>
              </w:rPr>
            </w:pPr>
            <w:r>
              <w:rPr>
                <w:b/>
              </w:rPr>
              <w:t>levene_p</w:t>
            </w:r>
          </w:p>
        </w:tc>
      </w:tr>
      <w:tr w14:paraId="11F5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51" w:type="pct"/>
            <w:tcBorders>
              <w:left w:val="nil"/>
              <w:bottom w:val="single" w:color="000000" w:sz="10" w:space="0"/>
              <w:right w:val="nil"/>
            </w:tcBorders>
            <w:vAlign w:val="center"/>
          </w:tcPr>
          <w:p w14:paraId="39822CBD">
            <w:pPr>
              <w:snapToGrid w:val="0"/>
              <w:spacing w:after="0" w:line="240" w:lineRule="auto"/>
              <w:ind w:left="0" w:leftChars="0" w:right="0" w:rightChars="0" w:firstLine="0" w:firstLineChars="0"/>
              <w:jc w:val="center"/>
            </w:pPr>
            <w:r>
              <w:t>7.040</w:t>
            </w:r>
          </w:p>
        </w:tc>
        <w:tc>
          <w:tcPr>
            <w:tcW w:w="836" w:type="pct"/>
            <w:tcBorders>
              <w:left w:val="nil"/>
              <w:bottom w:val="single" w:color="000000" w:sz="10" w:space="0"/>
              <w:right w:val="nil"/>
            </w:tcBorders>
            <w:vAlign w:val="center"/>
          </w:tcPr>
          <w:p w14:paraId="2BDA4035">
            <w:pPr>
              <w:snapToGrid w:val="0"/>
              <w:spacing w:after="0" w:line="240" w:lineRule="auto"/>
              <w:ind w:left="0" w:leftChars="0" w:right="0" w:rightChars="0" w:firstLine="0" w:firstLineChars="0"/>
              <w:jc w:val="center"/>
            </w:pPr>
            <w:r>
              <w:t>2</w:t>
            </w:r>
          </w:p>
        </w:tc>
        <w:tc>
          <w:tcPr>
            <w:tcW w:w="836" w:type="pct"/>
            <w:tcBorders>
              <w:left w:val="nil"/>
              <w:bottom w:val="single" w:color="000000" w:sz="10" w:space="0"/>
              <w:right w:val="nil"/>
            </w:tcBorders>
            <w:vAlign w:val="center"/>
          </w:tcPr>
          <w:p w14:paraId="2EBC1233">
            <w:pPr>
              <w:snapToGrid w:val="0"/>
              <w:spacing w:after="0" w:line="240" w:lineRule="auto"/>
              <w:ind w:left="0" w:leftChars="0" w:right="0" w:rightChars="0" w:firstLine="0" w:firstLineChars="0"/>
              <w:jc w:val="center"/>
            </w:pPr>
            <w:r>
              <w:t>72</w:t>
            </w:r>
          </w:p>
        </w:tc>
        <w:tc>
          <w:tcPr>
            <w:tcW w:w="1676" w:type="pct"/>
            <w:tcBorders>
              <w:left w:val="nil"/>
              <w:bottom w:val="single" w:color="000000" w:sz="10" w:space="0"/>
              <w:right w:val="nil"/>
            </w:tcBorders>
            <w:vAlign w:val="center"/>
          </w:tcPr>
          <w:p w14:paraId="47820165">
            <w:pPr>
              <w:snapToGrid w:val="0"/>
              <w:spacing w:after="0" w:line="240" w:lineRule="auto"/>
              <w:ind w:left="0" w:leftChars="0" w:right="0" w:rightChars="0" w:firstLine="0" w:firstLineChars="0"/>
              <w:jc w:val="center"/>
            </w:pPr>
            <w:r>
              <w:t>.002</w:t>
            </w:r>
          </w:p>
        </w:tc>
      </w:tr>
    </w:tbl>
    <w:p w14:paraId="39EDA22A"/>
    <w:p w14:paraId="378CCE3B">
      <w:pPr>
        <w:pStyle w:val="15"/>
      </w:pPr>
      <w:r>
        <w:t>表5 前置正态性检验（one_way_anova）</w:t>
      </w:r>
    </w:p>
    <w:tbl>
      <w:tblPr>
        <w:tblStyle w:val="33"/>
        <w:tblW w:w="87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543"/>
        <w:gridCol w:w="1254"/>
        <w:gridCol w:w="787"/>
        <w:gridCol w:w="2048"/>
        <w:gridCol w:w="1477"/>
      </w:tblGrid>
      <w:tr w14:paraId="741C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6D5C62F9">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0F99B214">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4B31BD44">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5C9CA607">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715E0B17">
            <w:pPr>
              <w:snapToGrid w:val="0"/>
              <w:spacing w:after="0" w:line="240" w:lineRule="auto"/>
              <w:ind w:left="0" w:leftChars="0" w:right="0" w:rightChars="0" w:firstLine="0" w:firstLineChars="0"/>
              <w:jc w:val="center"/>
              <w:rPr>
                <w:b/>
              </w:rPr>
            </w:pPr>
            <w:r>
              <w:rPr>
                <w:b/>
              </w:rPr>
              <w:t>ks_lilliefors_statistic</w:t>
            </w:r>
          </w:p>
        </w:tc>
        <w:tc>
          <w:tcPr>
            <w:tcW w:w="1436" w:type="dxa"/>
            <w:tcBorders>
              <w:top w:val="single" w:color="000000" w:sz="10" w:space="0"/>
              <w:left w:val="nil"/>
              <w:bottom w:val="single" w:color="000000" w:sz="6" w:space="0"/>
              <w:right w:val="nil"/>
            </w:tcBorders>
            <w:vAlign w:val="center"/>
          </w:tcPr>
          <w:p w14:paraId="637286BE">
            <w:pPr>
              <w:snapToGrid w:val="0"/>
              <w:spacing w:after="0" w:line="240" w:lineRule="auto"/>
              <w:ind w:left="0" w:leftChars="0" w:right="0" w:rightChars="0" w:firstLine="0" w:firstLineChars="0"/>
              <w:jc w:val="center"/>
              <w:rPr>
                <w:b/>
              </w:rPr>
            </w:pPr>
            <w:r>
              <w:rPr>
                <w:b/>
              </w:rPr>
              <w:t>ks_lilliefors_p</w:t>
            </w:r>
          </w:p>
        </w:tc>
      </w:tr>
      <w:tr w14:paraId="0D78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90" w:type="dxa"/>
            <w:tcBorders>
              <w:left w:val="nil"/>
              <w:bottom w:val="single" w:color="000000" w:sz="10" w:space="0"/>
              <w:right w:val="nil"/>
            </w:tcBorders>
            <w:vAlign w:val="center"/>
          </w:tcPr>
          <w:p w14:paraId="03D63C51">
            <w:pPr>
              <w:snapToGrid w:val="0"/>
              <w:spacing w:after="0" w:line="240" w:lineRule="auto"/>
              <w:ind w:left="0" w:leftChars="0" w:right="0" w:rightChars="0" w:firstLine="0" w:firstLineChars="0"/>
              <w:jc w:val="center"/>
            </w:pPr>
            <w:r>
              <w:t>记忆测验成绩 · 复习策略</w:t>
            </w:r>
          </w:p>
        </w:tc>
        <w:tc>
          <w:tcPr>
            <w:tcW w:w="548" w:type="dxa"/>
            <w:tcBorders>
              <w:left w:val="nil"/>
              <w:bottom w:val="single" w:color="000000" w:sz="10" w:space="0"/>
              <w:right w:val="nil"/>
            </w:tcBorders>
            <w:vAlign w:val="center"/>
          </w:tcPr>
          <w:p w14:paraId="33A643EE">
            <w:pPr>
              <w:snapToGrid w:val="0"/>
              <w:spacing w:after="0" w:line="240" w:lineRule="auto"/>
              <w:ind w:left="0" w:leftChars="0" w:right="0" w:rightChars="0" w:firstLine="0" w:firstLineChars="0"/>
              <w:jc w:val="center"/>
            </w:pPr>
            <w:r>
              <w:t>75</w:t>
            </w:r>
          </w:p>
        </w:tc>
        <w:tc>
          <w:tcPr>
            <w:tcW w:w="1255" w:type="dxa"/>
            <w:tcBorders>
              <w:left w:val="nil"/>
              <w:bottom w:val="single" w:color="000000" w:sz="10" w:space="0"/>
              <w:right w:val="nil"/>
            </w:tcBorders>
            <w:vAlign w:val="center"/>
          </w:tcPr>
          <w:p w14:paraId="207DE5C8">
            <w:pPr>
              <w:snapToGrid w:val="0"/>
              <w:spacing w:after="0" w:line="240" w:lineRule="auto"/>
              <w:ind w:left="0" w:leftChars="0" w:right="0" w:rightChars="0" w:firstLine="0" w:firstLineChars="0"/>
              <w:jc w:val="center"/>
            </w:pPr>
            <w:r>
              <w:t>.971</w:t>
            </w:r>
          </w:p>
        </w:tc>
        <w:tc>
          <w:tcPr>
            <w:tcW w:w="792" w:type="dxa"/>
            <w:tcBorders>
              <w:left w:val="nil"/>
              <w:bottom w:val="single" w:color="000000" w:sz="10" w:space="0"/>
              <w:right w:val="nil"/>
            </w:tcBorders>
            <w:vAlign w:val="center"/>
          </w:tcPr>
          <w:p w14:paraId="0E7509FE">
            <w:pPr>
              <w:snapToGrid w:val="0"/>
              <w:spacing w:after="0" w:line="240" w:lineRule="auto"/>
              <w:ind w:left="0" w:leftChars="0" w:right="0" w:rightChars="0" w:firstLine="0" w:firstLineChars="0"/>
              <w:jc w:val="center"/>
            </w:pPr>
            <w:r>
              <w:t>.080</w:t>
            </w:r>
          </w:p>
        </w:tc>
        <w:tc>
          <w:tcPr>
            <w:tcW w:w="2002" w:type="dxa"/>
            <w:tcBorders>
              <w:left w:val="nil"/>
              <w:bottom w:val="single" w:color="000000" w:sz="10" w:space="0"/>
              <w:right w:val="nil"/>
            </w:tcBorders>
            <w:vAlign w:val="center"/>
          </w:tcPr>
          <w:p w14:paraId="34612F31">
            <w:pPr>
              <w:snapToGrid w:val="0"/>
              <w:spacing w:after="0" w:line="240" w:lineRule="auto"/>
              <w:ind w:left="0" w:leftChars="0" w:right="0" w:rightChars="0" w:firstLine="0" w:firstLineChars="0"/>
              <w:jc w:val="center"/>
            </w:pPr>
            <w:r>
              <w:t>.133</w:t>
            </w:r>
          </w:p>
        </w:tc>
        <w:tc>
          <w:tcPr>
            <w:tcW w:w="1436" w:type="dxa"/>
            <w:tcBorders>
              <w:left w:val="nil"/>
              <w:bottom w:val="single" w:color="000000" w:sz="10" w:space="0"/>
              <w:right w:val="nil"/>
            </w:tcBorders>
            <w:vAlign w:val="center"/>
          </w:tcPr>
          <w:p w14:paraId="2663FA7D">
            <w:pPr>
              <w:snapToGrid w:val="0"/>
              <w:spacing w:after="0" w:line="240" w:lineRule="auto"/>
              <w:ind w:left="0" w:leftChars="0" w:right="0" w:rightChars="0" w:firstLine="0" w:firstLineChars="0"/>
              <w:jc w:val="center"/>
            </w:pPr>
            <w:r>
              <w:t>.002</w:t>
            </w:r>
          </w:p>
        </w:tc>
      </w:tr>
    </w:tbl>
    <w:p w14:paraId="1A171A4F"/>
    <w:p w14:paraId="299DAFE7">
      <w:pPr>
        <w:pStyle w:val="15"/>
      </w:pPr>
      <w:r>
        <w:t>表6 事后比较（Bonferroni）（one_way_anova）</w:t>
      </w:r>
    </w:p>
    <w:tbl>
      <w:tblPr>
        <w:tblStyle w:val="33"/>
        <w:tblW w:w="8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6"/>
        <w:gridCol w:w="1190"/>
        <w:gridCol w:w="814"/>
        <w:gridCol w:w="879"/>
        <w:gridCol w:w="1286"/>
        <w:gridCol w:w="1039"/>
        <w:gridCol w:w="1068"/>
      </w:tblGrid>
      <w:tr w14:paraId="6C67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58353E02">
            <w:pPr>
              <w:snapToGrid w:val="0"/>
              <w:spacing w:after="0" w:line="240" w:lineRule="auto"/>
              <w:ind w:left="0" w:leftChars="0" w:right="0" w:rightChars="0" w:firstLine="0" w:firstLineChars="0"/>
              <w:jc w:val="center"/>
              <w:rPr>
                <w:b/>
              </w:rPr>
            </w:pPr>
            <w:r>
              <w:rPr>
                <w:b/>
              </w:rPr>
              <w:t>pair1</w:t>
            </w:r>
          </w:p>
        </w:tc>
        <w:tc>
          <w:tcPr>
            <w:tcW w:w="1176" w:type="dxa"/>
            <w:tcBorders>
              <w:top w:val="single" w:color="000000" w:sz="10" w:space="0"/>
              <w:left w:val="nil"/>
              <w:bottom w:val="single" w:color="000000" w:sz="6" w:space="0"/>
              <w:right w:val="nil"/>
            </w:tcBorders>
            <w:vAlign w:val="center"/>
          </w:tcPr>
          <w:p w14:paraId="2228FC9E">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2E862EED">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4245DABA">
            <w:pPr>
              <w:snapToGrid w:val="0"/>
              <w:spacing w:after="0" w:line="240" w:lineRule="auto"/>
              <w:ind w:left="0" w:leftChars="0" w:right="0" w:rightChars="0" w:firstLine="0" w:firstLineChars="0"/>
              <w:jc w:val="center"/>
              <w:rPr>
                <w:b/>
              </w:rPr>
            </w:pPr>
            <w:r>
              <w:rPr>
                <w:b/>
              </w:rPr>
              <w:t>se</w:t>
            </w:r>
          </w:p>
        </w:tc>
        <w:tc>
          <w:tcPr>
            <w:tcW w:w="879" w:type="dxa"/>
            <w:tcBorders>
              <w:top w:val="single" w:color="000000" w:sz="10" w:space="0"/>
              <w:left w:val="nil"/>
              <w:bottom w:val="single" w:color="000000" w:sz="6" w:space="0"/>
              <w:right w:val="nil"/>
            </w:tcBorders>
            <w:vAlign w:val="center"/>
          </w:tcPr>
          <w:p w14:paraId="5377809F">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74B4E01B">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044B8A35">
            <w:pPr>
              <w:snapToGrid w:val="0"/>
              <w:spacing w:after="0" w:line="240" w:lineRule="auto"/>
              <w:ind w:left="0" w:leftChars="0" w:right="0" w:rightChars="0" w:firstLine="0" w:firstLineChars="0"/>
              <w:jc w:val="center"/>
              <w:rPr>
                <w:b/>
              </w:rPr>
            </w:pPr>
            <w:r>
              <w:rPr>
                <w:b/>
              </w:rPr>
              <w:t>ci_lower</w:t>
            </w:r>
          </w:p>
        </w:tc>
        <w:tc>
          <w:tcPr>
            <w:tcW w:w="1068" w:type="dxa"/>
            <w:tcBorders>
              <w:top w:val="single" w:color="000000" w:sz="10" w:space="0"/>
              <w:left w:val="nil"/>
              <w:bottom w:val="single" w:color="000000" w:sz="6" w:space="0"/>
              <w:right w:val="nil"/>
            </w:tcBorders>
            <w:vAlign w:val="center"/>
          </w:tcPr>
          <w:p w14:paraId="1BE66FC7">
            <w:pPr>
              <w:snapToGrid w:val="0"/>
              <w:spacing w:after="0" w:line="240" w:lineRule="auto"/>
              <w:ind w:left="0" w:leftChars="0" w:right="0" w:rightChars="0" w:firstLine="0" w:firstLineChars="0"/>
              <w:jc w:val="center"/>
              <w:rPr>
                <w:b/>
              </w:rPr>
            </w:pPr>
            <w:r>
              <w:rPr>
                <w:b/>
              </w:rPr>
              <w:t>ci_upper</w:t>
            </w:r>
          </w:p>
        </w:tc>
      </w:tr>
      <w:tr w14:paraId="0223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68B2332A">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0F633CB9">
            <w:pPr>
              <w:snapToGrid w:val="0"/>
              <w:spacing w:after="0" w:line="240" w:lineRule="auto"/>
              <w:ind w:left="0" w:leftChars="0" w:right="0" w:rightChars="0" w:firstLine="0" w:firstLineChars="0"/>
              <w:jc w:val="center"/>
            </w:pPr>
            <w:r>
              <w:t>集中突击</w:t>
            </w:r>
          </w:p>
        </w:tc>
        <w:tc>
          <w:tcPr>
            <w:tcW w:w="0" w:type="auto"/>
            <w:tcBorders>
              <w:top w:val="nil"/>
              <w:left w:val="nil"/>
              <w:bottom w:val="nil"/>
              <w:right w:val="nil"/>
            </w:tcBorders>
            <w:vAlign w:val="center"/>
          </w:tcPr>
          <w:p w14:paraId="41C4756D">
            <w:pPr>
              <w:snapToGrid w:val="0"/>
              <w:spacing w:after="0" w:line="240" w:lineRule="auto"/>
              <w:ind w:left="0" w:leftChars="0" w:right="0" w:rightChars="0" w:firstLine="0" w:firstLineChars="0"/>
              <w:jc w:val="center"/>
            </w:pPr>
            <w:r>
              <w:t>-12.152</w:t>
            </w:r>
          </w:p>
        </w:tc>
        <w:tc>
          <w:tcPr>
            <w:tcW w:w="814" w:type="dxa"/>
            <w:tcBorders>
              <w:top w:val="nil"/>
              <w:left w:val="nil"/>
              <w:bottom w:val="nil"/>
              <w:right w:val="nil"/>
            </w:tcBorders>
            <w:vAlign w:val="center"/>
          </w:tcPr>
          <w:p w14:paraId="21B417FB">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70E13475">
            <w:pPr>
              <w:snapToGrid w:val="0"/>
              <w:spacing w:after="0" w:line="240" w:lineRule="auto"/>
              <w:ind w:left="0" w:leftChars="0" w:right="0" w:rightChars="0" w:firstLine="0" w:firstLineChars="0"/>
              <w:jc w:val="center"/>
            </w:pPr>
            <w:r>
              <w:t>-4.659</w:t>
            </w:r>
          </w:p>
        </w:tc>
        <w:tc>
          <w:tcPr>
            <w:tcW w:w="0" w:type="auto"/>
            <w:tcBorders>
              <w:top w:val="nil"/>
              <w:left w:val="nil"/>
              <w:bottom w:val="nil"/>
              <w:right w:val="nil"/>
            </w:tcBorders>
            <w:vAlign w:val="center"/>
          </w:tcPr>
          <w:p w14:paraId="01CCF486">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645C1961">
            <w:pPr>
              <w:snapToGrid w:val="0"/>
              <w:spacing w:after="0" w:line="240" w:lineRule="auto"/>
              <w:ind w:left="0" w:leftChars="0" w:right="0" w:rightChars="0" w:firstLine="0" w:firstLineChars="0"/>
              <w:jc w:val="center"/>
            </w:pPr>
            <w:r>
              <w:t>-18.545</w:t>
            </w:r>
          </w:p>
        </w:tc>
        <w:tc>
          <w:tcPr>
            <w:tcW w:w="1068" w:type="dxa"/>
            <w:tcBorders>
              <w:top w:val="nil"/>
              <w:left w:val="nil"/>
              <w:bottom w:val="nil"/>
              <w:right w:val="nil"/>
            </w:tcBorders>
            <w:vAlign w:val="center"/>
          </w:tcPr>
          <w:p w14:paraId="06F57C3B">
            <w:pPr>
              <w:snapToGrid w:val="0"/>
              <w:spacing w:after="0" w:line="240" w:lineRule="auto"/>
              <w:ind w:left="0" w:leftChars="0" w:right="0" w:rightChars="0" w:firstLine="0" w:firstLineChars="0"/>
              <w:jc w:val="center"/>
            </w:pPr>
            <w:r>
              <w:t>-5.759</w:t>
            </w:r>
          </w:p>
        </w:tc>
      </w:tr>
      <w:tr w14:paraId="68A5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5063DF26">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64FD4276">
            <w:pPr>
              <w:snapToGrid w:val="0"/>
              <w:spacing w:after="0" w:line="240" w:lineRule="auto"/>
              <w:ind w:left="0" w:leftChars="0" w:right="0" w:rightChars="0" w:firstLine="0" w:firstLineChars="0"/>
              <w:jc w:val="center"/>
            </w:pPr>
            <w:r>
              <w:t>间隔重复</w:t>
            </w:r>
          </w:p>
        </w:tc>
        <w:tc>
          <w:tcPr>
            <w:tcW w:w="0" w:type="auto"/>
            <w:tcBorders>
              <w:top w:val="nil"/>
              <w:left w:val="nil"/>
              <w:bottom w:val="nil"/>
              <w:right w:val="nil"/>
            </w:tcBorders>
            <w:vAlign w:val="center"/>
          </w:tcPr>
          <w:p w14:paraId="7D697999">
            <w:pPr>
              <w:snapToGrid w:val="0"/>
              <w:spacing w:after="0" w:line="240" w:lineRule="auto"/>
              <w:ind w:left="0" w:leftChars="0" w:right="0" w:rightChars="0" w:firstLine="0" w:firstLineChars="0"/>
              <w:jc w:val="center"/>
            </w:pPr>
            <w:r>
              <w:t>-15.328</w:t>
            </w:r>
          </w:p>
        </w:tc>
        <w:tc>
          <w:tcPr>
            <w:tcW w:w="814" w:type="dxa"/>
            <w:tcBorders>
              <w:top w:val="nil"/>
              <w:left w:val="nil"/>
              <w:bottom w:val="nil"/>
              <w:right w:val="nil"/>
            </w:tcBorders>
            <w:vAlign w:val="center"/>
          </w:tcPr>
          <w:p w14:paraId="2F24FD99">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029E2416">
            <w:pPr>
              <w:snapToGrid w:val="0"/>
              <w:spacing w:after="0" w:line="240" w:lineRule="auto"/>
              <w:ind w:left="0" w:leftChars="0" w:right="0" w:rightChars="0" w:firstLine="0" w:firstLineChars="0"/>
              <w:jc w:val="center"/>
            </w:pPr>
            <w:r>
              <w:t>-5.877</w:t>
            </w:r>
          </w:p>
        </w:tc>
        <w:tc>
          <w:tcPr>
            <w:tcW w:w="0" w:type="auto"/>
            <w:tcBorders>
              <w:top w:val="nil"/>
              <w:left w:val="nil"/>
              <w:bottom w:val="nil"/>
              <w:right w:val="nil"/>
            </w:tcBorders>
            <w:vAlign w:val="center"/>
          </w:tcPr>
          <w:p w14:paraId="060BF367">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40D98F7A">
            <w:pPr>
              <w:snapToGrid w:val="0"/>
              <w:spacing w:after="0" w:line="240" w:lineRule="auto"/>
              <w:ind w:left="0" w:leftChars="0" w:right="0" w:rightChars="0" w:firstLine="0" w:firstLineChars="0"/>
              <w:jc w:val="center"/>
            </w:pPr>
            <w:r>
              <w:t>-21.721</w:t>
            </w:r>
          </w:p>
        </w:tc>
        <w:tc>
          <w:tcPr>
            <w:tcW w:w="1068" w:type="dxa"/>
            <w:tcBorders>
              <w:top w:val="nil"/>
              <w:left w:val="nil"/>
              <w:bottom w:val="nil"/>
              <w:right w:val="nil"/>
            </w:tcBorders>
            <w:vAlign w:val="center"/>
          </w:tcPr>
          <w:p w14:paraId="528251CC">
            <w:pPr>
              <w:snapToGrid w:val="0"/>
              <w:spacing w:after="0" w:line="240" w:lineRule="auto"/>
              <w:ind w:left="0" w:leftChars="0" w:right="0" w:rightChars="0" w:firstLine="0" w:firstLineChars="0"/>
              <w:jc w:val="center"/>
            </w:pPr>
            <w:r>
              <w:t>-8.935</w:t>
            </w:r>
          </w:p>
        </w:tc>
      </w:tr>
      <w:tr w14:paraId="7879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06374D06">
            <w:pPr>
              <w:snapToGrid w:val="0"/>
              <w:spacing w:after="0" w:line="240" w:lineRule="auto"/>
              <w:ind w:left="0" w:leftChars="0" w:right="0" w:rightChars="0" w:firstLine="0" w:firstLineChars="0"/>
              <w:jc w:val="center"/>
            </w:pPr>
            <w:r>
              <w:t>集中突击</w:t>
            </w:r>
          </w:p>
        </w:tc>
        <w:tc>
          <w:tcPr>
            <w:tcW w:w="1176" w:type="dxa"/>
            <w:tcBorders>
              <w:left w:val="nil"/>
              <w:bottom w:val="single" w:color="000000" w:sz="10" w:space="0"/>
              <w:right w:val="nil"/>
            </w:tcBorders>
            <w:vAlign w:val="center"/>
          </w:tcPr>
          <w:p w14:paraId="13AF7303">
            <w:pPr>
              <w:snapToGrid w:val="0"/>
              <w:spacing w:after="0" w:line="240" w:lineRule="auto"/>
              <w:ind w:left="0" w:leftChars="0" w:right="0" w:rightChars="0" w:firstLine="0" w:firstLineChars="0"/>
              <w:jc w:val="center"/>
            </w:pPr>
            <w:r>
              <w:t>间隔重复</w:t>
            </w:r>
          </w:p>
        </w:tc>
        <w:tc>
          <w:tcPr>
            <w:tcW w:w="1190" w:type="dxa"/>
            <w:tcBorders>
              <w:left w:val="nil"/>
              <w:bottom w:val="single" w:color="000000" w:sz="10" w:space="0"/>
              <w:right w:val="nil"/>
            </w:tcBorders>
            <w:vAlign w:val="center"/>
          </w:tcPr>
          <w:p w14:paraId="448899ED">
            <w:pPr>
              <w:snapToGrid w:val="0"/>
              <w:spacing w:after="0" w:line="240" w:lineRule="auto"/>
              <w:ind w:left="0" w:leftChars="0" w:right="0" w:rightChars="0" w:firstLine="0" w:firstLineChars="0"/>
              <w:jc w:val="center"/>
            </w:pPr>
            <w:r>
              <w:t>-3.176</w:t>
            </w:r>
          </w:p>
        </w:tc>
        <w:tc>
          <w:tcPr>
            <w:tcW w:w="814" w:type="dxa"/>
            <w:tcBorders>
              <w:left w:val="nil"/>
              <w:bottom w:val="single" w:color="000000" w:sz="10" w:space="0"/>
              <w:right w:val="nil"/>
            </w:tcBorders>
            <w:vAlign w:val="center"/>
          </w:tcPr>
          <w:p w14:paraId="24C4B0E1">
            <w:pPr>
              <w:snapToGrid w:val="0"/>
              <w:spacing w:after="0" w:line="240" w:lineRule="auto"/>
              <w:ind w:left="0" w:leftChars="0" w:right="0" w:rightChars="0" w:firstLine="0" w:firstLineChars="0"/>
              <w:jc w:val="center"/>
            </w:pPr>
            <w:r>
              <w:t>2.608</w:t>
            </w:r>
          </w:p>
        </w:tc>
        <w:tc>
          <w:tcPr>
            <w:tcW w:w="879" w:type="dxa"/>
            <w:tcBorders>
              <w:left w:val="nil"/>
              <w:bottom w:val="single" w:color="000000" w:sz="10" w:space="0"/>
              <w:right w:val="nil"/>
            </w:tcBorders>
            <w:vAlign w:val="center"/>
          </w:tcPr>
          <w:p w14:paraId="73ADF386">
            <w:pPr>
              <w:snapToGrid w:val="0"/>
              <w:spacing w:after="0" w:line="240" w:lineRule="auto"/>
              <w:ind w:left="0" w:leftChars="0" w:right="0" w:rightChars="0" w:firstLine="0" w:firstLineChars="0"/>
              <w:jc w:val="center"/>
            </w:pPr>
            <w:r>
              <w:t>-1.218</w:t>
            </w:r>
          </w:p>
        </w:tc>
        <w:tc>
          <w:tcPr>
            <w:tcW w:w="1286" w:type="dxa"/>
            <w:tcBorders>
              <w:left w:val="nil"/>
              <w:bottom w:val="single" w:color="000000" w:sz="10" w:space="0"/>
              <w:right w:val="nil"/>
            </w:tcBorders>
            <w:vAlign w:val="center"/>
          </w:tcPr>
          <w:p w14:paraId="19AA19F0">
            <w:pPr>
              <w:snapToGrid w:val="0"/>
              <w:spacing w:after="0" w:line="240" w:lineRule="auto"/>
              <w:ind w:left="0" w:leftChars="0" w:right="0" w:rightChars="0" w:firstLine="0" w:firstLineChars="0"/>
              <w:jc w:val="center"/>
            </w:pPr>
            <w:r>
              <w:t>.682</w:t>
            </w:r>
          </w:p>
        </w:tc>
        <w:tc>
          <w:tcPr>
            <w:tcW w:w="1039" w:type="dxa"/>
            <w:tcBorders>
              <w:left w:val="nil"/>
              <w:bottom w:val="single" w:color="000000" w:sz="10" w:space="0"/>
              <w:right w:val="nil"/>
            </w:tcBorders>
            <w:vAlign w:val="center"/>
          </w:tcPr>
          <w:p w14:paraId="26574C1E">
            <w:pPr>
              <w:snapToGrid w:val="0"/>
              <w:spacing w:after="0" w:line="240" w:lineRule="auto"/>
              <w:ind w:left="0" w:leftChars="0" w:right="0" w:rightChars="0" w:firstLine="0" w:firstLineChars="0"/>
              <w:jc w:val="center"/>
            </w:pPr>
            <w:r>
              <w:t>-9.569</w:t>
            </w:r>
          </w:p>
        </w:tc>
        <w:tc>
          <w:tcPr>
            <w:tcW w:w="1068" w:type="dxa"/>
            <w:tcBorders>
              <w:left w:val="nil"/>
              <w:bottom w:val="single" w:color="000000" w:sz="10" w:space="0"/>
              <w:right w:val="nil"/>
            </w:tcBorders>
            <w:vAlign w:val="center"/>
          </w:tcPr>
          <w:p w14:paraId="7B853461">
            <w:pPr>
              <w:snapToGrid w:val="0"/>
              <w:spacing w:after="0" w:line="240" w:lineRule="auto"/>
              <w:ind w:left="0" w:leftChars="0" w:right="0" w:rightChars="0" w:firstLine="0" w:firstLineChars="0"/>
              <w:jc w:val="center"/>
            </w:pPr>
            <w:r>
              <w:t>3.217</w:t>
            </w:r>
          </w:p>
        </w:tc>
      </w:tr>
    </w:tbl>
    <w:p w14:paraId="0D2FC94D"/>
    <w:p w14:paraId="3D42E917">
      <w:pPr>
        <w:pStyle w:val="15"/>
      </w:pPr>
      <w:r>
        <w:t>表7 事后比较（LSD）（one_way_anova）</w:t>
      </w:r>
    </w:p>
    <w:tbl>
      <w:tblPr>
        <w:tblStyle w:val="33"/>
        <w:tblW w:w="8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6"/>
        <w:gridCol w:w="1190"/>
        <w:gridCol w:w="814"/>
        <w:gridCol w:w="879"/>
        <w:gridCol w:w="1286"/>
        <w:gridCol w:w="1039"/>
        <w:gridCol w:w="1068"/>
      </w:tblGrid>
      <w:tr w14:paraId="6DA1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6AE01866">
            <w:pPr>
              <w:snapToGrid w:val="0"/>
              <w:spacing w:after="0" w:line="240" w:lineRule="auto"/>
              <w:ind w:left="0" w:leftChars="0" w:right="0" w:rightChars="0" w:firstLine="0" w:firstLineChars="0"/>
              <w:jc w:val="center"/>
              <w:rPr>
                <w:b/>
              </w:rPr>
            </w:pPr>
            <w:r>
              <w:rPr>
                <w:b/>
              </w:rPr>
              <w:t>pair1</w:t>
            </w:r>
          </w:p>
        </w:tc>
        <w:tc>
          <w:tcPr>
            <w:tcW w:w="1176" w:type="dxa"/>
            <w:tcBorders>
              <w:top w:val="single" w:color="000000" w:sz="10" w:space="0"/>
              <w:left w:val="nil"/>
              <w:bottom w:val="single" w:color="000000" w:sz="6" w:space="0"/>
              <w:right w:val="nil"/>
            </w:tcBorders>
            <w:vAlign w:val="center"/>
          </w:tcPr>
          <w:p w14:paraId="6BF240C0">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77384454">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7EC4AEFD">
            <w:pPr>
              <w:snapToGrid w:val="0"/>
              <w:spacing w:after="0" w:line="240" w:lineRule="auto"/>
              <w:ind w:left="0" w:leftChars="0" w:right="0" w:rightChars="0" w:firstLine="0" w:firstLineChars="0"/>
              <w:jc w:val="center"/>
              <w:rPr>
                <w:b/>
              </w:rPr>
            </w:pPr>
            <w:r>
              <w:rPr>
                <w:b/>
              </w:rPr>
              <w:t>se</w:t>
            </w:r>
          </w:p>
        </w:tc>
        <w:tc>
          <w:tcPr>
            <w:tcW w:w="879" w:type="dxa"/>
            <w:tcBorders>
              <w:top w:val="single" w:color="000000" w:sz="10" w:space="0"/>
              <w:left w:val="nil"/>
              <w:bottom w:val="single" w:color="000000" w:sz="6" w:space="0"/>
              <w:right w:val="nil"/>
            </w:tcBorders>
            <w:vAlign w:val="center"/>
          </w:tcPr>
          <w:p w14:paraId="70DE3207">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3F4CA2A3">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31CFFEFF">
            <w:pPr>
              <w:snapToGrid w:val="0"/>
              <w:spacing w:after="0" w:line="240" w:lineRule="auto"/>
              <w:ind w:left="0" w:leftChars="0" w:right="0" w:rightChars="0" w:firstLine="0" w:firstLineChars="0"/>
              <w:jc w:val="center"/>
              <w:rPr>
                <w:b/>
              </w:rPr>
            </w:pPr>
            <w:r>
              <w:rPr>
                <w:b/>
              </w:rPr>
              <w:t>ci_lower</w:t>
            </w:r>
          </w:p>
        </w:tc>
        <w:tc>
          <w:tcPr>
            <w:tcW w:w="1068" w:type="dxa"/>
            <w:tcBorders>
              <w:top w:val="single" w:color="000000" w:sz="10" w:space="0"/>
              <w:left w:val="nil"/>
              <w:bottom w:val="single" w:color="000000" w:sz="6" w:space="0"/>
              <w:right w:val="nil"/>
            </w:tcBorders>
            <w:vAlign w:val="center"/>
          </w:tcPr>
          <w:p w14:paraId="73287418">
            <w:pPr>
              <w:snapToGrid w:val="0"/>
              <w:spacing w:after="0" w:line="240" w:lineRule="auto"/>
              <w:ind w:left="0" w:leftChars="0" w:right="0" w:rightChars="0" w:firstLine="0" w:firstLineChars="0"/>
              <w:jc w:val="center"/>
              <w:rPr>
                <w:b/>
              </w:rPr>
            </w:pPr>
            <w:r>
              <w:rPr>
                <w:b/>
              </w:rPr>
              <w:t>ci_upper</w:t>
            </w:r>
          </w:p>
        </w:tc>
      </w:tr>
      <w:tr w14:paraId="21E9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235929DF">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700D057B">
            <w:pPr>
              <w:snapToGrid w:val="0"/>
              <w:spacing w:after="0" w:line="240" w:lineRule="auto"/>
              <w:ind w:left="0" w:leftChars="0" w:right="0" w:rightChars="0" w:firstLine="0" w:firstLineChars="0"/>
              <w:jc w:val="center"/>
            </w:pPr>
            <w:r>
              <w:t>集中突击</w:t>
            </w:r>
          </w:p>
        </w:tc>
        <w:tc>
          <w:tcPr>
            <w:tcW w:w="0" w:type="auto"/>
            <w:tcBorders>
              <w:top w:val="nil"/>
              <w:left w:val="nil"/>
              <w:bottom w:val="nil"/>
              <w:right w:val="nil"/>
            </w:tcBorders>
            <w:vAlign w:val="center"/>
          </w:tcPr>
          <w:p w14:paraId="081B28CF">
            <w:pPr>
              <w:snapToGrid w:val="0"/>
              <w:spacing w:after="0" w:line="240" w:lineRule="auto"/>
              <w:ind w:left="0" w:leftChars="0" w:right="0" w:rightChars="0" w:firstLine="0" w:firstLineChars="0"/>
              <w:jc w:val="center"/>
            </w:pPr>
            <w:r>
              <w:t>-12.152</w:t>
            </w:r>
          </w:p>
        </w:tc>
        <w:tc>
          <w:tcPr>
            <w:tcW w:w="814" w:type="dxa"/>
            <w:tcBorders>
              <w:top w:val="nil"/>
              <w:left w:val="nil"/>
              <w:bottom w:val="nil"/>
              <w:right w:val="nil"/>
            </w:tcBorders>
            <w:vAlign w:val="center"/>
          </w:tcPr>
          <w:p w14:paraId="23CC2E44">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4A515FF4">
            <w:pPr>
              <w:snapToGrid w:val="0"/>
              <w:spacing w:after="0" w:line="240" w:lineRule="auto"/>
              <w:ind w:left="0" w:leftChars="0" w:right="0" w:rightChars="0" w:firstLine="0" w:firstLineChars="0"/>
              <w:jc w:val="center"/>
            </w:pPr>
            <w:r>
              <w:t>-4.659</w:t>
            </w:r>
          </w:p>
        </w:tc>
        <w:tc>
          <w:tcPr>
            <w:tcW w:w="0" w:type="auto"/>
            <w:tcBorders>
              <w:top w:val="nil"/>
              <w:left w:val="nil"/>
              <w:bottom w:val="nil"/>
              <w:right w:val="nil"/>
            </w:tcBorders>
            <w:vAlign w:val="center"/>
          </w:tcPr>
          <w:p w14:paraId="2AEA779D">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22961CAF">
            <w:pPr>
              <w:snapToGrid w:val="0"/>
              <w:spacing w:after="0" w:line="240" w:lineRule="auto"/>
              <w:ind w:left="0" w:leftChars="0" w:right="0" w:rightChars="0" w:firstLine="0" w:firstLineChars="0"/>
              <w:jc w:val="center"/>
            </w:pPr>
            <w:r>
              <w:t>-17.352</w:t>
            </w:r>
          </w:p>
        </w:tc>
        <w:tc>
          <w:tcPr>
            <w:tcW w:w="1068" w:type="dxa"/>
            <w:tcBorders>
              <w:top w:val="nil"/>
              <w:left w:val="nil"/>
              <w:bottom w:val="nil"/>
              <w:right w:val="nil"/>
            </w:tcBorders>
            <w:vAlign w:val="center"/>
          </w:tcPr>
          <w:p w14:paraId="0515CD8B">
            <w:pPr>
              <w:snapToGrid w:val="0"/>
              <w:spacing w:after="0" w:line="240" w:lineRule="auto"/>
              <w:ind w:left="0" w:leftChars="0" w:right="0" w:rightChars="0" w:firstLine="0" w:firstLineChars="0"/>
              <w:jc w:val="center"/>
            </w:pPr>
            <w:r>
              <w:t>-6.952</w:t>
            </w:r>
          </w:p>
        </w:tc>
      </w:tr>
      <w:tr w14:paraId="5D9B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672C68F">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7B696DFB">
            <w:pPr>
              <w:snapToGrid w:val="0"/>
              <w:spacing w:after="0" w:line="240" w:lineRule="auto"/>
              <w:ind w:left="0" w:leftChars="0" w:right="0" w:rightChars="0" w:firstLine="0" w:firstLineChars="0"/>
              <w:jc w:val="center"/>
            </w:pPr>
            <w:r>
              <w:t>间隔重复</w:t>
            </w:r>
          </w:p>
        </w:tc>
        <w:tc>
          <w:tcPr>
            <w:tcW w:w="0" w:type="auto"/>
            <w:tcBorders>
              <w:top w:val="nil"/>
              <w:left w:val="nil"/>
              <w:bottom w:val="nil"/>
              <w:right w:val="nil"/>
            </w:tcBorders>
            <w:vAlign w:val="center"/>
          </w:tcPr>
          <w:p w14:paraId="16EE95EE">
            <w:pPr>
              <w:snapToGrid w:val="0"/>
              <w:spacing w:after="0" w:line="240" w:lineRule="auto"/>
              <w:ind w:left="0" w:leftChars="0" w:right="0" w:rightChars="0" w:firstLine="0" w:firstLineChars="0"/>
              <w:jc w:val="center"/>
            </w:pPr>
            <w:r>
              <w:t>-15.328</w:t>
            </w:r>
          </w:p>
        </w:tc>
        <w:tc>
          <w:tcPr>
            <w:tcW w:w="814" w:type="dxa"/>
            <w:tcBorders>
              <w:top w:val="nil"/>
              <w:left w:val="nil"/>
              <w:bottom w:val="nil"/>
              <w:right w:val="nil"/>
            </w:tcBorders>
            <w:vAlign w:val="center"/>
          </w:tcPr>
          <w:p w14:paraId="32027B0E">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57331FAF">
            <w:pPr>
              <w:snapToGrid w:val="0"/>
              <w:spacing w:after="0" w:line="240" w:lineRule="auto"/>
              <w:ind w:left="0" w:leftChars="0" w:right="0" w:rightChars="0" w:firstLine="0" w:firstLineChars="0"/>
              <w:jc w:val="center"/>
            </w:pPr>
            <w:r>
              <w:t>-5.877</w:t>
            </w:r>
          </w:p>
        </w:tc>
        <w:tc>
          <w:tcPr>
            <w:tcW w:w="0" w:type="auto"/>
            <w:tcBorders>
              <w:top w:val="nil"/>
              <w:left w:val="nil"/>
              <w:bottom w:val="nil"/>
              <w:right w:val="nil"/>
            </w:tcBorders>
            <w:vAlign w:val="center"/>
          </w:tcPr>
          <w:p w14:paraId="213B28F5">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3588F2D7">
            <w:pPr>
              <w:snapToGrid w:val="0"/>
              <w:spacing w:after="0" w:line="240" w:lineRule="auto"/>
              <w:ind w:left="0" w:leftChars="0" w:right="0" w:rightChars="0" w:firstLine="0" w:firstLineChars="0"/>
              <w:jc w:val="center"/>
            </w:pPr>
            <w:r>
              <w:t>-20.528</w:t>
            </w:r>
          </w:p>
        </w:tc>
        <w:tc>
          <w:tcPr>
            <w:tcW w:w="1068" w:type="dxa"/>
            <w:tcBorders>
              <w:top w:val="nil"/>
              <w:left w:val="nil"/>
              <w:bottom w:val="nil"/>
              <w:right w:val="nil"/>
            </w:tcBorders>
            <w:vAlign w:val="center"/>
          </w:tcPr>
          <w:p w14:paraId="2FFBABFA">
            <w:pPr>
              <w:snapToGrid w:val="0"/>
              <w:spacing w:after="0" w:line="240" w:lineRule="auto"/>
              <w:ind w:left="0" w:leftChars="0" w:right="0" w:rightChars="0" w:firstLine="0" w:firstLineChars="0"/>
              <w:jc w:val="center"/>
            </w:pPr>
            <w:r>
              <w:t>-10.128</w:t>
            </w:r>
          </w:p>
        </w:tc>
      </w:tr>
      <w:tr w14:paraId="131D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74954D93">
            <w:pPr>
              <w:snapToGrid w:val="0"/>
              <w:spacing w:after="0" w:line="240" w:lineRule="auto"/>
              <w:ind w:left="0" w:leftChars="0" w:right="0" w:rightChars="0" w:firstLine="0" w:firstLineChars="0"/>
              <w:jc w:val="center"/>
            </w:pPr>
            <w:r>
              <w:t>集中突击</w:t>
            </w:r>
          </w:p>
        </w:tc>
        <w:tc>
          <w:tcPr>
            <w:tcW w:w="1176" w:type="dxa"/>
            <w:tcBorders>
              <w:left w:val="nil"/>
              <w:bottom w:val="single" w:color="000000" w:sz="10" w:space="0"/>
              <w:right w:val="nil"/>
            </w:tcBorders>
            <w:vAlign w:val="center"/>
          </w:tcPr>
          <w:p w14:paraId="12F27E41">
            <w:pPr>
              <w:snapToGrid w:val="0"/>
              <w:spacing w:after="0" w:line="240" w:lineRule="auto"/>
              <w:ind w:left="0" w:leftChars="0" w:right="0" w:rightChars="0" w:firstLine="0" w:firstLineChars="0"/>
              <w:jc w:val="center"/>
            </w:pPr>
            <w:r>
              <w:t>间隔重复</w:t>
            </w:r>
          </w:p>
        </w:tc>
        <w:tc>
          <w:tcPr>
            <w:tcW w:w="1190" w:type="dxa"/>
            <w:tcBorders>
              <w:left w:val="nil"/>
              <w:bottom w:val="single" w:color="000000" w:sz="10" w:space="0"/>
              <w:right w:val="nil"/>
            </w:tcBorders>
            <w:vAlign w:val="center"/>
          </w:tcPr>
          <w:p w14:paraId="07F55AA9">
            <w:pPr>
              <w:snapToGrid w:val="0"/>
              <w:spacing w:after="0" w:line="240" w:lineRule="auto"/>
              <w:ind w:left="0" w:leftChars="0" w:right="0" w:rightChars="0" w:firstLine="0" w:firstLineChars="0"/>
              <w:jc w:val="center"/>
            </w:pPr>
            <w:r>
              <w:t>-3.176</w:t>
            </w:r>
          </w:p>
        </w:tc>
        <w:tc>
          <w:tcPr>
            <w:tcW w:w="814" w:type="dxa"/>
            <w:tcBorders>
              <w:left w:val="nil"/>
              <w:bottom w:val="single" w:color="000000" w:sz="10" w:space="0"/>
              <w:right w:val="nil"/>
            </w:tcBorders>
            <w:vAlign w:val="center"/>
          </w:tcPr>
          <w:p w14:paraId="05C929B4">
            <w:pPr>
              <w:snapToGrid w:val="0"/>
              <w:spacing w:after="0" w:line="240" w:lineRule="auto"/>
              <w:ind w:left="0" w:leftChars="0" w:right="0" w:rightChars="0" w:firstLine="0" w:firstLineChars="0"/>
              <w:jc w:val="center"/>
            </w:pPr>
            <w:r>
              <w:t>2.608</w:t>
            </w:r>
          </w:p>
        </w:tc>
        <w:tc>
          <w:tcPr>
            <w:tcW w:w="879" w:type="dxa"/>
            <w:tcBorders>
              <w:left w:val="nil"/>
              <w:bottom w:val="single" w:color="000000" w:sz="10" w:space="0"/>
              <w:right w:val="nil"/>
            </w:tcBorders>
            <w:vAlign w:val="center"/>
          </w:tcPr>
          <w:p w14:paraId="595F5AE4">
            <w:pPr>
              <w:snapToGrid w:val="0"/>
              <w:spacing w:after="0" w:line="240" w:lineRule="auto"/>
              <w:ind w:left="0" w:leftChars="0" w:right="0" w:rightChars="0" w:firstLine="0" w:firstLineChars="0"/>
              <w:jc w:val="center"/>
            </w:pPr>
            <w:r>
              <w:t>-1.218</w:t>
            </w:r>
          </w:p>
        </w:tc>
        <w:tc>
          <w:tcPr>
            <w:tcW w:w="1286" w:type="dxa"/>
            <w:tcBorders>
              <w:left w:val="nil"/>
              <w:bottom w:val="single" w:color="000000" w:sz="10" w:space="0"/>
              <w:right w:val="nil"/>
            </w:tcBorders>
            <w:vAlign w:val="center"/>
          </w:tcPr>
          <w:p w14:paraId="52C3A33B">
            <w:pPr>
              <w:snapToGrid w:val="0"/>
              <w:spacing w:after="0" w:line="240" w:lineRule="auto"/>
              <w:ind w:left="0" w:leftChars="0" w:right="0" w:rightChars="0" w:firstLine="0" w:firstLineChars="0"/>
              <w:jc w:val="center"/>
            </w:pPr>
            <w:r>
              <w:t>.227</w:t>
            </w:r>
          </w:p>
        </w:tc>
        <w:tc>
          <w:tcPr>
            <w:tcW w:w="1039" w:type="dxa"/>
            <w:tcBorders>
              <w:left w:val="nil"/>
              <w:bottom w:val="single" w:color="000000" w:sz="10" w:space="0"/>
              <w:right w:val="nil"/>
            </w:tcBorders>
            <w:vAlign w:val="center"/>
          </w:tcPr>
          <w:p w14:paraId="670DF2DB">
            <w:pPr>
              <w:snapToGrid w:val="0"/>
              <w:spacing w:after="0" w:line="240" w:lineRule="auto"/>
              <w:ind w:left="0" w:leftChars="0" w:right="0" w:rightChars="0" w:firstLine="0" w:firstLineChars="0"/>
              <w:jc w:val="center"/>
            </w:pPr>
            <w:r>
              <w:t>-8.376</w:t>
            </w:r>
          </w:p>
        </w:tc>
        <w:tc>
          <w:tcPr>
            <w:tcW w:w="1068" w:type="dxa"/>
            <w:tcBorders>
              <w:left w:val="nil"/>
              <w:bottom w:val="single" w:color="000000" w:sz="10" w:space="0"/>
              <w:right w:val="nil"/>
            </w:tcBorders>
            <w:vAlign w:val="center"/>
          </w:tcPr>
          <w:p w14:paraId="2927A8F7">
            <w:pPr>
              <w:snapToGrid w:val="0"/>
              <w:spacing w:after="0" w:line="240" w:lineRule="auto"/>
              <w:ind w:left="0" w:leftChars="0" w:right="0" w:rightChars="0" w:firstLine="0" w:firstLineChars="0"/>
              <w:jc w:val="center"/>
            </w:pPr>
            <w:r>
              <w:t>2.024</w:t>
            </w:r>
          </w:p>
        </w:tc>
      </w:tr>
    </w:tbl>
    <w:p w14:paraId="2143A402"/>
    <w:p w14:paraId="67A62040">
      <w:pPr>
        <w:pStyle w:val="15"/>
      </w:pPr>
      <w:r>
        <w:t>表8 事后比较（Tukey）（one_way_anova）</w:t>
      </w:r>
    </w:p>
    <w:tbl>
      <w:tblPr>
        <w:tblStyle w:val="33"/>
        <w:tblW w:w="86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6"/>
        <w:gridCol w:w="1200"/>
        <w:gridCol w:w="814"/>
        <w:gridCol w:w="814"/>
        <w:gridCol w:w="1299"/>
        <w:gridCol w:w="1048"/>
        <w:gridCol w:w="1076"/>
      </w:tblGrid>
      <w:tr w14:paraId="2A88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065D429E">
            <w:pPr>
              <w:snapToGrid w:val="0"/>
              <w:spacing w:after="0" w:line="240" w:lineRule="auto"/>
              <w:ind w:left="0" w:leftChars="0" w:right="0" w:rightChars="0" w:firstLine="0" w:firstLineChars="0"/>
              <w:jc w:val="center"/>
              <w:rPr>
                <w:b/>
              </w:rPr>
            </w:pPr>
            <w:r>
              <w:rPr>
                <w:b/>
              </w:rPr>
              <w:t>pair1</w:t>
            </w:r>
          </w:p>
        </w:tc>
        <w:tc>
          <w:tcPr>
            <w:tcW w:w="1176" w:type="dxa"/>
            <w:tcBorders>
              <w:top w:val="single" w:color="000000" w:sz="10" w:space="0"/>
              <w:left w:val="nil"/>
              <w:bottom w:val="single" w:color="000000" w:sz="6" w:space="0"/>
              <w:right w:val="nil"/>
            </w:tcBorders>
            <w:vAlign w:val="center"/>
          </w:tcPr>
          <w:p w14:paraId="11D1665C">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4ECBEA48">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64E38636">
            <w:pPr>
              <w:snapToGrid w:val="0"/>
              <w:spacing w:after="0" w:line="240" w:lineRule="auto"/>
              <w:ind w:left="0" w:leftChars="0" w:right="0" w:rightChars="0" w:firstLine="0" w:firstLineChars="0"/>
              <w:jc w:val="center"/>
              <w:rPr>
                <w:b/>
              </w:rPr>
            </w:pPr>
            <w:r>
              <w:rPr>
                <w:b/>
              </w:rPr>
              <w:t>se</w:t>
            </w:r>
          </w:p>
        </w:tc>
        <w:tc>
          <w:tcPr>
            <w:tcW w:w="814" w:type="dxa"/>
            <w:tcBorders>
              <w:top w:val="single" w:color="000000" w:sz="10" w:space="0"/>
              <w:left w:val="nil"/>
              <w:bottom w:val="single" w:color="000000" w:sz="6" w:space="0"/>
              <w:right w:val="nil"/>
            </w:tcBorders>
            <w:vAlign w:val="center"/>
          </w:tcPr>
          <w:p w14:paraId="6CAB3CE5">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584E1E1D">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60B41C56">
            <w:pPr>
              <w:snapToGrid w:val="0"/>
              <w:spacing w:after="0" w:line="240" w:lineRule="auto"/>
              <w:ind w:left="0" w:leftChars="0" w:right="0" w:rightChars="0" w:firstLine="0" w:firstLineChars="0"/>
              <w:jc w:val="center"/>
              <w:rPr>
                <w:b/>
              </w:rPr>
            </w:pPr>
            <w:r>
              <w:rPr>
                <w:b/>
              </w:rPr>
              <w:t>ci_lower</w:t>
            </w:r>
          </w:p>
        </w:tc>
        <w:tc>
          <w:tcPr>
            <w:tcW w:w="1076" w:type="dxa"/>
            <w:tcBorders>
              <w:top w:val="single" w:color="000000" w:sz="10" w:space="0"/>
              <w:left w:val="nil"/>
              <w:bottom w:val="single" w:color="000000" w:sz="6" w:space="0"/>
              <w:right w:val="nil"/>
            </w:tcBorders>
            <w:vAlign w:val="center"/>
          </w:tcPr>
          <w:p w14:paraId="4306E278">
            <w:pPr>
              <w:snapToGrid w:val="0"/>
              <w:spacing w:after="0" w:line="240" w:lineRule="auto"/>
              <w:ind w:left="0" w:leftChars="0" w:right="0" w:rightChars="0" w:firstLine="0" w:firstLineChars="0"/>
              <w:jc w:val="center"/>
              <w:rPr>
                <w:b/>
              </w:rPr>
            </w:pPr>
            <w:r>
              <w:rPr>
                <w:b/>
              </w:rPr>
              <w:t>ci_upper</w:t>
            </w:r>
          </w:p>
        </w:tc>
      </w:tr>
      <w:tr w14:paraId="3627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3686F56">
            <w:pPr>
              <w:snapToGrid w:val="0"/>
              <w:spacing w:after="0" w:line="240" w:lineRule="auto"/>
              <w:ind w:left="0" w:leftChars="0" w:right="0" w:rightChars="0" w:firstLine="0" w:firstLineChars="0"/>
              <w:jc w:val="center"/>
            </w:pPr>
            <w:r>
              <w:t>集中突击</w:t>
            </w:r>
          </w:p>
        </w:tc>
        <w:tc>
          <w:tcPr>
            <w:tcW w:w="1176" w:type="dxa"/>
            <w:tcBorders>
              <w:top w:val="nil"/>
              <w:left w:val="nil"/>
              <w:bottom w:val="nil"/>
              <w:right w:val="nil"/>
            </w:tcBorders>
            <w:vAlign w:val="center"/>
          </w:tcPr>
          <w:p w14:paraId="581A4A2E">
            <w:pPr>
              <w:snapToGrid w:val="0"/>
              <w:spacing w:after="0" w:line="240" w:lineRule="auto"/>
              <w:ind w:left="0" w:leftChars="0" w:right="0" w:rightChars="0" w:firstLine="0" w:firstLineChars="0"/>
              <w:jc w:val="center"/>
            </w:pPr>
            <w:r>
              <w:t>常规复习</w:t>
            </w:r>
          </w:p>
        </w:tc>
        <w:tc>
          <w:tcPr>
            <w:tcW w:w="0" w:type="auto"/>
            <w:tcBorders>
              <w:top w:val="nil"/>
              <w:left w:val="nil"/>
              <w:bottom w:val="nil"/>
              <w:right w:val="nil"/>
            </w:tcBorders>
            <w:vAlign w:val="center"/>
          </w:tcPr>
          <w:p w14:paraId="04D94327">
            <w:pPr>
              <w:snapToGrid w:val="0"/>
              <w:spacing w:after="0" w:line="240" w:lineRule="auto"/>
              <w:ind w:left="0" w:leftChars="0" w:right="0" w:rightChars="0" w:firstLine="0" w:firstLineChars="0"/>
              <w:jc w:val="center"/>
            </w:pPr>
            <w:r>
              <w:t>12.152</w:t>
            </w:r>
          </w:p>
        </w:tc>
        <w:tc>
          <w:tcPr>
            <w:tcW w:w="814" w:type="dxa"/>
            <w:tcBorders>
              <w:top w:val="nil"/>
              <w:left w:val="nil"/>
              <w:bottom w:val="nil"/>
              <w:right w:val="nil"/>
            </w:tcBorders>
            <w:vAlign w:val="center"/>
          </w:tcPr>
          <w:p w14:paraId="4842EBD7">
            <w:pPr>
              <w:snapToGrid w:val="0"/>
              <w:spacing w:after="0" w:line="240" w:lineRule="auto"/>
              <w:ind w:left="0" w:leftChars="0" w:right="0" w:rightChars="0" w:firstLine="0" w:firstLineChars="0"/>
              <w:jc w:val="center"/>
            </w:pPr>
            <w:r>
              <w:t>2.608</w:t>
            </w:r>
          </w:p>
        </w:tc>
        <w:tc>
          <w:tcPr>
            <w:tcW w:w="814" w:type="dxa"/>
            <w:tcBorders>
              <w:top w:val="nil"/>
              <w:left w:val="nil"/>
              <w:bottom w:val="nil"/>
              <w:right w:val="nil"/>
            </w:tcBorders>
            <w:vAlign w:val="center"/>
          </w:tcPr>
          <w:p w14:paraId="68633CD7">
            <w:pPr>
              <w:snapToGrid w:val="0"/>
              <w:spacing w:after="0" w:line="240" w:lineRule="auto"/>
              <w:ind w:left="0" w:leftChars="0" w:right="0" w:rightChars="0" w:firstLine="0" w:firstLineChars="0"/>
              <w:jc w:val="center"/>
            </w:pPr>
            <w:r>
              <w:t>4.659</w:t>
            </w:r>
          </w:p>
        </w:tc>
        <w:tc>
          <w:tcPr>
            <w:tcW w:w="0" w:type="auto"/>
            <w:tcBorders>
              <w:top w:val="nil"/>
              <w:left w:val="nil"/>
              <w:bottom w:val="nil"/>
              <w:right w:val="nil"/>
            </w:tcBorders>
            <w:vAlign w:val="center"/>
          </w:tcPr>
          <w:p w14:paraId="5F1F8A50">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30C6A955">
            <w:pPr>
              <w:snapToGrid w:val="0"/>
              <w:spacing w:after="0" w:line="240" w:lineRule="auto"/>
              <w:ind w:left="0" w:leftChars="0" w:right="0" w:rightChars="0" w:firstLine="0" w:firstLineChars="0"/>
              <w:jc w:val="center"/>
            </w:pPr>
            <w:r>
              <w:t>5.910</w:t>
            </w:r>
          </w:p>
        </w:tc>
        <w:tc>
          <w:tcPr>
            <w:tcW w:w="1076" w:type="dxa"/>
            <w:tcBorders>
              <w:top w:val="nil"/>
              <w:left w:val="nil"/>
              <w:bottom w:val="nil"/>
              <w:right w:val="nil"/>
            </w:tcBorders>
            <w:vAlign w:val="center"/>
          </w:tcPr>
          <w:p w14:paraId="64A3DEB5">
            <w:pPr>
              <w:snapToGrid w:val="0"/>
              <w:spacing w:after="0" w:line="240" w:lineRule="auto"/>
              <w:ind w:left="0" w:leftChars="0" w:right="0" w:rightChars="0" w:firstLine="0" w:firstLineChars="0"/>
              <w:jc w:val="center"/>
            </w:pPr>
            <w:r>
              <w:t>18.394</w:t>
            </w:r>
          </w:p>
        </w:tc>
      </w:tr>
      <w:tr w14:paraId="54AE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46EEA434">
            <w:pPr>
              <w:snapToGrid w:val="0"/>
              <w:spacing w:after="0" w:line="240" w:lineRule="auto"/>
              <w:ind w:left="0" w:leftChars="0" w:right="0" w:rightChars="0" w:firstLine="0" w:firstLineChars="0"/>
              <w:jc w:val="center"/>
            </w:pPr>
            <w:r>
              <w:t>间隔重复</w:t>
            </w:r>
          </w:p>
        </w:tc>
        <w:tc>
          <w:tcPr>
            <w:tcW w:w="1176" w:type="dxa"/>
            <w:tcBorders>
              <w:top w:val="nil"/>
              <w:left w:val="nil"/>
              <w:bottom w:val="nil"/>
              <w:right w:val="nil"/>
            </w:tcBorders>
            <w:vAlign w:val="center"/>
          </w:tcPr>
          <w:p w14:paraId="1AF4BB2B">
            <w:pPr>
              <w:snapToGrid w:val="0"/>
              <w:spacing w:after="0" w:line="240" w:lineRule="auto"/>
              <w:ind w:left="0" w:leftChars="0" w:right="0" w:rightChars="0" w:firstLine="0" w:firstLineChars="0"/>
              <w:jc w:val="center"/>
            </w:pPr>
            <w:r>
              <w:t>常规复习</w:t>
            </w:r>
          </w:p>
        </w:tc>
        <w:tc>
          <w:tcPr>
            <w:tcW w:w="0" w:type="auto"/>
            <w:tcBorders>
              <w:top w:val="nil"/>
              <w:left w:val="nil"/>
              <w:bottom w:val="nil"/>
              <w:right w:val="nil"/>
            </w:tcBorders>
            <w:vAlign w:val="center"/>
          </w:tcPr>
          <w:p w14:paraId="2E2C6FE3">
            <w:pPr>
              <w:snapToGrid w:val="0"/>
              <w:spacing w:after="0" w:line="240" w:lineRule="auto"/>
              <w:ind w:left="0" w:leftChars="0" w:right="0" w:rightChars="0" w:firstLine="0" w:firstLineChars="0"/>
              <w:jc w:val="center"/>
            </w:pPr>
            <w:r>
              <w:t>15.328</w:t>
            </w:r>
          </w:p>
        </w:tc>
        <w:tc>
          <w:tcPr>
            <w:tcW w:w="814" w:type="dxa"/>
            <w:tcBorders>
              <w:top w:val="nil"/>
              <w:left w:val="nil"/>
              <w:bottom w:val="nil"/>
              <w:right w:val="nil"/>
            </w:tcBorders>
            <w:vAlign w:val="center"/>
          </w:tcPr>
          <w:p w14:paraId="2FEBDE29">
            <w:pPr>
              <w:snapToGrid w:val="0"/>
              <w:spacing w:after="0" w:line="240" w:lineRule="auto"/>
              <w:ind w:left="0" w:leftChars="0" w:right="0" w:rightChars="0" w:firstLine="0" w:firstLineChars="0"/>
              <w:jc w:val="center"/>
            </w:pPr>
            <w:r>
              <w:t>2.608</w:t>
            </w:r>
          </w:p>
        </w:tc>
        <w:tc>
          <w:tcPr>
            <w:tcW w:w="814" w:type="dxa"/>
            <w:tcBorders>
              <w:top w:val="nil"/>
              <w:left w:val="nil"/>
              <w:bottom w:val="nil"/>
              <w:right w:val="nil"/>
            </w:tcBorders>
            <w:vAlign w:val="center"/>
          </w:tcPr>
          <w:p w14:paraId="38539D44">
            <w:pPr>
              <w:snapToGrid w:val="0"/>
              <w:spacing w:after="0" w:line="240" w:lineRule="auto"/>
              <w:ind w:left="0" w:leftChars="0" w:right="0" w:rightChars="0" w:firstLine="0" w:firstLineChars="0"/>
              <w:jc w:val="center"/>
            </w:pPr>
            <w:r>
              <w:t>5.877</w:t>
            </w:r>
          </w:p>
        </w:tc>
        <w:tc>
          <w:tcPr>
            <w:tcW w:w="0" w:type="auto"/>
            <w:tcBorders>
              <w:top w:val="nil"/>
              <w:left w:val="nil"/>
              <w:bottom w:val="nil"/>
              <w:right w:val="nil"/>
            </w:tcBorders>
            <w:vAlign w:val="center"/>
          </w:tcPr>
          <w:p w14:paraId="5B848055">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3CA8E5B3">
            <w:pPr>
              <w:snapToGrid w:val="0"/>
              <w:spacing w:after="0" w:line="240" w:lineRule="auto"/>
              <w:ind w:left="0" w:leftChars="0" w:right="0" w:rightChars="0" w:firstLine="0" w:firstLineChars="0"/>
              <w:jc w:val="center"/>
            </w:pPr>
            <w:r>
              <w:t>9.086</w:t>
            </w:r>
          </w:p>
        </w:tc>
        <w:tc>
          <w:tcPr>
            <w:tcW w:w="1076" w:type="dxa"/>
            <w:tcBorders>
              <w:top w:val="nil"/>
              <w:left w:val="nil"/>
              <w:bottom w:val="nil"/>
              <w:right w:val="nil"/>
            </w:tcBorders>
            <w:vAlign w:val="center"/>
          </w:tcPr>
          <w:p w14:paraId="686A06C1">
            <w:pPr>
              <w:snapToGrid w:val="0"/>
              <w:spacing w:after="0" w:line="240" w:lineRule="auto"/>
              <w:ind w:left="0" w:leftChars="0" w:right="0" w:rightChars="0" w:firstLine="0" w:firstLineChars="0"/>
              <w:jc w:val="center"/>
            </w:pPr>
            <w:r>
              <w:t>21.570</w:t>
            </w:r>
          </w:p>
        </w:tc>
      </w:tr>
      <w:tr w14:paraId="0696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68A0F54D">
            <w:pPr>
              <w:snapToGrid w:val="0"/>
              <w:spacing w:after="0" w:line="240" w:lineRule="auto"/>
              <w:ind w:left="0" w:leftChars="0" w:right="0" w:rightChars="0" w:firstLine="0" w:firstLineChars="0"/>
              <w:jc w:val="center"/>
            </w:pPr>
            <w:r>
              <w:t>间隔重复</w:t>
            </w:r>
          </w:p>
        </w:tc>
        <w:tc>
          <w:tcPr>
            <w:tcW w:w="1176" w:type="dxa"/>
            <w:tcBorders>
              <w:left w:val="nil"/>
              <w:bottom w:val="single" w:color="000000" w:sz="10" w:space="0"/>
              <w:right w:val="nil"/>
            </w:tcBorders>
            <w:vAlign w:val="center"/>
          </w:tcPr>
          <w:p w14:paraId="339EF78F">
            <w:pPr>
              <w:snapToGrid w:val="0"/>
              <w:spacing w:after="0" w:line="240" w:lineRule="auto"/>
              <w:ind w:left="0" w:leftChars="0" w:right="0" w:rightChars="0" w:firstLine="0" w:firstLineChars="0"/>
              <w:jc w:val="center"/>
            </w:pPr>
            <w:r>
              <w:t>集中突击</w:t>
            </w:r>
          </w:p>
        </w:tc>
        <w:tc>
          <w:tcPr>
            <w:tcW w:w="1200" w:type="dxa"/>
            <w:tcBorders>
              <w:left w:val="nil"/>
              <w:bottom w:val="single" w:color="000000" w:sz="10" w:space="0"/>
              <w:right w:val="nil"/>
            </w:tcBorders>
            <w:vAlign w:val="center"/>
          </w:tcPr>
          <w:p w14:paraId="01D26609">
            <w:pPr>
              <w:snapToGrid w:val="0"/>
              <w:spacing w:after="0" w:line="240" w:lineRule="auto"/>
              <w:ind w:left="0" w:leftChars="0" w:right="0" w:rightChars="0" w:firstLine="0" w:firstLineChars="0"/>
              <w:jc w:val="center"/>
            </w:pPr>
            <w:r>
              <w:t>3.176</w:t>
            </w:r>
          </w:p>
        </w:tc>
        <w:tc>
          <w:tcPr>
            <w:tcW w:w="814" w:type="dxa"/>
            <w:tcBorders>
              <w:left w:val="nil"/>
              <w:bottom w:val="single" w:color="000000" w:sz="10" w:space="0"/>
              <w:right w:val="nil"/>
            </w:tcBorders>
            <w:vAlign w:val="center"/>
          </w:tcPr>
          <w:p w14:paraId="24BB3A7C">
            <w:pPr>
              <w:snapToGrid w:val="0"/>
              <w:spacing w:after="0" w:line="240" w:lineRule="auto"/>
              <w:ind w:left="0" w:leftChars="0" w:right="0" w:rightChars="0" w:firstLine="0" w:firstLineChars="0"/>
              <w:jc w:val="center"/>
            </w:pPr>
            <w:r>
              <w:t>2.608</w:t>
            </w:r>
          </w:p>
        </w:tc>
        <w:tc>
          <w:tcPr>
            <w:tcW w:w="814" w:type="dxa"/>
            <w:tcBorders>
              <w:left w:val="nil"/>
              <w:bottom w:val="single" w:color="000000" w:sz="10" w:space="0"/>
              <w:right w:val="nil"/>
            </w:tcBorders>
            <w:vAlign w:val="center"/>
          </w:tcPr>
          <w:p w14:paraId="572C0795">
            <w:pPr>
              <w:snapToGrid w:val="0"/>
              <w:spacing w:after="0" w:line="240" w:lineRule="auto"/>
              <w:ind w:left="0" w:leftChars="0" w:right="0" w:rightChars="0" w:firstLine="0" w:firstLineChars="0"/>
              <w:jc w:val="center"/>
            </w:pPr>
            <w:r>
              <w:t>1.218</w:t>
            </w:r>
          </w:p>
        </w:tc>
        <w:tc>
          <w:tcPr>
            <w:tcW w:w="1299" w:type="dxa"/>
            <w:tcBorders>
              <w:left w:val="nil"/>
              <w:bottom w:val="single" w:color="000000" w:sz="10" w:space="0"/>
              <w:right w:val="nil"/>
            </w:tcBorders>
            <w:vAlign w:val="center"/>
          </w:tcPr>
          <w:p w14:paraId="2B092052">
            <w:pPr>
              <w:snapToGrid w:val="0"/>
              <w:spacing w:after="0" w:line="240" w:lineRule="auto"/>
              <w:ind w:left="0" w:leftChars="0" w:right="0" w:rightChars="0" w:firstLine="0" w:firstLineChars="0"/>
              <w:jc w:val="center"/>
            </w:pPr>
            <w:r>
              <w:t>.447</w:t>
            </w:r>
          </w:p>
        </w:tc>
        <w:tc>
          <w:tcPr>
            <w:tcW w:w="1048" w:type="dxa"/>
            <w:tcBorders>
              <w:left w:val="nil"/>
              <w:bottom w:val="single" w:color="000000" w:sz="10" w:space="0"/>
              <w:right w:val="nil"/>
            </w:tcBorders>
            <w:vAlign w:val="center"/>
          </w:tcPr>
          <w:p w14:paraId="06CC0521">
            <w:pPr>
              <w:snapToGrid w:val="0"/>
              <w:spacing w:after="0" w:line="240" w:lineRule="auto"/>
              <w:ind w:left="0" w:leftChars="0" w:right="0" w:rightChars="0" w:firstLine="0" w:firstLineChars="0"/>
              <w:jc w:val="center"/>
            </w:pPr>
            <w:r>
              <w:t>-3.066</w:t>
            </w:r>
          </w:p>
        </w:tc>
        <w:tc>
          <w:tcPr>
            <w:tcW w:w="1076" w:type="dxa"/>
            <w:tcBorders>
              <w:left w:val="nil"/>
              <w:bottom w:val="single" w:color="000000" w:sz="10" w:space="0"/>
              <w:right w:val="nil"/>
            </w:tcBorders>
            <w:vAlign w:val="center"/>
          </w:tcPr>
          <w:p w14:paraId="473C1646">
            <w:pPr>
              <w:snapToGrid w:val="0"/>
              <w:spacing w:after="0" w:line="240" w:lineRule="auto"/>
              <w:ind w:left="0" w:leftChars="0" w:right="0" w:rightChars="0" w:firstLine="0" w:firstLineChars="0"/>
              <w:jc w:val="center"/>
            </w:pPr>
            <w:r>
              <w:t>9.418</w:t>
            </w:r>
          </w:p>
        </w:tc>
      </w:tr>
    </w:tbl>
    <w:p w14:paraId="0E1300EA">
      <w:pPr>
        <w:pStyle w:val="15"/>
      </w:pPr>
    </w:p>
    <w:p w14:paraId="0DA1A251">
      <w:pPr>
        <w:pStyle w:val="15"/>
      </w:pPr>
      <w:r>
        <w:t>表9 稳健检验（one_way_anova）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848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10" w:space="0"/>
              <w:left w:val="nil"/>
              <w:bottom w:val="single" w:color="000000" w:sz="6" w:space="0"/>
              <w:right w:val="nil"/>
            </w:tcBorders>
          </w:tcPr>
          <w:p w14:paraId="52537DF4">
            <w:pPr>
              <w:spacing w:after="0" w:line="240" w:lineRule="auto"/>
            </w:pPr>
            <w:r>
              <w:t>test</w:t>
            </w:r>
          </w:p>
        </w:tc>
        <w:tc>
          <w:tcPr>
            <w:tcW w:w="1728" w:type="dxa"/>
            <w:tcBorders>
              <w:top w:val="single" w:color="000000" w:sz="10" w:space="0"/>
              <w:left w:val="nil"/>
              <w:bottom w:val="single" w:color="000000" w:sz="6" w:space="0"/>
              <w:right w:val="nil"/>
            </w:tcBorders>
          </w:tcPr>
          <w:p w14:paraId="5466237A">
            <w:pPr>
              <w:spacing w:after="0" w:line="240" w:lineRule="auto"/>
            </w:pPr>
            <w:r>
              <w:t>F</w:t>
            </w:r>
          </w:p>
        </w:tc>
        <w:tc>
          <w:tcPr>
            <w:tcW w:w="1728" w:type="dxa"/>
            <w:tcBorders>
              <w:top w:val="single" w:color="000000" w:sz="10" w:space="0"/>
              <w:left w:val="nil"/>
              <w:bottom w:val="single" w:color="000000" w:sz="6" w:space="0"/>
              <w:right w:val="nil"/>
            </w:tcBorders>
          </w:tcPr>
          <w:p w14:paraId="513BE00B">
            <w:pPr>
              <w:spacing w:after="0" w:line="240" w:lineRule="auto"/>
            </w:pPr>
            <w:r>
              <w:t>df1</w:t>
            </w:r>
          </w:p>
        </w:tc>
        <w:tc>
          <w:tcPr>
            <w:tcW w:w="1728" w:type="dxa"/>
            <w:tcBorders>
              <w:top w:val="single" w:color="000000" w:sz="10" w:space="0"/>
              <w:left w:val="nil"/>
              <w:bottom w:val="single" w:color="000000" w:sz="6" w:space="0"/>
              <w:right w:val="nil"/>
            </w:tcBorders>
          </w:tcPr>
          <w:p w14:paraId="52A7E3CC">
            <w:pPr>
              <w:spacing w:after="0" w:line="240" w:lineRule="auto"/>
            </w:pPr>
            <w:r>
              <w:t>df2</w:t>
            </w:r>
          </w:p>
        </w:tc>
        <w:tc>
          <w:tcPr>
            <w:tcW w:w="1728" w:type="dxa"/>
            <w:tcBorders>
              <w:top w:val="single" w:color="000000" w:sz="10" w:space="0"/>
              <w:left w:val="nil"/>
              <w:bottom w:val="single" w:color="000000" w:sz="6" w:space="0"/>
              <w:right w:val="nil"/>
            </w:tcBorders>
          </w:tcPr>
          <w:p w14:paraId="1D300357">
            <w:pPr>
              <w:spacing w:after="0" w:line="240" w:lineRule="auto"/>
            </w:pPr>
            <w:r>
              <w:t>p</w:t>
            </w:r>
          </w:p>
        </w:tc>
      </w:tr>
      <w:tr w14:paraId="0CE6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nil"/>
              <w:right w:val="nil"/>
            </w:tcBorders>
          </w:tcPr>
          <w:p w14:paraId="2EA01C0B">
            <w:pPr>
              <w:spacing w:after="0" w:line="240" w:lineRule="auto"/>
            </w:pPr>
            <w:r>
              <w:t>Welch ANOVA</w:t>
            </w:r>
          </w:p>
        </w:tc>
        <w:tc>
          <w:tcPr>
            <w:tcW w:w="1728" w:type="dxa"/>
            <w:tcBorders>
              <w:top w:val="nil"/>
              <w:left w:val="nil"/>
              <w:bottom w:val="nil"/>
              <w:right w:val="nil"/>
            </w:tcBorders>
          </w:tcPr>
          <w:p w14:paraId="768871EA">
            <w:pPr>
              <w:spacing w:after="0" w:line="240" w:lineRule="auto"/>
            </w:pPr>
            <w:r>
              <w:t>20.458</w:t>
            </w:r>
          </w:p>
        </w:tc>
        <w:tc>
          <w:tcPr>
            <w:tcW w:w="1728" w:type="dxa"/>
            <w:tcBorders>
              <w:top w:val="nil"/>
              <w:left w:val="nil"/>
              <w:bottom w:val="nil"/>
              <w:right w:val="nil"/>
            </w:tcBorders>
          </w:tcPr>
          <w:p w14:paraId="49E959B5">
            <w:pPr>
              <w:spacing w:after="0" w:line="240" w:lineRule="auto"/>
            </w:pPr>
            <w:r>
              <w:t>2</w:t>
            </w:r>
          </w:p>
        </w:tc>
        <w:tc>
          <w:tcPr>
            <w:tcW w:w="1728" w:type="dxa"/>
            <w:tcBorders>
              <w:top w:val="nil"/>
              <w:left w:val="nil"/>
              <w:bottom w:val="nil"/>
              <w:right w:val="nil"/>
            </w:tcBorders>
          </w:tcPr>
          <w:p w14:paraId="4A5546D3">
            <w:pPr>
              <w:spacing w:after="0" w:line="240" w:lineRule="auto"/>
            </w:pPr>
            <w:r>
              <w:t>43.336</w:t>
            </w:r>
          </w:p>
        </w:tc>
        <w:tc>
          <w:tcPr>
            <w:tcW w:w="1728" w:type="dxa"/>
            <w:tcBorders>
              <w:top w:val="nil"/>
              <w:left w:val="nil"/>
              <w:bottom w:val="nil"/>
              <w:right w:val="nil"/>
            </w:tcBorders>
          </w:tcPr>
          <w:p w14:paraId="6806B79A">
            <w:pPr>
              <w:spacing w:after="0" w:line="240" w:lineRule="auto"/>
            </w:pPr>
            <w:r>
              <w:t>&lt; .001</w:t>
            </w:r>
          </w:p>
        </w:tc>
      </w:tr>
      <w:tr w14:paraId="4CB8F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left w:val="nil"/>
              <w:bottom w:val="single" w:color="000000" w:sz="10" w:space="0"/>
              <w:right w:val="nil"/>
            </w:tcBorders>
          </w:tcPr>
          <w:p w14:paraId="1070F9DC">
            <w:pPr>
              <w:spacing w:after="0" w:line="240" w:lineRule="auto"/>
            </w:pPr>
            <w:r>
              <w:t>Brown-Forsythe</w:t>
            </w:r>
          </w:p>
        </w:tc>
        <w:tc>
          <w:tcPr>
            <w:tcW w:w="1728" w:type="dxa"/>
            <w:tcBorders>
              <w:left w:val="nil"/>
              <w:bottom w:val="single" w:color="000000" w:sz="10" w:space="0"/>
              <w:right w:val="nil"/>
            </w:tcBorders>
          </w:tcPr>
          <w:p w14:paraId="086161AA">
            <w:pPr>
              <w:spacing w:after="0" w:line="240" w:lineRule="auto"/>
            </w:pPr>
            <w:r>
              <w:t>19.241</w:t>
            </w:r>
          </w:p>
        </w:tc>
        <w:tc>
          <w:tcPr>
            <w:tcW w:w="1728" w:type="dxa"/>
            <w:tcBorders>
              <w:left w:val="nil"/>
              <w:bottom w:val="single" w:color="000000" w:sz="10" w:space="0"/>
              <w:right w:val="nil"/>
            </w:tcBorders>
          </w:tcPr>
          <w:p w14:paraId="10FC06C3">
            <w:pPr>
              <w:spacing w:after="0" w:line="240" w:lineRule="auto"/>
            </w:pPr>
            <w:r>
              <w:t>2</w:t>
            </w:r>
          </w:p>
        </w:tc>
        <w:tc>
          <w:tcPr>
            <w:tcW w:w="1728" w:type="dxa"/>
            <w:tcBorders>
              <w:left w:val="nil"/>
              <w:bottom w:val="single" w:color="000000" w:sz="10" w:space="0"/>
              <w:right w:val="nil"/>
            </w:tcBorders>
          </w:tcPr>
          <w:p w14:paraId="156EA1AE">
            <w:pPr>
              <w:spacing w:after="0" w:line="240" w:lineRule="auto"/>
            </w:pPr>
            <w:r>
              <w:t>59.942</w:t>
            </w:r>
          </w:p>
        </w:tc>
        <w:tc>
          <w:tcPr>
            <w:tcW w:w="1728" w:type="dxa"/>
            <w:tcBorders>
              <w:left w:val="nil"/>
              <w:bottom w:val="single" w:color="000000" w:sz="10" w:space="0"/>
              <w:right w:val="nil"/>
            </w:tcBorders>
          </w:tcPr>
          <w:p w14:paraId="316D1ED7">
            <w:pPr>
              <w:spacing w:after="0" w:line="240" w:lineRule="auto"/>
            </w:pPr>
            <w:r>
              <w:t>&lt; .001</w:t>
            </w:r>
          </w:p>
        </w:tc>
      </w:tr>
    </w:tbl>
    <w:p w14:paraId="5FCC196E">
      <w:pPr>
        <w:rPr>
          <w:rFonts w:hint="default"/>
          <w:sz w:val="24"/>
          <w:szCs w:val="24"/>
        </w:rPr>
      </w:pPr>
      <w:r>
        <w:rPr>
          <w:rFonts w:hint="eastAsia"/>
          <w:sz w:val="28"/>
          <w:szCs w:val="28"/>
          <w:lang w:val="en-US" w:eastAsia="zh-CN"/>
        </w:rPr>
        <w:t>SPSS</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39"/>
        <w:gridCol w:w="441"/>
        <w:gridCol w:w="924"/>
        <w:gridCol w:w="1058"/>
        <w:gridCol w:w="924"/>
        <w:gridCol w:w="1419"/>
        <w:gridCol w:w="1419"/>
        <w:gridCol w:w="909"/>
        <w:gridCol w:w="907"/>
      </w:tblGrid>
      <w:tr w14:paraId="0355B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single" w:color="auto" w:sz="12" w:space="0"/>
              <w:left w:val="nil"/>
              <w:bottom w:val="nil"/>
              <w:right w:val="nil"/>
              <w:tl2br w:val="nil"/>
              <w:tr2bl w:val="nil"/>
            </w:tcBorders>
            <w:shd w:val="clear" w:color="auto" w:fill="FFFFFF"/>
            <w:noWrap w:val="0"/>
            <w:tcMar>
              <w:top w:w="-1" w:type="dxa"/>
              <w:left w:w="-1" w:type="dxa"/>
              <w:bottom w:w="-1" w:type="dxa"/>
              <w:right w:w="-1" w:type="dxa"/>
            </w:tcMar>
            <w:vAlign w:val="center"/>
          </w:tcPr>
          <w:p w14:paraId="65C0A96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2942E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58BB02F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记忆测验成绩  </w:t>
            </w:r>
          </w:p>
        </w:tc>
      </w:tr>
      <w:tr w14:paraId="1A3E7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0"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322D66BF">
            <w:pPr>
              <w:snapToGrid w:val="0"/>
              <w:spacing w:beforeLines="0" w:afterLines="0"/>
              <w:rPr>
                <w:rFonts w:hint="default"/>
                <w:sz w:val="24"/>
                <w:szCs w:val="24"/>
              </w:rPr>
            </w:pPr>
          </w:p>
        </w:tc>
        <w:tc>
          <w:tcPr>
            <w:tcW w:w="255"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ACD906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c>
          <w:tcPr>
            <w:tcW w:w="535"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816955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612"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0E2E78E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535"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85D9A4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642" w:type="pct"/>
            <w:gridSpan w:val="2"/>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5456C36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平均值的 95% 信賴區間</w:t>
            </w:r>
          </w:p>
        </w:tc>
        <w:tc>
          <w:tcPr>
            <w:tcW w:w="526"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7014F7C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523"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0A1A8A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6B35B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0"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60A1166">
            <w:pPr>
              <w:snapToGrid w:val="0"/>
              <w:spacing w:beforeLines="0" w:afterLines="0"/>
              <w:rPr>
                <w:rFonts w:hint="default" w:ascii="Arial" w:hAnsi="Arial"/>
                <w:color w:val="264A60"/>
                <w:sz w:val="18"/>
                <w:szCs w:val="24"/>
              </w:rPr>
            </w:pPr>
          </w:p>
        </w:tc>
        <w:tc>
          <w:tcPr>
            <w:tcW w:w="255"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C85BE8E">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664B1535">
            <w:pPr>
              <w:snapToGrid w:val="0"/>
              <w:spacing w:beforeLines="0" w:afterLines="0"/>
              <w:rPr>
                <w:rFonts w:hint="default" w:ascii="Arial" w:hAnsi="Arial"/>
                <w:color w:val="264A60"/>
                <w:sz w:val="18"/>
                <w:szCs w:val="24"/>
              </w:rPr>
            </w:pPr>
          </w:p>
        </w:tc>
        <w:tc>
          <w:tcPr>
            <w:tcW w:w="612"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5A6F86C">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FEFA583">
            <w:pPr>
              <w:snapToGrid w:val="0"/>
              <w:spacing w:beforeLines="0" w:afterLines="0"/>
              <w:rPr>
                <w:rFonts w:hint="default" w:ascii="Arial" w:hAnsi="Arial"/>
                <w:color w:val="264A60"/>
                <w:sz w:val="18"/>
                <w:szCs w:val="24"/>
              </w:rPr>
            </w:pPr>
          </w:p>
        </w:tc>
        <w:tc>
          <w:tcPr>
            <w:tcW w:w="821" w:type="pc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0E3BC39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21" w:type="pc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3884546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c>
          <w:tcPr>
            <w:tcW w:w="526"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542B0BE8">
            <w:pPr>
              <w:snapToGrid w:val="0"/>
              <w:spacing w:beforeLines="0" w:afterLines="0"/>
              <w:rPr>
                <w:rFonts w:hint="default" w:ascii="Arial" w:hAnsi="Arial"/>
                <w:color w:val="264A60"/>
                <w:sz w:val="18"/>
                <w:szCs w:val="24"/>
              </w:rPr>
            </w:pPr>
          </w:p>
        </w:tc>
        <w:tc>
          <w:tcPr>
            <w:tcW w:w="523"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7AFF292D">
            <w:pPr>
              <w:snapToGrid w:val="0"/>
              <w:spacing w:beforeLines="0" w:afterLines="0"/>
              <w:rPr>
                <w:rFonts w:hint="default" w:ascii="Arial" w:hAnsi="Arial"/>
                <w:color w:val="264A60"/>
                <w:sz w:val="18"/>
                <w:szCs w:val="24"/>
              </w:rPr>
            </w:pPr>
          </w:p>
        </w:tc>
      </w:tr>
      <w:tr w14:paraId="07AD4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0" w:type="pct"/>
            <w:tcBorders>
              <w:top w:val="single" w:color="152935" w:sz="4" w:space="0"/>
              <w:left w:val="nil"/>
              <w:bottom w:val="nil"/>
              <w:right w:val="nil"/>
              <w:tl2br w:val="nil"/>
              <w:tr2bl w:val="nil"/>
            </w:tcBorders>
            <w:shd w:val="clear" w:color="auto" w:fill="E0E0E0"/>
            <w:noWrap w:val="0"/>
            <w:tcMar>
              <w:top w:w="-1" w:type="dxa"/>
              <w:left w:w="-1" w:type="dxa"/>
              <w:bottom w:w="-1" w:type="dxa"/>
              <w:right w:w="-1" w:type="dxa"/>
            </w:tcMar>
            <w:vAlign w:val="top"/>
          </w:tcPr>
          <w:p w14:paraId="33D5515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255"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40BBAE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w:t>
            </w:r>
          </w:p>
        </w:tc>
        <w:tc>
          <w:tcPr>
            <w:tcW w:w="535"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0CF091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66.200</w:t>
            </w:r>
          </w:p>
        </w:tc>
        <w:tc>
          <w:tcPr>
            <w:tcW w:w="612"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4AD39E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10.5010</w:t>
            </w:r>
          </w:p>
        </w:tc>
        <w:tc>
          <w:tcPr>
            <w:tcW w:w="535"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6D11006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2.1002</w:t>
            </w:r>
          </w:p>
        </w:tc>
        <w:tc>
          <w:tcPr>
            <w:tcW w:w="821"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4AAD10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61.865</w:t>
            </w:r>
          </w:p>
        </w:tc>
        <w:tc>
          <w:tcPr>
            <w:tcW w:w="821"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7CDCB2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70.535</w:t>
            </w:r>
          </w:p>
        </w:tc>
        <w:tc>
          <w:tcPr>
            <w:tcW w:w="526"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55419E1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49.6</w:t>
            </w:r>
          </w:p>
        </w:tc>
        <w:tc>
          <w:tcPr>
            <w:tcW w:w="523"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5A4438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89.5</w:t>
            </w:r>
          </w:p>
        </w:tc>
      </w:tr>
      <w:tr w14:paraId="5F309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0" w:type="pct"/>
            <w:tcBorders>
              <w:top w:val="nil"/>
              <w:left w:val="nil"/>
              <w:bottom w:val="nil"/>
              <w:right w:val="nil"/>
              <w:tl2br w:val="nil"/>
              <w:tr2bl w:val="nil"/>
            </w:tcBorders>
            <w:shd w:val="clear" w:color="auto" w:fill="E0E0E0"/>
            <w:noWrap w:val="0"/>
            <w:tcMar>
              <w:top w:w="-1" w:type="dxa"/>
              <w:left w:w="-1" w:type="dxa"/>
              <w:bottom w:w="-1" w:type="dxa"/>
              <w:right w:w="-1" w:type="dxa"/>
            </w:tcMar>
            <w:vAlign w:val="top"/>
          </w:tcPr>
          <w:p w14:paraId="4619FD4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25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6B8D3C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5788ED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78.352</w:t>
            </w:r>
          </w:p>
        </w:tc>
        <w:tc>
          <w:tcPr>
            <w:tcW w:w="612"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730432E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10.6636</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ADA3C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2.1327</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311D82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73.950</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428B0C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82.754</w:t>
            </w:r>
          </w:p>
        </w:tc>
        <w:tc>
          <w:tcPr>
            <w:tcW w:w="526"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49E6CC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62.9</w:t>
            </w:r>
          </w:p>
        </w:tc>
        <w:tc>
          <w:tcPr>
            <w:tcW w:w="523"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ED159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r w14:paraId="46603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0" w:type="pct"/>
            <w:tcBorders>
              <w:top w:val="nil"/>
              <w:left w:val="nil"/>
              <w:bottom w:val="nil"/>
              <w:right w:val="nil"/>
              <w:tl2br w:val="nil"/>
              <w:tr2bl w:val="nil"/>
            </w:tcBorders>
            <w:shd w:val="clear" w:color="auto" w:fill="E0E0E0"/>
            <w:noWrap w:val="0"/>
            <w:tcMar>
              <w:top w:w="-1" w:type="dxa"/>
              <w:left w:w="-1" w:type="dxa"/>
              <w:bottom w:w="-1" w:type="dxa"/>
              <w:right w:w="-1" w:type="dxa"/>
            </w:tcMar>
            <w:vAlign w:val="top"/>
          </w:tcPr>
          <w:p w14:paraId="09CB4B5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25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150C56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1B2184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81.528</w:t>
            </w:r>
          </w:p>
        </w:tc>
        <w:tc>
          <w:tcPr>
            <w:tcW w:w="612"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6462226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5.5799</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33F6CF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1.1160</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9734E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79.225</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065FF2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83.831</w:t>
            </w:r>
          </w:p>
        </w:tc>
        <w:tc>
          <w:tcPr>
            <w:tcW w:w="526"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5AD1C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66.8</w:t>
            </w:r>
          </w:p>
        </w:tc>
        <w:tc>
          <w:tcPr>
            <w:tcW w:w="523"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758BC2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93.2</w:t>
            </w:r>
          </w:p>
        </w:tc>
      </w:tr>
      <w:tr w14:paraId="45593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0" w:type="pct"/>
            <w:tcBorders>
              <w:top w:val="nil"/>
              <w:left w:val="nil"/>
              <w:bottom w:val="single" w:color="152935" w:sz="12" w:space="0"/>
              <w:right w:val="nil"/>
              <w:tl2br w:val="nil"/>
              <w:tr2bl w:val="nil"/>
            </w:tcBorders>
            <w:shd w:val="clear" w:color="auto" w:fill="E0E0E0"/>
            <w:noWrap w:val="0"/>
            <w:tcMar>
              <w:top w:w="-1" w:type="dxa"/>
              <w:left w:w="-1" w:type="dxa"/>
              <w:bottom w:w="-1" w:type="dxa"/>
              <w:right w:w="-1" w:type="dxa"/>
            </w:tcMar>
            <w:vAlign w:val="top"/>
          </w:tcPr>
          <w:p w14:paraId="208A907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255"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72A4C3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w:t>
            </w:r>
          </w:p>
        </w:tc>
        <w:tc>
          <w:tcPr>
            <w:tcW w:w="535"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7ED284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75.360</w:t>
            </w:r>
          </w:p>
        </w:tc>
        <w:tc>
          <w:tcPr>
            <w:tcW w:w="612"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5726F3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11.2679</w:t>
            </w:r>
          </w:p>
        </w:tc>
        <w:tc>
          <w:tcPr>
            <w:tcW w:w="535"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6C8F4F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1.3011</w:t>
            </w:r>
          </w:p>
        </w:tc>
        <w:tc>
          <w:tcPr>
            <w:tcW w:w="821"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3C7326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72.767</w:t>
            </w:r>
          </w:p>
        </w:tc>
        <w:tc>
          <w:tcPr>
            <w:tcW w:w="821"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7B6F1A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77.953</w:t>
            </w:r>
          </w:p>
        </w:tc>
        <w:tc>
          <w:tcPr>
            <w:tcW w:w="526"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11282AA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49.6</w:t>
            </w:r>
          </w:p>
        </w:tc>
        <w:tc>
          <w:tcPr>
            <w:tcW w:w="523"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0EF3E1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bl>
    <w:p w14:paraId="160E1B46">
      <w:pPr>
        <w:spacing w:beforeLines="0" w:afterLines="0" w:line="400" w:lineRule="atLeast"/>
        <w:rPr>
          <w:rFonts w:hint="default" w:ascii="Times New Roman" w:hAnsi="Times New Roman" w:eastAsia="Times New Roman"/>
          <w:sz w:val="24"/>
          <w:szCs w:val="24"/>
        </w:rPr>
      </w:pPr>
    </w:p>
    <w:p w14:paraId="1564F7FB">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79"/>
        <w:gridCol w:w="1761"/>
        <w:gridCol w:w="681"/>
        <w:gridCol w:w="1782"/>
        <w:gridCol w:w="1382"/>
        <w:gridCol w:w="1355"/>
      </w:tblGrid>
      <w:tr w14:paraId="7FC2C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4AAAAB3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變異數分析</w:t>
            </w:r>
          </w:p>
        </w:tc>
      </w:tr>
      <w:tr w14:paraId="5F826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3558E6D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记忆测验成绩  </w:t>
            </w:r>
          </w:p>
        </w:tc>
      </w:tr>
      <w:tr w14:paraId="4981A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nil"/>
              <w:left w:val="nil"/>
              <w:bottom w:val="single" w:color="152935" w:sz="8" w:space="0"/>
              <w:right w:val="nil"/>
              <w:tl2br w:val="nil"/>
              <w:tr2bl w:val="nil"/>
            </w:tcBorders>
            <w:shd w:val="clear" w:color="auto" w:fill="FFFFFF"/>
            <w:noWrap w:val="0"/>
            <w:vAlign w:val="bottom"/>
          </w:tcPr>
          <w:p w14:paraId="0F1444ED">
            <w:pPr>
              <w:snapToGrid w:val="0"/>
              <w:spacing w:beforeLines="0" w:afterLines="0"/>
              <w:rPr>
                <w:rFonts w:hint="default"/>
                <w:sz w:val="24"/>
                <w:szCs w:val="24"/>
              </w:rPr>
            </w:pPr>
          </w:p>
        </w:tc>
        <w:tc>
          <w:tcPr>
            <w:tcW w:w="1019" w:type="pct"/>
            <w:tcBorders>
              <w:top w:val="nil"/>
              <w:left w:val="nil"/>
              <w:bottom w:val="single" w:color="152935" w:sz="8" w:space="0"/>
              <w:right w:val="single" w:color="E0E0E0" w:sz="8" w:space="0"/>
              <w:tl2br w:val="nil"/>
              <w:tr2bl w:val="nil"/>
            </w:tcBorders>
            <w:shd w:val="clear" w:color="auto" w:fill="FFFFFF"/>
            <w:noWrap w:val="0"/>
            <w:vAlign w:val="bottom"/>
          </w:tcPr>
          <w:p w14:paraId="70535A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9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D8C2C0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103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865E34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8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9389D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81" w:type="pct"/>
            <w:tcBorders>
              <w:top w:val="nil"/>
              <w:left w:val="single" w:color="E0E0E0" w:sz="8" w:space="0"/>
              <w:bottom w:val="single" w:color="152935" w:sz="8" w:space="0"/>
              <w:right w:val="nil"/>
              <w:tl2br w:val="nil"/>
              <w:tr2bl w:val="nil"/>
            </w:tcBorders>
            <w:shd w:val="clear" w:color="auto" w:fill="FFFFFF"/>
            <w:noWrap w:val="0"/>
            <w:vAlign w:val="bottom"/>
          </w:tcPr>
          <w:p w14:paraId="7B1117A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3E06A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single" w:color="152935" w:sz="8" w:space="0"/>
              <w:left w:val="nil"/>
              <w:bottom w:val="single" w:color="AEAEAE" w:sz="8" w:space="0"/>
              <w:right w:val="nil"/>
              <w:tl2br w:val="nil"/>
              <w:tr2bl w:val="nil"/>
            </w:tcBorders>
            <w:shd w:val="clear" w:color="auto" w:fill="E0E0E0"/>
            <w:noWrap w:val="0"/>
            <w:vAlign w:val="top"/>
          </w:tcPr>
          <w:p w14:paraId="365BFA8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群組之間</w:t>
            </w:r>
          </w:p>
        </w:tc>
        <w:tc>
          <w:tcPr>
            <w:tcW w:w="101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5E246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3272.547</w:t>
            </w:r>
          </w:p>
        </w:tc>
        <w:tc>
          <w:tcPr>
            <w:tcW w:w="39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E7962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103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520A1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1636.274</w:t>
            </w:r>
          </w:p>
        </w:tc>
        <w:tc>
          <w:tcPr>
            <w:tcW w:w="8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38046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19.241</w:t>
            </w:r>
          </w:p>
        </w:tc>
        <w:tc>
          <w:tcPr>
            <w:tcW w:w="78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77F67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5DA90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single" w:color="AEAEAE" w:sz="8" w:space="0"/>
              <w:left w:val="nil"/>
              <w:bottom w:val="single" w:color="AEAEAE" w:sz="8" w:space="0"/>
              <w:right w:val="nil"/>
              <w:tl2br w:val="nil"/>
              <w:tr2bl w:val="nil"/>
            </w:tcBorders>
            <w:shd w:val="clear" w:color="auto" w:fill="E0E0E0"/>
            <w:noWrap w:val="0"/>
            <w:vAlign w:val="top"/>
          </w:tcPr>
          <w:p w14:paraId="6387704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組內</w:t>
            </w:r>
          </w:p>
        </w:tc>
        <w:tc>
          <w:tcPr>
            <w:tcW w:w="101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5F53F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6122.873</w:t>
            </w:r>
          </w:p>
        </w:tc>
        <w:tc>
          <w:tcPr>
            <w:tcW w:w="39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C6FC7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w:t>
            </w:r>
          </w:p>
        </w:tc>
        <w:tc>
          <w:tcPr>
            <w:tcW w:w="10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DCFB2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85.040</w:t>
            </w:r>
          </w:p>
        </w:tc>
        <w:tc>
          <w:tcPr>
            <w:tcW w:w="8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664565B">
            <w:pPr>
              <w:snapToGrid w:val="0"/>
              <w:spacing w:beforeLines="0" w:afterLines="0"/>
              <w:rPr>
                <w:rFonts w:hint="default"/>
                <w:sz w:val="24"/>
                <w:szCs w:val="24"/>
              </w:rPr>
            </w:pPr>
          </w:p>
        </w:tc>
        <w:tc>
          <w:tcPr>
            <w:tcW w:w="78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B319864">
            <w:pPr>
              <w:snapToGrid w:val="0"/>
              <w:spacing w:beforeLines="0" w:afterLines="0"/>
              <w:rPr>
                <w:rFonts w:hint="default"/>
                <w:sz w:val="24"/>
                <w:szCs w:val="24"/>
              </w:rPr>
            </w:pPr>
          </w:p>
        </w:tc>
      </w:tr>
      <w:tr w14:paraId="6C94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single" w:color="AEAEAE" w:sz="8" w:space="0"/>
              <w:left w:val="nil"/>
              <w:bottom w:val="single" w:color="152935" w:sz="8" w:space="0"/>
              <w:right w:val="nil"/>
              <w:tl2br w:val="nil"/>
              <w:tr2bl w:val="nil"/>
            </w:tcBorders>
            <w:shd w:val="clear" w:color="auto" w:fill="E0E0E0"/>
            <w:noWrap w:val="0"/>
            <w:vAlign w:val="top"/>
          </w:tcPr>
          <w:p w14:paraId="2131E14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1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EE832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9395.420</w:t>
            </w:r>
          </w:p>
        </w:tc>
        <w:tc>
          <w:tcPr>
            <w:tcW w:w="39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10B03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w:t>
            </w:r>
          </w:p>
        </w:tc>
        <w:tc>
          <w:tcPr>
            <w:tcW w:w="103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7C52D8F">
            <w:pPr>
              <w:snapToGrid w:val="0"/>
              <w:spacing w:beforeLines="0" w:afterLines="0"/>
              <w:rPr>
                <w:rFonts w:hint="default"/>
                <w:sz w:val="24"/>
                <w:szCs w:val="24"/>
              </w:rPr>
            </w:pPr>
          </w:p>
        </w:tc>
        <w:tc>
          <w:tcPr>
            <w:tcW w:w="8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2D11C88">
            <w:pPr>
              <w:snapToGrid w:val="0"/>
              <w:spacing w:beforeLines="0" w:afterLines="0"/>
              <w:rPr>
                <w:rFonts w:hint="default"/>
                <w:sz w:val="24"/>
                <w:szCs w:val="24"/>
              </w:rPr>
            </w:pPr>
          </w:p>
        </w:tc>
        <w:tc>
          <w:tcPr>
            <w:tcW w:w="78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35B42790">
            <w:pPr>
              <w:snapToGrid w:val="0"/>
              <w:spacing w:beforeLines="0" w:afterLines="0"/>
              <w:rPr>
                <w:rFonts w:hint="default"/>
                <w:sz w:val="24"/>
                <w:szCs w:val="24"/>
              </w:rPr>
            </w:pPr>
          </w:p>
        </w:tc>
      </w:tr>
    </w:tbl>
    <w:p w14:paraId="6BDF8277">
      <w:pPr>
        <w:spacing w:beforeLines="0" w:afterLines="0" w:line="400" w:lineRule="atLeast"/>
        <w:rPr>
          <w:rFonts w:hint="default" w:ascii="Times New Roman" w:hAnsi="Times New Roman" w:eastAsia="Times New Roman"/>
          <w:sz w:val="24"/>
          <w:szCs w:val="24"/>
        </w:rPr>
      </w:pPr>
    </w:p>
    <w:p w14:paraId="0F53A3F7">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925"/>
        <w:gridCol w:w="2020"/>
        <w:gridCol w:w="823"/>
        <w:gridCol w:w="1452"/>
        <w:gridCol w:w="1420"/>
      </w:tblGrid>
      <w:tr w14:paraId="52F5F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17120F3F">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平均值等式穩健檢定</w:t>
            </w:r>
          </w:p>
        </w:tc>
      </w:tr>
      <w:tr w14:paraId="02EBC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245758F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记忆测验成绩  </w:t>
            </w:r>
          </w:p>
        </w:tc>
      </w:tr>
      <w:tr w14:paraId="51FC0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93" w:type="pct"/>
            <w:tcBorders>
              <w:top w:val="nil"/>
              <w:left w:val="nil"/>
              <w:bottom w:val="single" w:color="152935" w:sz="8" w:space="0"/>
              <w:right w:val="nil"/>
              <w:tl2br w:val="nil"/>
              <w:tr2bl w:val="nil"/>
            </w:tcBorders>
            <w:shd w:val="clear" w:color="auto" w:fill="FFFFFF"/>
            <w:noWrap w:val="0"/>
            <w:vAlign w:val="bottom"/>
          </w:tcPr>
          <w:p w14:paraId="1FB31A62">
            <w:pPr>
              <w:snapToGrid w:val="0"/>
              <w:spacing w:beforeLines="0" w:afterLines="0"/>
              <w:rPr>
                <w:rFonts w:hint="default"/>
                <w:sz w:val="24"/>
                <w:szCs w:val="24"/>
              </w:rPr>
            </w:pPr>
          </w:p>
        </w:tc>
        <w:tc>
          <w:tcPr>
            <w:tcW w:w="1169" w:type="pct"/>
            <w:tcBorders>
              <w:top w:val="nil"/>
              <w:left w:val="nil"/>
              <w:bottom w:val="single" w:color="152935" w:sz="8" w:space="0"/>
              <w:right w:val="single" w:color="E0E0E0" w:sz="8" w:space="0"/>
              <w:tl2br w:val="nil"/>
              <w:tr2bl w:val="nil"/>
            </w:tcBorders>
            <w:shd w:val="clear" w:color="auto" w:fill="FFFFFF"/>
            <w:noWrap w:val="0"/>
            <w:vAlign w:val="bottom"/>
          </w:tcPr>
          <w:p w14:paraId="6F8D1E9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統計資料</w:t>
            </w:r>
            <w:r>
              <w:rPr>
                <w:rFonts w:hint="default" w:ascii="Arial" w:hAnsi="Arial"/>
                <w:color w:val="264A60"/>
                <w:sz w:val="18"/>
                <w:szCs w:val="24"/>
                <w:vertAlign w:val="superscript"/>
              </w:rPr>
              <w:t>a</w:t>
            </w:r>
          </w:p>
        </w:tc>
        <w:tc>
          <w:tcPr>
            <w:tcW w:w="47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783D5B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df1</w:t>
            </w:r>
          </w:p>
        </w:tc>
        <w:tc>
          <w:tcPr>
            <w:tcW w:w="84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B376B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df2</w:t>
            </w:r>
          </w:p>
        </w:tc>
        <w:tc>
          <w:tcPr>
            <w:tcW w:w="819" w:type="pct"/>
            <w:tcBorders>
              <w:top w:val="nil"/>
              <w:left w:val="single" w:color="E0E0E0" w:sz="8" w:space="0"/>
              <w:bottom w:val="single" w:color="152935" w:sz="8" w:space="0"/>
              <w:right w:val="nil"/>
              <w:tl2br w:val="nil"/>
              <w:tr2bl w:val="nil"/>
            </w:tcBorders>
            <w:shd w:val="clear" w:color="auto" w:fill="FFFFFF"/>
            <w:noWrap w:val="0"/>
            <w:vAlign w:val="bottom"/>
          </w:tcPr>
          <w:p w14:paraId="02D322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66D26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93" w:type="pct"/>
            <w:tcBorders>
              <w:top w:val="single" w:color="152935" w:sz="8" w:space="0"/>
              <w:left w:val="nil"/>
              <w:bottom w:val="single" w:color="AEAEAE" w:sz="8" w:space="0"/>
              <w:right w:val="nil"/>
              <w:tl2br w:val="nil"/>
              <w:tr2bl w:val="nil"/>
            </w:tcBorders>
            <w:shd w:val="clear" w:color="auto" w:fill="E0E0E0"/>
            <w:noWrap w:val="0"/>
            <w:vAlign w:val="top"/>
          </w:tcPr>
          <w:p w14:paraId="765B78B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Welch</w:t>
            </w:r>
          </w:p>
        </w:tc>
        <w:tc>
          <w:tcPr>
            <w:tcW w:w="116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B246D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20.458</w:t>
            </w:r>
          </w:p>
        </w:tc>
        <w:tc>
          <w:tcPr>
            <w:tcW w:w="47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37F93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84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BA5E6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43.336</w:t>
            </w:r>
          </w:p>
        </w:tc>
        <w:tc>
          <w:tcPr>
            <w:tcW w:w="81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43788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02BBC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93" w:type="pct"/>
            <w:tcBorders>
              <w:top w:val="single" w:color="AEAEAE" w:sz="8" w:space="0"/>
              <w:left w:val="nil"/>
              <w:bottom w:val="single" w:color="152935" w:sz="8" w:space="0"/>
              <w:right w:val="nil"/>
              <w:tl2br w:val="nil"/>
              <w:tr2bl w:val="nil"/>
            </w:tcBorders>
            <w:shd w:val="clear" w:color="auto" w:fill="E0E0E0"/>
            <w:noWrap w:val="0"/>
            <w:vAlign w:val="top"/>
          </w:tcPr>
          <w:p w14:paraId="0252DF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Brown-Forsythe</w:t>
            </w:r>
          </w:p>
        </w:tc>
        <w:tc>
          <w:tcPr>
            <w:tcW w:w="116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006CB3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19.241</w:t>
            </w:r>
          </w:p>
        </w:tc>
        <w:tc>
          <w:tcPr>
            <w:tcW w:w="47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D2C15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84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2BE3A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59.942</w:t>
            </w:r>
          </w:p>
        </w:tc>
        <w:tc>
          <w:tcPr>
            <w:tcW w:w="81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4130F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4477C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58B03F2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漸近分佈 F 值。</w:t>
            </w:r>
          </w:p>
        </w:tc>
      </w:tr>
    </w:tbl>
    <w:p w14:paraId="69E9FD37">
      <w:pPr>
        <w:spacing w:beforeLines="0" w:afterLines="0"/>
        <w:rPr>
          <w:rFonts w:hint="default"/>
          <w:sz w:val="18"/>
          <w:szCs w:val="24"/>
        </w:rPr>
      </w:pPr>
    </w:p>
    <w:p w14:paraId="7442023F">
      <w:pPr>
        <w:spacing w:beforeLines="0" w:afterLines="0"/>
        <w:rPr>
          <w:rFonts w:hint="eastAsia" w:ascii="Times New Roman" w:hAnsi="Times New Roman" w:eastAsiaTheme="minorEastAsia"/>
          <w:sz w:val="24"/>
          <w:szCs w:val="24"/>
          <w:lang w:val="en-US" w:eastAsia="zh-CN"/>
        </w:rPr>
      </w:pPr>
      <w:r>
        <w:rPr>
          <w:rFonts w:hint="default"/>
          <w:sz w:val="18"/>
          <w:szCs w:val="24"/>
        </w:rPr>
        <w:t>事後</w:t>
      </w:r>
      <w:r>
        <w:rPr>
          <w:rFonts w:hint="eastAsia"/>
          <w:sz w:val="18"/>
          <w:szCs w:val="24"/>
          <w:lang w:val="en-US" w:eastAsia="zh-CN"/>
        </w:rPr>
        <w:t>比较</w:t>
      </w: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04"/>
        <w:gridCol w:w="1008"/>
        <w:gridCol w:w="1060"/>
        <w:gridCol w:w="1608"/>
        <w:gridCol w:w="746"/>
        <w:gridCol w:w="732"/>
        <w:gridCol w:w="825"/>
        <w:gridCol w:w="1123"/>
      </w:tblGrid>
      <w:tr w14:paraId="6603D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4718F539">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多重比較</w:t>
            </w:r>
          </w:p>
        </w:tc>
      </w:tr>
      <w:tr w14:paraId="68A2E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6A1CEA94">
            <w:pPr>
              <w:snapToGrid w:val="0"/>
              <w:spacing w:beforeLines="0" w:afterLines="0" w:line="240" w:lineRule="auto"/>
              <w:ind w:left="0" w:leftChars="0" w:right="0" w:rightChars="0" w:firstLine="0" w:firstLineChars="0"/>
              <w:jc w:val="center"/>
              <w:rPr>
                <w:rFonts w:hint="default"/>
                <w:sz w:val="24"/>
                <w:szCs w:val="24"/>
              </w:rPr>
            </w:pPr>
            <w:r>
              <w:rPr>
                <w:rFonts w:hint="default" w:ascii="Arial" w:hAnsi="Arial"/>
                <w:color w:val="010205"/>
                <w:sz w:val="18"/>
                <w:szCs w:val="24"/>
                <w:shd w:val="clear" w:color="auto" w:fill="FFFFFF"/>
              </w:rPr>
              <w:t>依變數:记忆测验成绩</w:t>
            </w:r>
          </w:p>
        </w:tc>
      </w:tr>
      <w:tr w14:paraId="6D0EA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1F0C5576">
            <w:pPr>
              <w:snapToGrid w:val="0"/>
              <w:spacing w:beforeLines="0" w:afterLines="0"/>
              <w:ind w:left="0" w:leftChars="0" w:right="0" w:rightChars="0" w:firstLine="0" w:firstLineChars="0"/>
              <w:jc w:val="center"/>
              <w:rPr>
                <w:rFonts w:hint="default"/>
                <w:sz w:val="24"/>
                <w:szCs w:val="24"/>
              </w:rPr>
            </w:pPr>
          </w:p>
        </w:tc>
        <w:tc>
          <w:tcPr>
            <w:tcW w:w="0" w:type="auto"/>
            <w:vMerge w:val="restart"/>
            <w:tcBorders>
              <w:top w:val="nil"/>
              <w:left w:val="nil"/>
              <w:bottom w:val="nil"/>
              <w:right w:val="nil"/>
              <w:tl2br w:val="nil"/>
              <w:tr2bl w:val="nil"/>
            </w:tcBorders>
            <w:shd w:val="clear" w:color="auto" w:fill="FFFFFF"/>
            <w:noWrap w:val="0"/>
            <w:vAlign w:val="center"/>
          </w:tcPr>
          <w:p w14:paraId="362A689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(I)method</w:t>
            </w:r>
          </w:p>
        </w:tc>
        <w:tc>
          <w:tcPr>
            <w:tcW w:w="0" w:type="auto"/>
            <w:vMerge w:val="restart"/>
            <w:tcBorders>
              <w:top w:val="nil"/>
              <w:left w:val="nil"/>
              <w:bottom w:val="nil"/>
              <w:right w:val="nil"/>
              <w:tl2br w:val="nil"/>
              <w:tr2bl w:val="nil"/>
            </w:tcBorders>
            <w:shd w:val="clear" w:color="auto" w:fill="FFFFFF"/>
            <w:noWrap w:val="0"/>
            <w:vAlign w:val="center"/>
          </w:tcPr>
          <w:p w14:paraId="1CAC4B8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(J)method</w:t>
            </w:r>
          </w:p>
        </w:tc>
        <w:tc>
          <w:tcPr>
            <w:tcW w:w="0" w:type="auto"/>
            <w:vMerge w:val="restart"/>
            <w:tcBorders>
              <w:top w:val="nil"/>
              <w:left w:val="nil"/>
              <w:bottom w:val="nil"/>
              <w:right w:val="single" w:color="E0E0E0" w:sz="8" w:space="0"/>
              <w:tl2br w:val="nil"/>
              <w:tr2bl w:val="nil"/>
            </w:tcBorders>
            <w:shd w:val="clear" w:color="auto" w:fill="FFFFFF"/>
            <w:noWrap w:val="0"/>
            <w:vAlign w:val="center"/>
          </w:tcPr>
          <w:p w14:paraId="5215A8A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平均值差異(I-J)</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087E210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19DA3A5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w:t>
            </w:r>
          </w:p>
        </w:tc>
        <w:tc>
          <w:tcPr>
            <w:tcW w:w="1715" w:type="dxa"/>
            <w:gridSpan w:val="2"/>
            <w:tcBorders>
              <w:top w:val="nil"/>
              <w:left w:val="single" w:color="E0E0E0" w:sz="8" w:space="0"/>
              <w:bottom w:val="nil"/>
              <w:right w:val="nil"/>
              <w:tl2br w:val="nil"/>
              <w:tr2bl w:val="nil"/>
            </w:tcBorders>
            <w:shd w:val="clear" w:color="auto" w:fill="FFFFFF"/>
            <w:noWrap w:val="0"/>
            <w:vAlign w:val="center"/>
          </w:tcPr>
          <w:p w14:paraId="194B6E3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95%信賴區間</w:t>
            </w:r>
          </w:p>
        </w:tc>
      </w:tr>
      <w:tr w14:paraId="39265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23236204">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3E10C9CA">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16DA4799">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single" w:color="E0E0E0" w:sz="8" w:space="0"/>
              <w:tl2br w:val="nil"/>
              <w:tr2bl w:val="nil"/>
            </w:tcBorders>
            <w:shd w:val="clear" w:color="auto" w:fill="FFFFFF"/>
            <w:noWrap w:val="0"/>
            <w:vAlign w:val="center"/>
          </w:tcPr>
          <w:p w14:paraId="412952DF">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7431D9B3">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7A0DF509">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6F7A209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下界</w:t>
            </w:r>
          </w:p>
        </w:tc>
        <w:tc>
          <w:tcPr>
            <w:tcW w:w="859" w:type="dxa"/>
            <w:tcBorders>
              <w:top w:val="nil"/>
              <w:left w:val="single" w:color="E0E0E0" w:sz="8" w:space="0"/>
              <w:bottom w:val="single" w:color="152935" w:sz="8" w:space="0"/>
              <w:right w:val="nil"/>
              <w:tl2br w:val="nil"/>
              <w:tr2bl w:val="nil"/>
            </w:tcBorders>
            <w:shd w:val="clear" w:color="auto" w:fill="FFFFFF"/>
            <w:noWrap w:val="0"/>
            <w:vAlign w:val="center"/>
          </w:tcPr>
          <w:p w14:paraId="1A3B951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上界</w:t>
            </w:r>
          </w:p>
        </w:tc>
      </w:tr>
      <w:tr w14:paraId="25C03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7014974B">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Tukey HSD</w:t>
            </w:r>
          </w:p>
        </w:tc>
        <w:tc>
          <w:tcPr>
            <w:tcW w:w="0" w:type="auto"/>
            <w:vMerge w:val="restart"/>
            <w:tcBorders>
              <w:top w:val="single" w:color="152935" w:sz="8" w:space="0"/>
              <w:left w:val="nil"/>
              <w:bottom w:val="nil"/>
              <w:right w:val="nil"/>
              <w:tl2br w:val="nil"/>
              <w:tr2bl w:val="nil"/>
            </w:tcBorders>
            <w:shd w:val="clear" w:color="auto" w:fill="E0E0E0"/>
            <w:noWrap w:val="0"/>
            <w:vAlign w:val="center"/>
          </w:tcPr>
          <w:p w14:paraId="4784497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30F835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7386FB8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92F70F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03304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12DBB85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-18.394</w:t>
            </w:r>
          </w:p>
        </w:tc>
        <w:tc>
          <w:tcPr>
            <w:tcW w:w="859"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170E13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-5.910</w:t>
            </w:r>
          </w:p>
        </w:tc>
      </w:tr>
      <w:tr w14:paraId="04361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15EF54E4">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E47E98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1BB2F0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657A15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5C91E3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BC9490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850BE9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-21.570</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5EC53B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-9.086</w:t>
            </w:r>
          </w:p>
        </w:tc>
      </w:tr>
      <w:tr w14:paraId="79366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184D268">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F5066B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1DADE35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2E08DD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6F8414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3186CF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D19EC0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5.910</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FC9B39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18.394</w:t>
            </w:r>
          </w:p>
        </w:tc>
      </w:tr>
      <w:tr w14:paraId="5460D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11BB2D7E">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7D59431F">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5B65924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50D3B3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44E11C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B43FE5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D7E9D9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-9.418</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25C4FD7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3.066</w:t>
            </w:r>
          </w:p>
        </w:tc>
      </w:tr>
      <w:tr w14:paraId="7BF17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D749633">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4D407CF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A020A2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8C410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509AD6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627797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81995D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9.086</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805F91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21.570</w:t>
            </w:r>
          </w:p>
        </w:tc>
      </w:tr>
      <w:tr w14:paraId="754AD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15F6973">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EF38054">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710F385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0696E03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FD9A1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66D93E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D740C9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-3.066</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0572919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9.418</w:t>
            </w:r>
          </w:p>
        </w:tc>
      </w:tr>
      <w:tr w14:paraId="220EC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center"/>
          </w:tcPr>
          <w:p w14:paraId="48F46A02">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LSD</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0B58B77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23E575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B6A189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5667EB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F796A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10EEB5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-17.352</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AFC289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-6.952</w:t>
            </w:r>
          </w:p>
        </w:tc>
      </w:tr>
      <w:tr w14:paraId="6D932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A5C8EAC">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9A48B80">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0B9B372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51DB52D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C7A467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84BCFF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53380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-20.528</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105F23C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-10.128</w:t>
            </w:r>
          </w:p>
        </w:tc>
      </w:tr>
      <w:tr w14:paraId="6A3BD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777F04C7">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C44B5A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838A41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F0F2FB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096A0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24DFCD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98EDA6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6.952</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3275C8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17.352</w:t>
            </w:r>
          </w:p>
        </w:tc>
      </w:tr>
      <w:tr w14:paraId="77784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A32266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A406E75">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2E6D6E1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5148943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97E758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6E52BC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C4B9D8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-8.376</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6D54697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2.024</w:t>
            </w:r>
          </w:p>
        </w:tc>
      </w:tr>
      <w:tr w14:paraId="4E22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4B280EC">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ADCDAC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C2BDE0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4C433E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97DF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0AEDB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DE4E96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10.128</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AB3B85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20.528</w:t>
            </w:r>
          </w:p>
        </w:tc>
      </w:tr>
      <w:tr w14:paraId="4232D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49333D64">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43E39B8">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32B7F7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A7A030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1ED145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EF49F3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E4D03F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-2.024</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53BC58E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8.376</w:t>
            </w:r>
          </w:p>
        </w:tc>
      </w:tr>
      <w:tr w14:paraId="3DD39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6A4B0611">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Bonferroni</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0E49AAC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E229BF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824DD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3ED291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CFD78D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E8898A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-18.545</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B3C76C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-5.759</w:t>
            </w:r>
          </w:p>
        </w:tc>
      </w:tr>
      <w:tr w14:paraId="59156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573A04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9DA2EC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63FF226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64E632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04C48D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BB5DDC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EF84D4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-21.721</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128F85C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-8.935</w:t>
            </w:r>
          </w:p>
        </w:tc>
      </w:tr>
      <w:tr w14:paraId="29E62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46F2D3F">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4FA2899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F4DD83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0C87C8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9EB276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5EACD5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484C5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5.759</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29E38E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18.545</w:t>
            </w:r>
          </w:p>
        </w:tc>
      </w:tr>
      <w:tr w14:paraId="6DE66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734A683">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9223A9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44A7F2E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8D90CF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FC1B52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3FCF6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FD3174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-9.569</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796AE2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3.217</w:t>
            </w:r>
          </w:p>
        </w:tc>
      </w:tr>
      <w:tr w14:paraId="2810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BD9FD51">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172823B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33FB4B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99A1B8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67CB88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93EED1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B10F40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8.935</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4821DA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21.721</w:t>
            </w:r>
          </w:p>
        </w:tc>
      </w:tr>
      <w:tr w14:paraId="2EE2B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291404E">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62F6D3D">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152935" w:sz="8" w:space="0"/>
              <w:right w:val="nil"/>
              <w:tl2br w:val="nil"/>
              <w:tr2bl w:val="nil"/>
            </w:tcBorders>
            <w:shd w:val="clear" w:color="auto" w:fill="E0E0E0"/>
            <w:noWrap w:val="0"/>
            <w:vAlign w:val="center"/>
          </w:tcPr>
          <w:p w14:paraId="759ABF6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0DCCE29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BD1E5D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25FB0A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.682</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6E6C3E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-3.217</w:t>
            </w:r>
          </w:p>
        </w:tc>
        <w:tc>
          <w:tcPr>
            <w:tcW w:w="859"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0E79F6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9.569</w:t>
            </w:r>
          </w:p>
        </w:tc>
      </w:tr>
      <w:tr w14:paraId="77E25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5D67891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平均值差異在 0.05 層級顯著。</w:t>
            </w:r>
          </w:p>
        </w:tc>
      </w:tr>
    </w:tbl>
    <w:p w14:paraId="5A5B0134">
      <w:pPr>
        <w:rPr>
          <w:rFonts w:hint="eastAsia"/>
          <w:color w:val="FF0000"/>
          <w:lang w:val="en-US" w:eastAsia="zh-CN"/>
        </w:rPr>
      </w:pPr>
      <w:r>
        <w:rPr>
          <w:rFonts w:hint="eastAsia"/>
          <w:color w:val="FF0000"/>
          <w:lang w:val="en-US" w:eastAsia="zh-CN"/>
        </w:rPr>
        <w:t>结论：一致</w:t>
      </w:r>
    </w:p>
    <w:p w14:paraId="4F0EDEDE">
      <w:pPr>
        <w:rPr>
          <w:rFonts w:hint="eastAsia"/>
          <w:sz w:val="28"/>
          <w:szCs w:val="28"/>
          <w:lang w:val="en-US" w:eastAsia="zh-CN"/>
        </w:rPr>
      </w:pPr>
      <w:r>
        <w:rPr>
          <w:rFonts w:hint="eastAsia"/>
          <w:sz w:val="28"/>
          <w:szCs w:val="28"/>
          <w:lang w:val="en-US" w:eastAsia="zh-CN"/>
        </w:rPr>
        <w:t>七 两因素方差分析</w:t>
      </w:r>
    </w:p>
    <w:p w14:paraId="32506B2D">
      <w:pPr>
        <w:rPr>
          <w:rFonts w:hint="default"/>
          <w:sz w:val="28"/>
          <w:szCs w:val="28"/>
          <w:lang w:val="en-US" w:eastAsia="zh-CN"/>
        </w:rPr>
      </w:pPr>
      <w:r>
        <w:rPr>
          <w:rFonts w:hint="eastAsia"/>
          <w:sz w:val="28"/>
          <w:szCs w:val="28"/>
          <w:lang w:val="en-US" w:eastAsia="zh-CN"/>
        </w:rPr>
        <w:t>Psychostat</w:t>
      </w:r>
    </w:p>
    <w:p w14:paraId="259980D7">
      <w:r>
        <w:t>1. two_way_anova</w:t>
      </w:r>
    </w:p>
    <w:p w14:paraId="1F937258">
      <w:r>
        <w:t>两因素方差分析同时检验两个主效应与一个交互效应。</w:t>
      </w:r>
    </w:p>
    <w:p w14:paraId="56DE882B">
      <w:r>
        <w:t>交互效应：F(2, 84) = 5.17, p = .008, η²p = .110。</w:t>
      </w:r>
    </w:p>
    <w:p w14:paraId="6D1BCCFD">
      <w:r>
        <w:t>结论：交互显著（中等效应），</w:t>
      </w:r>
      <w:r>
        <w:rPr>
          <w:color w:val="0000FF"/>
        </w:rPr>
        <w:t>主效应失去直接解释意义</w:t>
      </w:r>
      <w:r>
        <w:t>，须以简单效应（表：简单效应总检验）解释；显著的简单效应（总检验）：训练方式 at 任务难度=低难度（p = .043）；训练方式 at 任务难度=高难度（p &lt; .001）；训练方式 at 任务难度=中难度（p = .002）；任务难度 at 训练方式=对照组（p &lt; .001）。</w:t>
      </w:r>
    </w:p>
    <w:p w14:paraId="62C9825F">
      <w:pPr>
        <w:pStyle w:val="15"/>
      </w:pPr>
      <w:r>
        <w:t>表1 方差分析表（two_way_anova）</w:t>
      </w:r>
    </w:p>
    <w:tbl>
      <w:tblPr>
        <w:tblStyle w:val="33"/>
        <w:tblW w:w="86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9"/>
        <w:gridCol w:w="1057"/>
        <w:gridCol w:w="445"/>
        <w:gridCol w:w="1057"/>
        <w:gridCol w:w="921"/>
        <w:gridCol w:w="860"/>
        <w:gridCol w:w="1502"/>
      </w:tblGrid>
      <w:tr w14:paraId="5B48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D6B5AF7">
            <w:pPr>
              <w:snapToGrid w:val="0"/>
              <w:spacing w:after="0" w:line="240" w:lineRule="auto"/>
              <w:ind w:left="0" w:leftChars="0" w:right="0" w:rightChars="0" w:firstLine="0" w:firstLineChars="0"/>
              <w:jc w:val="center"/>
              <w:rPr>
                <w:b/>
              </w:rPr>
            </w:pPr>
            <w:r>
              <w:rPr>
                <w:b/>
              </w:rPr>
              <w:t>source</w:t>
            </w:r>
          </w:p>
        </w:tc>
        <w:tc>
          <w:tcPr>
            <w:tcW w:w="0" w:type="auto"/>
            <w:tcBorders>
              <w:top w:val="single" w:color="000000" w:sz="10" w:space="0"/>
              <w:left w:val="nil"/>
              <w:bottom w:val="single" w:color="000000" w:sz="6" w:space="0"/>
              <w:right w:val="nil"/>
            </w:tcBorders>
            <w:vAlign w:val="center"/>
          </w:tcPr>
          <w:p w14:paraId="1E15BCDF">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77A32137">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4026C830">
            <w:pPr>
              <w:snapToGrid w:val="0"/>
              <w:spacing w:after="0" w:line="240" w:lineRule="auto"/>
              <w:ind w:left="0" w:leftChars="0" w:right="0" w:rightChars="0" w:firstLine="0" w:firstLineChars="0"/>
              <w:jc w:val="center"/>
              <w:rPr>
                <w:b/>
              </w:rPr>
            </w:pPr>
            <w:r>
              <w:rPr>
                <w:b/>
              </w:rPr>
              <w:t>MS</w:t>
            </w:r>
          </w:p>
        </w:tc>
        <w:tc>
          <w:tcPr>
            <w:tcW w:w="921" w:type="dxa"/>
            <w:tcBorders>
              <w:top w:val="single" w:color="000000" w:sz="10" w:space="0"/>
              <w:left w:val="nil"/>
              <w:bottom w:val="single" w:color="000000" w:sz="6" w:space="0"/>
              <w:right w:val="nil"/>
            </w:tcBorders>
            <w:vAlign w:val="center"/>
          </w:tcPr>
          <w:p w14:paraId="0B7617D7">
            <w:pPr>
              <w:snapToGrid w:val="0"/>
              <w:spacing w:after="0" w:line="240" w:lineRule="auto"/>
              <w:ind w:left="0" w:leftChars="0" w:right="0" w:rightChars="0" w:firstLine="0" w:firstLineChars="0"/>
              <w:jc w:val="center"/>
              <w:rPr>
                <w:b/>
              </w:rPr>
            </w:pPr>
            <w:r>
              <w:rPr>
                <w:b/>
              </w:rPr>
              <w:t>F</w:t>
            </w:r>
          </w:p>
        </w:tc>
        <w:tc>
          <w:tcPr>
            <w:tcW w:w="860" w:type="dxa"/>
            <w:tcBorders>
              <w:top w:val="single" w:color="000000" w:sz="10" w:space="0"/>
              <w:left w:val="nil"/>
              <w:bottom w:val="single" w:color="000000" w:sz="6" w:space="0"/>
              <w:right w:val="nil"/>
            </w:tcBorders>
            <w:vAlign w:val="center"/>
          </w:tcPr>
          <w:p w14:paraId="665EA4EE">
            <w:pPr>
              <w:snapToGrid w:val="0"/>
              <w:spacing w:after="0" w:line="240" w:lineRule="auto"/>
              <w:ind w:left="0" w:leftChars="0" w:right="0" w:rightChars="0" w:firstLine="0" w:firstLineChars="0"/>
              <w:jc w:val="center"/>
              <w:rPr>
                <w:b/>
              </w:rPr>
            </w:pPr>
            <w:r>
              <w:rPr>
                <w:b/>
              </w:rPr>
              <w:t>p</w:t>
            </w:r>
          </w:p>
        </w:tc>
        <w:tc>
          <w:tcPr>
            <w:tcW w:w="1502" w:type="dxa"/>
            <w:tcBorders>
              <w:top w:val="single" w:color="000000" w:sz="10" w:space="0"/>
              <w:left w:val="nil"/>
              <w:bottom w:val="single" w:color="000000" w:sz="6" w:space="0"/>
              <w:right w:val="nil"/>
            </w:tcBorders>
            <w:vAlign w:val="center"/>
          </w:tcPr>
          <w:p w14:paraId="7ED2C48E">
            <w:pPr>
              <w:snapToGrid w:val="0"/>
              <w:spacing w:after="0" w:line="240" w:lineRule="auto"/>
              <w:ind w:left="0" w:leftChars="0" w:right="0" w:rightChars="0" w:firstLine="0" w:firstLineChars="0"/>
              <w:jc w:val="center"/>
              <w:rPr>
                <w:b/>
              </w:rPr>
            </w:pPr>
            <w:r>
              <w:rPr>
                <w:b/>
              </w:rPr>
              <w:t>partial_eta_sq</w:t>
            </w:r>
          </w:p>
        </w:tc>
      </w:tr>
      <w:tr w14:paraId="4CC1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171A79D">
            <w:pPr>
              <w:snapToGrid w:val="0"/>
              <w:spacing w:after="0" w:line="240" w:lineRule="auto"/>
              <w:ind w:left="0" w:leftChars="0" w:right="0" w:rightChars="0" w:firstLine="0" w:firstLineChars="0"/>
              <w:jc w:val="left"/>
            </w:pPr>
            <w:r>
              <w:t>训练方式 主效应</w:t>
            </w:r>
          </w:p>
        </w:tc>
        <w:tc>
          <w:tcPr>
            <w:tcW w:w="0" w:type="auto"/>
            <w:tcBorders>
              <w:top w:val="nil"/>
              <w:left w:val="nil"/>
              <w:bottom w:val="nil"/>
              <w:right w:val="nil"/>
            </w:tcBorders>
            <w:vAlign w:val="center"/>
          </w:tcPr>
          <w:p w14:paraId="2FC311D9">
            <w:pPr>
              <w:snapToGrid w:val="0"/>
              <w:spacing w:after="0" w:line="240" w:lineRule="auto"/>
              <w:ind w:left="0" w:leftChars="0" w:right="0" w:rightChars="0" w:firstLine="0" w:firstLineChars="0"/>
              <w:jc w:val="center"/>
            </w:pPr>
            <w:r>
              <w:t>3415.104</w:t>
            </w:r>
          </w:p>
        </w:tc>
        <w:tc>
          <w:tcPr>
            <w:tcW w:w="0" w:type="auto"/>
            <w:tcBorders>
              <w:top w:val="nil"/>
              <w:left w:val="nil"/>
              <w:bottom w:val="nil"/>
              <w:right w:val="nil"/>
            </w:tcBorders>
            <w:vAlign w:val="center"/>
          </w:tcPr>
          <w:p w14:paraId="4AE62E07">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vAlign w:val="center"/>
          </w:tcPr>
          <w:p w14:paraId="0F488640">
            <w:pPr>
              <w:snapToGrid w:val="0"/>
              <w:spacing w:after="0" w:line="240" w:lineRule="auto"/>
              <w:ind w:left="0" w:leftChars="0" w:right="0" w:rightChars="0" w:firstLine="0" w:firstLineChars="0"/>
              <w:jc w:val="center"/>
            </w:pPr>
            <w:r>
              <w:t>3415.104</w:t>
            </w:r>
          </w:p>
        </w:tc>
        <w:tc>
          <w:tcPr>
            <w:tcW w:w="921" w:type="dxa"/>
            <w:tcBorders>
              <w:top w:val="nil"/>
              <w:left w:val="nil"/>
              <w:bottom w:val="nil"/>
              <w:right w:val="nil"/>
            </w:tcBorders>
            <w:vAlign w:val="center"/>
          </w:tcPr>
          <w:p w14:paraId="0B5F88BB">
            <w:pPr>
              <w:snapToGrid w:val="0"/>
              <w:spacing w:after="0" w:line="240" w:lineRule="auto"/>
              <w:ind w:left="0" w:leftChars="0" w:right="0" w:rightChars="0" w:firstLine="0" w:firstLineChars="0"/>
              <w:jc w:val="center"/>
            </w:pPr>
            <w:r>
              <w:t>45.857</w:t>
            </w:r>
          </w:p>
        </w:tc>
        <w:tc>
          <w:tcPr>
            <w:tcW w:w="860" w:type="dxa"/>
            <w:tcBorders>
              <w:top w:val="nil"/>
              <w:left w:val="nil"/>
              <w:bottom w:val="nil"/>
              <w:right w:val="nil"/>
            </w:tcBorders>
            <w:vAlign w:val="center"/>
          </w:tcPr>
          <w:p w14:paraId="6F6CE336">
            <w:pPr>
              <w:snapToGrid w:val="0"/>
              <w:spacing w:after="0" w:line="240" w:lineRule="auto"/>
              <w:ind w:left="0" w:leftChars="0" w:right="0" w:rightChars="0" w:firstLine="0" w:firstLineChars="0"/>
              <w:jc w:val="center"/>
            </w:pPr>
            <w:r>
              <w:t>&lt; .001</w:t>
            </w:r>
          </w:p>
        </w:tc>
        <w:tc>
          <w:tcPr>
            <w:tcW w:w="1502" w:type="dxa"/>
            <w:tcBorders>
              <w:top w:val="nil"/>
              <w:left w:val="nil"/>
              <w:bottom w:val="nil"/>
              <w:right w:val="nil"/>
            </w:tcBorders>
            <w:vAlign w:val="center"/>
          </w:tcPr>
          <w:p w14:paraId="43AF0367">
            <w:pPr>
              <w:snapToGrid w:val="0"/>
              <w:spacing w:after="0" w:line="240" w:lineRule="auto"/>
              <w:ind w:left="0" w:leftChars="0" w:right="0" w:rightChars="0" w:firstLine="0" w:firstLineChars="0"/>
              <w:jc w:val="center"/>
            </w:pPr>
            <w:r>
              <w:t>.353</w:t>
            </w:r>
          </w:p>
        </w:tc>
      </w:tr>
      <w:tr w14:paraId="6315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3C1E3F0">
            <w:pPr>
              <w:snapToGrid w:val="0"/>
              <w:spacing w:after="0" w:line="240" w:lineRule="auto"/>
              <w:ind w:left="0" w:leftChars="0" w:right="0" w:rightChars="0" w:firstLine="0" w:firstLineChars="0"/>
              <w:jc w:val="left"/>
            </w:pPr>
            <w:r>
              <w:t>任务难度 主效应</w:t>
            </w:r>
          </w:p>
        </w:tc>
        <w:tc>
          <w:tcPr>
            <w:tcW w:w="0" w:type="auto"/>
            <w:tcBorders>
              <w:top w:val="nil"/>
              <w:left w:val="nil"/>
              <w:bottom w:val="nil"/>
              <w:right w:val="nil"/>
            </w:tcBorders>
            <w:vAlign w:val="center"/>
          </w:tcPr>
          <w:p w14:paraId="58A1D44B">
            <w:pPr>
              <w:snapToGrid w:val="0"/>
              <w:spacing w:after="0" w:line="240" w:lineRule="auto"/>
              <w:ind w:left="0" w:leftChars="0" w:right="0" w:rightChars="0" w:firstLine="0" w:firstLineChars="0"/>
              <w:jc w:val="center"/>
            </w:pPr>
            <w:r>
              <w:t>1722.204</w:t>
            </w:r>
          </w:p>
        </w:tc>
        <w:tc>
          <w:tcPr>
            <w:tcW w:w="0" w:type="auto"/>
            <w:tcBorders>
              <w:top w:val="nil"/>
              <w:left w:val="nil"/>
              <w:bottom w:val="nil"/>
              <w:right w:val="nil"/>
            </w:tcBorders>
            <w:vAlign w:val="center"/>
          </w:tcPr>
          <w:p w14:paraId="345DF6DB">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5744CB34">
            <w:pPr>
              <w:snapToGrid w:val="0"/>
              <w:spacing w:after="0" w:line="240" w:lineRule="auto"/>
              <w:ind w:left="0" w:leftChars="0" w:right="0" w:rightChars="0" w:firstLine="0" w:firstLineChars="0"/>
              <w:jc w:val="center"/>
            </w:pPr>
            <w:r>
              <w:t>861.102</w:t>
            </w:r>
          </w:p>
        </w:tc>
        <w:tc>
          <w:tcPr>
            <w:tcW w:w="921" w:type="dxa"/>
            <w:tcBorders>
              <w:top w:val="nil"/>
              <w:left w:val="nil"/>
              <w:bottom w:val="nil"/>
              <w:right w:val="nil"/>
            </w:tcBorders>
            <w:vAlign w:val="center"/>
          </w:tcPr>
          <w:p w14:paraId="1400F3F6">
            <w:pPr>
              <w:snapToGrid w:val="0"/>
              <w:spacing w:after="0" w:line="240" w:lineRule="auto"/>
              <w:ind w:left="0" w:leftChars="0" w:right="0" w:rightChars="0" w:firstLine="0" w:firstLineChars="0"/>
              <w:jc w:val="center"/>
            </w:pPr>
            <w:r>
              <w:t>11.563</w:t>
            </w:r>
          </w:p>
        </w:tc>
        <w:tc>
          <w:tcPr>
            <w:tcW w:w="860" w:type="dxa"/>
            <w:tcBorders>
              <w:top w:val="nil"/>
              <w:left w:val="nil"/>
              <w:bottom w:val="nil"/>
              <w:right w:val="nil"/>
            </w:tcBorders>
            <w:vAlign w:val="center"/>
          </w:tcPr>
          <w:p w14:paraId="013A9D66">
            <w:pPr>
              <w:snapToGrid w:val="0"/>
              <w:spacing w:after="0" w:line="240" w:lineRule="auto"/>
              <w:ind w:left="0" w:leftChars="0" w:right="0" w:rightChars="0" w:firstLine="0" w:firstLineChars="0"/>
              <w:jc w:val="center"/>
            </w:pPr>
            <w:r>
              <w:t>&lt; .001</w:t>
            </w:r>
          </w:p>
        </w:tc>
        <w:tc>
          <w:tcPr>
            <w:tcW w:w="1502" w:type="dxa"/>
            <w:tcBorders>
              <w:top w:val="nil"/>
              <w:left w:val="nil"/>
              <w:bottom w:val="nil"/>
              <w:right w:val="nil"/>
            </w:tcBorders>
            <w:vAlign w:val="center"/>
          </w:tcPr>
          <w:p w14:paraId="3005121D">
            <w:pPr>
              <w:snapToGrid w:val="0"/>
              <w:spacing w:after="0" w:line="240" w:lineRule="auto"/>
              <w:ind w:left="0" w:leftChars="0" w:right="0" w:rightChars="0" w:firstLine="0" w:firstLineChars="0"/>
              <w:jc w:val="center"/>
            </w:pPr>
            <w:r>
              <w:t>.216</w:t>
            </w:r>
          </w:p>
        </w:tc>
      </w:tr>
      <w:tr w14:paraId="19E2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FF1B7E1">
            <w:pPr>
              <w:snapToGrid w:val="0"/>
              <w:spacing w:after="0" w:line="240" w:lineRule="auto"/>
              <w:ind w:left="0" w:leftChars="0" w:right="0" w:rightChars="0" w:firstLine="0" w:firstLineChars="0"/>
              <w:jc w:val="left"/>
            </w:pPr>
            <w:r>
              <w:t>训练方式 × 任务难度 交互</w:t>
            </w:r>
          </w:p>
        </w:tc>
        <w:tc>
          <w:tcPr>
            <w:tcW w:w="0" w:type="auto"/>
            <w:tcBorders>
              <w:top w:val="nil"/>
              <w:left w:val="nil"/>
              <w:bottom w:val="nil"/>
              <w:right w:val="nil"/>
            </w:tcBorders>
            <w:vAlign w:val="center"/>
          </w:tcPr>
          <w:p w14:paraId="7B9CE5B1">
            <w:pPr>
              <w:snapToGrid w:val="0"/>
              <w:spacing w:after="0" w:line="240" w:lineRule="auto"/>
              <w:ind w:left="0" w:leftChars="0" w:right="0" w:rightChars="0" w:firstLine="0" w:firstLineChars="0"/>
              <w:jc w:val="center"/>
            </w:pPr>
            <w:r>
              <w:t>769.496</w:t>
            </w:r>
          </w:p>
        </w:tc>
        <w:tc>
          <w:tcPr>
            <w:tcW w:w="0" w:type="auto"/>
            <w:tcBorders>
              <w:top w:val="nil"/>
              <w:left w:val="nil"/>
              <w:bottom w:val="nil"/>
              <w:right w:val="nil"/>
            </w:tcBorders>
            <w:vAlign w:val="center"/>
          </w:tcPr>
          <w:p w14:paraId="6C881057">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16FD380D">
            <w:pPr>
              <w:snapToGrid w:val="0"/>
              <w:spacing w:after="0" w:line="240" w:lineRule="auto"/>
              <w:ind w:left="0" w:leftChars="0" w:right="0" w:rightChars="0" w:firstLine="0" w:firstLineChars="0"/>
              <w:jc w:val="center"/>
            </w:pPr>
            <w:r>
              <w:t>384.748</w:t>
            </w:r>
          </w:p>
        </w:tc>
        <w:tc>
          <w:tcPr>
            <w:tcW w:w="921" w:type="dxa"/>
            <w:tcBorders>
              <w:top w:val="nil"/>
              <w:left w:val="nil"/>
              <w:bottom w:val="nil"/>
              <w:right w:val="nil"/>
            </w:tcBorders>
            <w:vAlign w:val="center"/>
          </w:tcPr>
          <w:p w14:paraId="07061A00">
            <w:pPr>
              <w:snapToGrid w:val="0"/>
              <w:spacing w:after="0" w:line="240" w:lineRule="auto"/>
              <w:ind w:left="0" w:leftChars="0" w:right="0" w:rightChars="0" w:firstLine="0" w:firstLineChars="0"/>
              <w:jc w:val="center"/>
            </w:pPr>
            <w:r>
              <w:t>5.166</w:t>
            </w:r>
          </w:p>
        </w:tc>
        <w:tc>
          <w:tcPr>
            <w:tcW w:w="860" w:type="dxa"/>
            <w:tcBorders>
              <w:top w:val="nil"/>
              <w:left w:val="nil"/>
              <w:bottom w:val="nil"/>
              <w:right w:val="nil"/>
            </w:tcBorders>
            <w:vAlign w:val="center"/>
          </w:tcPr>
          <w:p w14:paraId="2E7CE1B8">
            <w:pPr>
              <w:snapToGrid w:val="0"/>
              <w:spacing w:after="0" w:line="240" w:lineRule="auto"/>
              <w:ind w:left="0" w:leftChars="0" w:right="0" w:rightChars="0" w:firstLine="0" w:firstLineChars="0"/>
              <w:jc w:val="center"/>
            </w:pPr>
            <w:r>
              <w:t>.008</w:t>
            </w:r>
          </w:p>
        </w:tc>
        <w:tc>
          <w:tcPr>
            <w:tcW w:w="1502" w:type="dxa"/>
            <w:tcBorders>
              <w:top w:val="nil"/>
              <w:left w:val="nil"/>
              <w:bottom w:val="nil"/>
              <w:right w:val="nil"/>
            </w:tcBorders>
            <w:vAlign w:val="center"/>
          </w:tcPr>
          <w:p w14:paraId="3CD244F4">
            <w:pPr>
              <w:snapToGrid w:val="0"/>
              <w:spacing w:after="0" w:line="240" w:lineRule="auto"/>
              <w:ind w:left="0" w:leftChars="0" w:right="0" w:rightChars="0" w:firstLine="0" w:firstLineChars="0"/>
              <w:jc w:val="center"/>
            </w:pPr>
            <w:r>
              <w:t>.110</w:t>
            </w:r>
          </w:p>
        </w:tc>
      </w:tr>
      <w:tr w14:paraId="4741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49" w:type="dxa"/>
            <w:tcBorders>
              <w:left w:val="nil"/>
              <w:bottom w:val="single" w:color="000000" w:sz="10" w:space="0"/>
              <w:right w:val="nil"/>
            </w:tcBorders>
            <w:vAlign w:val="center"/>
          </w:tcPr>
          <w:p w14:paraId="27860DDD">
            <w:pPr>
              <w:snapToGrid w:val="0"/>
              <w:spacing w:after="0" w:line="240" w:lineRule="auto"/>
              <w:ind w:left="0" w:leftChars="0" w:right="0" w:rightChars="0" w:firstLine="0" w:firstLineChars="0"/>
              <w:jc w:val="left"/>
            </w:pPr>
            <w:r>
              <w:t>误差</w:t>
            </w:r>
          </w:p>
        </w:tc>
        <w:tc>
          <w:tcPr>
            <w:tcW w:w="1057" w:type="dxa"/>
            <w:tcBorders>
              <w:left w:val="nil"/>
              <w:bottom w:val="single" w:color="000000" w:sz="10" w:space="0"/>
              <w:right w:val="nil"/>
            </w:tcBorders>
            <w:vAlign w:val="center"/>
          </w:tcPr>
          <w:p w14:paraId="3294DE59">
            <w:pPr>
              <w:snapToGrid w:val="0"/>
              <w:spacing w:after="0" w:line="240" w:lineRule="auto"/>
              <w:ind w:left="0" w:leftChars="0" w:right="0" w:rightChars="0" w:firstLine="0" w:firstLineChars="0"/>
              <w:jc w:val="center"/>
            </w:pPr>
            <w:r>
              <w:t>6255.721</w:t>
            </w:r>
          </w:p>
        </w:tc>
        <w:tc>
          <w:tcPr>
            <w:tcW w:w="445" w:type="dxa"/>
            <w:tcBorders>
              <w:left w:val="nil"/>
              <w:bottom w:val="single" w:color="000000" w:sz="10" w:space="0"/>
              <w:right w:val="nil"/>
            </w:tcBorders>
            <w:vAlign w:val="center"/>
          </w:tcPr>
          <w:p w14:paraId="7B2D8EB7">
            <w:pPr>
              <w:snapToGrid w:val="0"/>
              <w:spacing w:after="0" w:line="240" w:lineRule="auto"/>
              <w:ind w:left="0" w:leftChars="0" w:right="0" w:rightChars="0" w:firstLine="0" w:firstLineChars="0"/>
              <w:jc w:val="center"/>
            </w:pPr>
            <w:r>
              <w:t>84</w:t>
            </w:r>
          </w:p>
        </w:tc>
        <w:tc>
          <w:tcPr>
            <w:tcW w:w="1057" w:type="dxa"/>
            <w:tcBorders>
              <w:left w:val="nil"/>
              <w:bottom w:val="single" w:color="000000" w:sz="10" w:space="0"/>
              <w:right w:val="nil"/>
            </w:tcBorders>
            <w:vAlign w:val="center"/>
          </w:tcPr>
          <w:p w14:paraId="0E4276E3">
            <w:pPr>
              <w:snapToGrid w:val="0"/>
              <w:spacing w:after="0" w:line="240" w:lineRule="auto"/>
              <w:ind w:left="0" w:leftChars="0" w:right="0" w:rightChars="0" w:firstLine="0" w:firstLineChars="0"/>
              <w:jc w:val="center"/>
            </w:pPr>
            <w:r>
              <w:t>74.473</w:t>
            </w:r>
          </w:p>
        </w:tc>
        <w:tc>
          <w:tcPr>
            <w:tcW w:w="921" w:type="dxa"/>
            <w:tcBorders>
              <w:left w:val="nil"/>
              <w:bottom w:val="single" w:color="000000" w:sz="10" w:space="0"/>
              <w:right w:val="nil"/>
            </w:tcBorders>
            <w:vAlign w:val="center"/>
          </w:tcPr>
          <w:p w14:paraId="60B690F6">
            <w:pPr>
              <w:snapToGrid w:val="0"/>
              <w:spacing w:after="0" w:line="240" w:lineRule="auto"/>
              <w:ind w:left="0" w:leftChars="0" w:right="0" w:rightChars="0" w:firstLine="0" w:firstLineChars="0"/>
              <w:jc w:val="center"/>
            </w:pPr>
            <w:r>
              <w:t>—</w:t>
            </w:r>
          </w:p>
        </w:tc>
        <w:tc>
          <w:tcPr>
            <w:tcW w:w="860" w:type="dxa"/>
            <w:tcBorders>
              <w:left w:val="nil"/>
              <w:bottom w:val="single" w:color="000000" w:sz="10" w:space="0"/>
              <w:right w:val="nil"/>
            </w:tcBorders>
            <w:vAlign w:val="center"/>
          </w:tcPr>
          <w:p w14:paraId="2604FD21">
            <w:pPr>
              <w:snapToGrid w:val="0"/>
              <w:spacing w:after="0" w:line="240" w:lineRule="auto"/>
              <w:ind w:left="0" w:leftChars="0" w:right="0" w:rightChars="0" w:firstLine="0" w:firstLineChars="0"/>
              <w:jc w:val="center"/>
            </w:pPr>
            <w:r>
              <w:t>—</w:t>
            </w:r>
          </w:p>
        </w:tc>
        <w:tc>
          <w:tcPr>
            <w:tcW w:w="1502" w:type="dxa"/>
            <w:tcBorders>
              <w:left w:val="nil"/>
              <w:bottom w:val="single" w:color="000000" w:sz="10" w:space="0"/>
              <w:right w:val="nil"/>
            </w:tcBorders>
            <w:vAlign w:val="center"/>
          </w:tcPr>
          <w:p w14:paraId="4E3C5E2D">
            <w:pPr>
              <w:snapToGrid w:val="0"/>
              <w:spacing w:after="0" w:line="240" w:lineRule="auto"/>
              <w:ind w:left="0" w:leftChars="0" w:right="0" w:rightChars="0" w:firstLine="0" w:firstLineChars="0"/>
              <w:jc w:val="center"/>
            </w:pPr>
            <w:r>
              <w:t>—</w:t>
            </w:r>
          </w:p>
        </w:tc>
      </w:tr>
    </w:tbl>
    <w:p w14:paraId="6B33CFA8"/>
    <w:p w14:paraId="0424AC79">
      <w:pPr>
        <w:pStyle w:val="15"/>
      </w:pPr>
      <w:r>
        <w:t>表2 描述统计（two_way_anova）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556"/>
        <w:gridCol w:w="789"/>
        <w:gridCol w:w="1476"/>
        <w:gridCol w:w="1476"/>
        <w:gridCol w:w="1279"/>
      </w:tblGrid>
      <w:tr w14:paraId="5BB8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00349CE">
            <w:pPr>
              <w:snapToGrid w:val="0"/>
              <w:spacing w:after="0" w:line="240" w:lineRule="auto"/>
              <w:ind w:left="0" w:leftChars="0" w:right="0" w:rightChars="0" w:firstLine="0" w:firstLineChars="0"/>
              <w:jc w:val="center"/>
              <w:rPr>
                <w:b/>
              </w:rPr>
            </w:pPr>
            <w:r>
              <w:rPr>
                <w:b/>
              </w:rPr>
              <w:t>A</w:t>
            </w:r>
          </w:p>
        </w:tc>
        <w:tc>
          <w:tcPr>
            <w:tcW w:w="0" w:type="auto"/>
            <w:tcBorders>
              <w:top w:val="single" w:color="000000" w:sz="10" w:space="0"/>
              <w:left w:val="nil"/>
              <w:bottom w:val="single" w:color="000000" w:sz="6" w:space="0"/>
              <w:right w:val="nil"/>
            </w:tcBorders>
            <w:vAlign w:val="center"/>
          </w:tcPr>
          <w:p w14:paraId="2DBB96A9">
            <w:pPr>
              <w:snapToGrid w:val="0"/>
              <w:spacing w:after="0" w:line="240" w:lineRule="auto"/>
              <w:ind w:left="0" w:leftChars="0" w:right="0" w:rightChars="0" w:firstLine="0" w:firstLineChars="0"/>
              <w:jc w:val="center"/>
              <w:rPr>
                <w:b/>
              </w:rPr>
            </w:pPr>
            <w:r>
              <w:rPr>
                <w:b/>
              </w:rPr>
              <w:t>B</w:t>
            </w:r>
          </w:p>
        </w:tc>
        <w:tc>
          <w:tcPr>
            <w:tcW w:w="0" w:type="auto"/>
            <w:tcBorders>
              <w:top w:val="single" w:color="000000" w:sz="10" w:space="0"/>
              <w:left w:val="nil"/>
              <w:bottom w:val="single" w:color="000000" w:sz="6" w:space="0"/>
              <w:right w:val="nil"/>
            </w:tcBorders>
            <w:vAlign w:val="center"/>
          </w:tcPr>
          <w:p w14:paraId="78EDDB2A">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2BE5A728">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623C2A09">
            <w:pPr>
              <w:snapToGrid w:val="0"/>
              <w:spacing w:after="0" w:line="240" w:lineRule="auto"/>
              <w:ind w:left="0" w:leftChars="0" w:right="0" w:rightChars="0" w:firstLine="0" w:firstLineChars="0"/>
              <w:jc w:val="center"/>
              <w:rPr>
                <w:b/>
              </w:rPr>
            </w:pPr>
            <w:r>
              <w:rPr>
                <w:b/>
              </w:rPr>
              <w:t>sd</w:t>
            </w:r>
          </w:p>
        </w:tc>
        <w:tc>
          <w:tcPr>
            <w:tcW w:w="1279" w:type="dxa"/>
            <w:tcBorders>
              <w:top w:val="single" w:color="000000" w:sz="10" w:space="0"/>
              <w:left w:val="nil"/>
              <w:bottom w:val="single" w:color="000000" w:sz="6" w:space="0"/>
              <w:right w:val="nil"/>
            </w:tcBorders>
            <w:vAlign w:val="center"/>
          </w:tcPr>
          <w:p w14:paraId="508471B3">
            <w:pPr>
              <w:snapToGrid w:val="0"/>
              <w:spacing w:after="0" w:line="240" w:lineRule="auto"/>
              <w:ind w:left="0" w:leftChars="0" w:right="0" w:rightChars="0" w:firstLine="0" w:firstLineChars="0"/>
              <w:jc w:val="center"/>
              <w:rPr>
                <w:b/>
              </w:rPr>
            </w:pPr>
            <w:r>
              <w:rPr>
                <w:b/>
              </w:rPr>
              <w:t>se</w:t>
            </w:r>
          </w:p>
        </w:tc>
      </w:tr>
      <w:tr w14:paraId="2CE8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8B0D9A0">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3D5CCE5A">
            <w:pPr>
              <w:snapToGrid w:val="0"/>
              <w:spacing w:after="0" w:line="240" w:lineRule="auto"/>
              <w:ind w:left="0" w:leftChars="0" w:right="0" w:rightChars="0" w:firstLine="0" w:firstLineChars="0"/>
              <w:jc w:val="center"/>
            </w:pPr>
            <w:r>
              <w:t>低难度</w:t>
            </w:r>
          </w:p>
        </w:tc>
        <w:tc>
          <w:tcPr>
            <w:tcW w:w="0" w:type="auto"/>
            <w:tcBorders>
              <w:top w:val="nil"/>
              <w:left w:val="nil"/>
              <w:bottom w:val="nil"/>
              <w:right w:val="nil"/>
            </w:tcBorders>
            <w:vAlign w:val="center"/>
          </w:tcPr>
          <w:p w14:paraId="5B395409">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049287BA">
            <w:pPr>
              <w:snapToGrid w:val="0"/>
              <w:spacing w:after="0" w:line="240" w:lineRule="auto"/>
              <w:ind w:left="0" w:leftChars="0" w:right="0" w:rightChars="0" w:firstLine="0" w:firstLineChars="0"/>
              <w:jc w:val="center"/>
            </w:pPr>
            <w:r>
              <w:t>80.313</w:t>
            </w:r>
          </w:p>
        </w:tc>
        <w:tc>
          <w:tcPr>
            <w:tcW w:w="0" w:type="auto"/>
            <w:tcBorders>
              <w:top w:val="nil"/>
              <w:left w:val="nil"/>
              <w:bottom w:val="nil"/>
              <w:right w:val="nil"/>
            </w:tcBorders>
            <w:vAlign w:val="center"/>
          </w:tcPr>
          <w:p w14:paraId="6DCFD20E">
            <w:pPr>
              <w:snapToGrid w:val="0"/>
              <w:spacing w:after="0" w:line="240" w:lineRule="auto"/>
              <w:ind w:left="0" w:leftChars="0" w:right="0" w:rightChars="0" w:firstLine="0" w:firstLineChars="0"/>
              <w:jc w:val="center"/>
            </w:pPr>
            <w:r>
              <w:t>11.547</w:t>
            </w:r>
          </w:p>
        </w:tc>
        <w:tc>
          <w:tcPr>
            <w:tcW w:w="1279" w:type="dxa"/>
            <w:tcBorders>
              <w:top w:val="nil"/>
              <w:left w:val="nil"/>
              <w:bottom w:val="nil"/>
              <w:right w:val="nil"/>
            </w:tcBorders>
            <w:vAlign w:val="center"/>
          </w:tcPr>
          <w:p w14:paraId="23C32DB5">
            <w:pPr>
              <w:snapToGrid w:val="0"/>
              <w:spacing w:after="0" w:line="240" w:lineRule="auto"/>
              <w:ind w:left="0" w:leftChars="0" w:right="0" w:rightChars="0" w:firstLine="0" w:firstLineChars="0"/>
              <w:jc w:val="center"/>
            </w:pPr>
            <w:r>
              <w:t>2.982</w:t>
            </w:r>
          </w:p>
        </w:tc>
      </w:tr>
      <w:tr w14:paraId="6ED3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343F1F0">
            <w:pPr>
              <w:snapToGrid w:val="0"/>
              <w:spacing w:after="0" w:line="240" w:lineRule="auto"/>
              <w:ind w:left="0" w:leftChars="0" w:right="0" w:rightChars="0" w:firstLine="0" w:firstLineChars="0"/>
              <w:jc w:val="center"/>
            </w:pPr>
            <w:r>
              <w:t>认知训练</w:t>
            </w:r>
          </w:p>
        </w:tc>
        <w:tc>
          <w:tcPr>
            <w:tcW w:w="0" w:type="auto"/>
            <w:tcBorders>
              <w:top w:val="nil"/>
              <w:left w:val="nil"/>
              <w:bottom w:val="nil"/>
              <w:right w:val="nil"/>
            </w:tcBorders>
            <w:vAlign w:val="center"/>
          </w:tcPr>
          <w:p w14:paraId="3B6BB072">
            <w:pPr>
              <w:snapToGrid w:val="0"/>
              <w:spacing w:after="0" w:line="240" w:lineRule="auto"/>
              <w:ind w:left="0" w:leftChars="0" w:right="0" w:rightChars="0" w:firstLine="0" w:firstLineChars="0"/>
              <w:jc w:val="center"/>
            </w:pPr>
            <w:r>
              <w:t>低难度</w:t>
            </w:r>
          </w:p>
        </w:tc>
        <w:tc>
          <w:tcPr>
            <w:tcW w:w="0" w:type="auto"/>
            <w:tcBorders>
              <w:top w:val="nil"/>
              <w:left w:val="nil"/>
              <w:bottom w:val="nil"/>
              <w:right w:val="nil"/>
            </w:tcBorders>
            <w:vAlign w:val="center"/>
          </w:tcPr>
          <w:p w14:paraId="622894B8">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7766AE43">
            <w:pPr>
              <w:snapToGrid w:val="0"/>
              <w:spacing w:after="0" w:line="240" w:lineRule="auto"/>
              <w:ind w:left="0" w:leftChars="0" w:right="0" w:rightChars="0" w:firstLine="0" w:firstLineChars="0"/>
              <w:jc w:val="center"/>
            </w:pPr>
            <w:r>
              <w:t>86.780</w:t>
            </w:r>
          </w:p>
        </w:tc>
        <w:tc>
          <w:tcPr>
            <w:tcW w:w="0" w:type="auto"/>
            <w:tcBorders>
              <w:top w:val="nil"/>
              <w:left w:val="nil"/>
              <w:bottom w:val="nil"/>
              <w:right w:val="nil"/>
            </w:tcBorders>
            <w:vAlign w:val="center"/>
          </w:tcPr>
          <w:p w14:paraId="22D5B40C">
            <w:pPr>
              <w:snapToGrid w:val="0"/>
              <w:spacing w:after="0" w:line="240" w:lineRule="auto"/>
              <w:ind w:left="0" w:leftChars="0" w:right="0" w:rightChars="0" w:firstLine="0" w:firstLineChars="0"/>
              <w:jc w:val="center"/>
            </w:pPr>
            <w:r>
              <w:t>10.081</w:t>
            </w:r>
          </w:p>
        </w:tc>
        <w:tc>
          <w:tcPr>
            <w:tcW w:w="1279" w:type="dxa"/>
            <w:tcBorders>
              <w:top w:val="nil"/>
              <w:left w:val="nil"/>
              <w:bottom w:val="nil"/>
              <w:right w:val="nil"/>
            </w:tcBorders>
            <w:vAlign w:val="center"/>
          </w:tcPr>
          <w:p w14:paraId="31504BDB">
            <w:pPr>
              <w:snapToGrid w:val="0"/>
              <w:spacing w:after="0" w:line="240" w:lineRule="auto"/>
              <w:ind w:left="0" w:leftChars="0" w:right="0" w:rightChars="0" w:firstLine="0" w:firstLineChars="0"/>
              <w:jc w:val="center"/>
            </w:pPr>
            <w:r>
              <w:t>2.603</w:t>
            </w:r>
          </w:p>
        </w:tc>
      </w:tr>
      <w:tr w14:paraId="74ED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1E48C81">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01C62F6D">
            <w:pPr>
              <w:snapToGrid w:val="0"/>
              <w:spacing w:after="0" w:line="240" w:lineRule="auto"/>
              <w:ind w:left="0" w:leftChars="0" w:right="0" w:rightChars="0" w:firstLine="0" w:firstLineChars="0"/>
              <w:jc w:val="center"/>
            </w:pPr>
            <w:r>
              <w:t>高难度</w:t>
            </w:r>
          </w:p>
        </w:tc>
        <w:tc>
          <w:tcPr>
            <w:tcW w:w="0" w:type="auto"/>
            <w:tcBorders>
              <w:top w:val="nil"/>
              <w:left w:val="nil"/>
              <w:bottom w:val="nil"/>
              <w:right w:val="nil"/>
            </w:tcBorders>
            <w:vAlign w:val="center"/>
          </w:tcPr>
          <w:p w14:paraId="19DB48A6">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21CDE0F3">
            <w:pPr>
              <w:snapToGrid w:val="0"/>
              <w:spacing w:after="0" w:line="240" w:lineRule="auto"/>
              <w:ind w:left="0" w:leftChars="0" w:right="0" w:rightChars="0" w:firstLine="0" w:firstLineChars="0"/>
              <w:jc w:val="center"/>
            </w:pPr>
            <w:r>
              <w:t>62.927</w:t>
            </w:r>
          </w:p>
        </w:tc>
        <w:tc>
          <w:tcPr>
            <w:tcW w:w="0" w:type="auto"/>
            <w:tcBorders>
              <w:top w:val="nil"/>
              <w:left w:val="nil"/>
              <w:bottom w:val="nil"/>
              <w:right w:val="nil"/>
            </w:tcBorders>
            <w:vAlign w:val="center"/>
          </w:tcPr>
          <w:p w14:paraId="078B819B">
            <w:pPr>
              <w:snapToGrid w:val="0"/>
              <w:spacing w:after="0" w:line="240" w:lineRule="auto"/>
              <w:ind w:left="0" w:leftChars="0" w:right="0" w:rightChars="0" w:firstLine="0" w:firstLineChars="0"/>
              <w:jc w:val="center"/>
            </w:pPr>
            <w:r>
              <w:t>8.214</w:t>
            </w:r>
          </w:p>
        </w:tc>
        <w:tc>
          <w:tcPr>
            <w:tcW w:w="1279" w:type="dxa"/>
            <w:tcBorders>
              <w:top w:val="nil"/>
              <w:left w:val="nil"/>
              <w:bottom w:val="nil"/>
              <w:right w:val="nil"/>
            </w:tcBorders>
            <w:vAlign w:val="center"/>
          </w:tcPr>
          <w:p w14:paraId="533A7ACC">
            <w:pPr>
              <w:snapToGrid w:val="0"/>
              <w:spacing w:after="0" w:line="240" w:lineRule="auto"/>
              <w:ind w:left="0" w:leftChars="0" w:right="0" w:rightChars="0" w:firstLine="0" w:firstLineChars="0"/>
              <w:jc w:val="center"/>
            </w:pPr>
            <w:r>
              <w:t>2.121</w:t>
            </w:r>
          </w:p>
        </w:tc>
      </w:tr>
      <w:tr w14:paraId="45C1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F296D5C">
            <w:pPr>
              <w:snapToGrid w:val="0"/>
              <w:spacing w:after="0" w:line="240" w:lineRule="auto"/>
              <w:ind w:left="0" w:leftChars="0" w:right="0" w:rightChars="0" w:firstLine="0" w:firstLineChars="0"/>
              <w:jc w:val="center"/>
            </w:pPr>
            <w:r>
              <w:t>认知训练</w:t>
            </w:r>
          </w:p>
        </w:tc>
        <w:tc>
          <w:tcPr>
            <w:tcW w:w="0" w:type="auto"/>
            <w:tcBorders>
              <w:top w:val="nil"/>
              <w:left w:val="nil"/>
              <w:bottom w:val="nil"/>
              <w:right w:val="nil"/>
            </w:tcBorders>
            <w:vAlign w:val="center"/>
          </w:tcPr>
          <w:p w14:paraId="2810F1FF">
            <w:pPr>
              <w:snapToGrid w:val="0"/>
              <w:spacing w:after="0" w:line="240" w:lineRule="auto"/>
              <w:ind w:left="0" w:leftChars="0" w:right="0" w:rightChars="0" w:firstLine="0" w:firstLineChars="0"/>
              <w:jc w:val="center"/>
            </w:pPr>
            <w:r>
              <w:t>高难度</w:t>
            </w:r>
          </w:p>
        </w:tc>
        <w:tc>
          <w:tcPr>
            <w:tcW w:w="0" w:type="auto"/>
            <w:tcBorders>
              <w:top w:val="nil"/>
              <w:left w:val="nil"/>
              <w:bottom w:val="nil"/>
              <w:right w:val="nil"/>
            </w:tcBorders>
            <w:vAlign w:val="center"/>
          </w:tcPr>
          <w:p w14:paraId="351A0A77">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58CADCEB">
            <w:pPr>
              <w:snapToGrid w:val="0"/>
              <w:spacing w:after="0" w:line="240" w:lineRule="auto"/>
              <w:ind w:left="0" w:leftChars="0" w:right="0" w:rightChars="0" w:firstLine="0" w:firstLineChars="0"/>
              <w:jc w:val="center"/>
            </w:pPr>
            <w:r>
              <w:t>83.233</w:t>
            </w:r>
          </w:p>
        </w:tc>
        <w:tc>
          <w:tcPr>
            <w:tcW w:w="0" w:type="auto"/>
            <w:tcBorders>
              <w:top w:val="nil"/>
              <w:left w:val="nil"/>
              <w:bottom w:val="nil"/>
              <w:right w:val="nil"/>
            </w:tcBorders>
            <w:vAlign w:val="center"/>
          </w:tcPr>
          <w:p w14:paraId="404E23BA">
            <w:pPr>
              <w:snapToGrid w:val="0"/>
              <w:spacing w:after="0" w:line="240" w:lineRule="auto"/>
              <w:ind w:left="0" w:leftChars="0" w:right="0" w:rightChars="0" w:firstLine="0" w:firstLineChars="0"/>
              <w:jc w:val="center"/>
            </w:pPr>
            <w:r>
              <w:t>6.989</w:t>
            </w:r>
          </w:p>
        </w:tc>
        <w:tc>
          <w:tcPr>
            <w:tcW w:w="1279" w:type="dxa"/>
            <w:tcBorders>
              <w:top w:val="nil"/>
              <w:left w:val="nil"/>
              <w:bottom w:val="nil"/>
              <w:right w:val="nil"/>
            </w:tcBorders>
            <w:vAlign w:val="center"/>
          </w:tcPr>
          <w:p w14:paraId="2AFAF75F">
            <w:pPr>
              <w:snapToGrid w:val="0"/>
              <w:spacing w:after="0" w:line="240" w:lineRule="auto"/>
              <w:ind w:left="0" w:leftChars="0" w:right="0" w:rightChars="0" w:firstLine="0" w:firstLineChars="0"/>
              <w:jc w:val="center"/>
            </w:pPr>
            <w:r>
              <w:t>1.804</w:t>
            </w:r>
          </w:p>
        </w:tc>
      </w:tr>
      <w:tr w14:paraId="0686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B0293A">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6D2D1703">
            <w:pPr>
              <w:snapToGrid w:val="0"/>
              <w:spacing w:after="0" w:line="240" w:lineRule="auto"/>
              <w:ind w:left="0" w:leftChars="0" w:right="0" w:rightChars="0" w:firstLine="0" w:firstLineChars="0"/>
              <w:jc w:val="center"/>
            </w:pPr>
            <w:r>
              <w:t>中难度</w:t>
            </w:r>
          </w:p>
        </w:tc>
        <w:tc>
          <w:tcPr>
            <w:tcW w:w="0" w:type="auto"/>
            <w:tcBorders>
              <w:top w:val="nil"/>
              <w:left w:val="nil"/>
              <w:bottom w:val="nil"/>
              <w:right w:val="nil"/>
            </w:tcBorders>
            <w:vAlign w:val="center"/>
          </w:tcPr>
          <w:p w14:paraId="6105C7D8">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3A78A976">
            <w:pPr>
              <w:snapToGrid w:val="0"/>
              <w:spacing w:after="0" w:line="240" w:lineRule="auto"/>
              <w:ind w:left="0" w:leftChars="0" w:right="0" w:rightChars="0" w:firstLine="0" w:firstLineChars="0"/>
              <w:jc w:val="center"/>
            </w:pPr>
            <w:r>
              <w:t>71.233</w:t>
            </w:r>
          </w:p>
        </w:tc>
        <w:tc>
          <w:tcPr>
            <w:tcW w:w="0" w:type="auto"/>
            <w:tcBorders>
              <w:top w:val="nil"/>
              <w:left w:val="nil"/>
              <w:bottom w:val="nil"/>
              <w:right w:val="nil"/>
            </w:tcBorders>
            <w:vAlign w:val="center"/>
          </w:tcPr>
          <w:p w14:paraId="6545DA17">
            <w:pPr>
              <w:snapToGrid w:val="0"/>
              <w:spacing w:after="0" w:line="240" w:lineRule="auto"/>
              <w:ind w:left="0" w:leftChars="0" w:right="0" w:rightChars="0" w:firstLine="0" w:firstLineChars="0"/>
              <w:jc w:val="center"/>
            </w:pPr>
            <w:r>
              <w:t>7.343</w:t>
            </w:r>
          </w:p>
        </w:tc>
        <w:tc>
          <w:tcPr>
            <w:tcW w:w="1279" w:type="dxa"/>
            <w:tcBorders>
              <w:top w:val="nil"/>
              <w:left w:val="nil"/>
              <w:bottom w:val="nil"/>
              <w:right w:val="nil"/>
            </w:tcBorders>
            <w:vAlign w:val="center"/>
          </w:tcPr>
          <w:p w14:paraId="0CDBCFA9">
            <w:pPr>
              <w:snapToGrid w:val="0"/>
              <w:spacing w:after="0" w:line="240" w:lineRule="auto"/>
              <w:ind w:left="0" w:leftChars="0" w:right="0" w:rightChars="0" w:firstLine="0" w:firstLineChars="0"/>
              <w:jc w:val="center"/>
            </w:pPr>
            <w:r>
              <w:t>1.896</w:t>
            </w:r>
          </w:p>
        </w:tc>
      </w:tr>
      <w:tr w14:paraId="768F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43" w:type="dxa"/>
            <w:tcBorders>
              <w:left w:val="nil"/>
              <w:bottom w:val="single" w:color="000000" w:sz="10" w:space="0"/>
              <w:right w:val="nil"/>
            </w:tcBorders>
            <w:vAlign w:val="center"/>
          </w:tcPr>
          <w:p w14:paraId="1300EF9E">
            <w:pPr>
              <w:snapToGrid w:val="0"/>
              <w:spacing w:after="0" w:line="240" w:lineRule="auto"/>
              <w:ind w:left="0" w:leftChars="0" w:right="0" w:rightChars="0" w:firstLine="0" w:firstLineChars="0"/>
              <w:jc w:val="center"/>
            </w:pPr>
            <w:r>
              <w:t>认知训练</w:t>
            </w:r>
          </w:p>
        </w:tc>
        <w:tc>
          <w:tcPr>
            <w:tcW w:w="1556" w:type="dxa"/>
            <w:tcBorders>
              <w:left w:val="nil"/>
              <w:bottom w:val="single" w:color="000000" w:sz="10" w:space="0"/>
              <w:right w:val="nil"/>
            </w:tcBorders>
            <w:vAlign w:val="center"/>
          </w:tcPr>
          <w:p w14:paraId="5DAF35BB">
            <w:pPr>
              <w:snapToGrid w:val="0"/>
              <w:spacing w:after="0" w:line="240" w:lineRule="auto"/>
              <w:ind w:left="0" w:leftChars="0" w:right="0" w:rightChars="0" w:firstLine="0" w:firstLineChars="0"/>
              <w:jc w:val="center"/>
            </w:pPr>
            <w:r>
              <w:t>中难度</w:t>
            </w:r>
          </w:p>
        </w:tc>
        <w:tc>
          <w:tcPr>
            <w:tcW w:w="789" w:type="dxa"/>
            <w:tcBorders>
              <w:left w:val="nil"/>
              <w:bottom w:val="single" w:color="000000" w:sz="10" w:space="0"/>
              <w:right w:val="nil"/>
            </w:tcBorders>
            <w:vAlign w:val="center"/>
          </w:tcPr>
          <w:p w14:paraId="16C68CA7">
            <w:pPr>
              <w:snapToGrid w:val="0"/>
              <w:spacing w:after="0" w:line="240" w:lineRule="auto"/>
              <w:ind w:left="0" w:leftChars="0" w:right="0" w:rightChars="0" w:firstLine="0" w:firstLineChars="0"/>
              <w:jc w:val="center"/>
            </w:pPr>
            <w:r>
              <w:t>15</w:t>
            </w:r>
          </w:p>
        </w:tc>
        <w:tc>
          <w:tcPr>
            <w:tcW w:w="1476" w:type="dxa"/>
            <w:tcBorders>
              <w:left w:val="nil"/>
              <w:bottom w:val="single" w:color="000000" w:sz="10" w:space="0"/>
              <w:right w:val="nil"/>
            </w:tcBorders>
            <w:vAlign w:val="center"/>
          </w:tcPr>
          <w:p w14:paraId="3879B412">
            <w:pPr>
              <w:snapToGrid w:val="0"/>
              <w:spacing w:after="0" w:line="240" w:lineRule="auto"/>
              <w:ind w:left="0" w:leftChars="0" w:right="0" w:rightChars="0" w:firstLine="0" w:firstLineChars="0"/>
              <w:jc w:val="center"/>
            </w:pPr>
            <w:r>
              <w:t>81.420</w:t>
            </w:r>
          </w:p>
        </w:tc>
        <w:tc>
          <w:tcPr>
            <w:tcW w:w="1476" w:type="dxa"/>
            <w:tcBorders>
              <w:left w:val="nil"/>
              <w:bottom w:val="single" w:color="000000" w:sz="10" w:space="0"/>
              <w:right w:val="nil"/>
            </w:tcBorders>
            <w:vAlign w:val="center"/>
          </w:tcPr>
          <w:p w14:paraId="1F27B02A">
            <w:pPr>
              <w:snapToGrid w:val="0"/>
              <w:spacing w:after="0" w:line="240" w:lineRule="auto"/>
              <w:ind w:left="0" w:leftChars="0" w:right="0" w:rightChars="0" w:firstLine="0" w:firstLineChars="0"/>
              <w:jc w:val="center"/>
            </w:pPr>
            <w:r>
              <w:t>6.452</w:t>
            </w:r>
          </w:p>
        </w:tc>
        <w:tc>
          <w:tcPr>
            <w:tcW w:w="1279" w:type="dxa"/>
            <w:tcBorders>
              <w:left w:val="nil"/>
              <w:bottom w:val="single" w:color="000000" w:sz="10" w:space="0"/>
              <w:right w:val="nil"/>
            </w:tcBorders>
            <w:vAlign w:val="center"/>
          </w:tcPr>
          <w:p w14:paraId="5A258529">
            <w:pPr>
              <w:snapToGrid w:val="0"/>
              <w:spacing w:after="0" w:line="240" w:lineRule="auto"/>
              <w:ind w:left="0" w:leftChars="0" w:right="0" w:rightChars="0" w:firstLine="0" w:firstLineChars="0"/>
              <w:jc w:val="center"/>
            </w:pPr>
            <w:r>
              <w:t>1.666</w:t>
            </w:r>
          </w:p>
        </w:tc>
      </w:tr>
    </w:tbl>
    <w:p w14:paraId="026BED66"/>
    <w:p w14:paraId="423331D8">
      <w:pPr>
        <w:pStyle w:val="15"/>
      </w:pPr>
      <w:r>
        <w:t>表3 前置描述统计（two_way_anova）</w:t>
      </w:r>
    </w:p>
    <w:tbl>
      <w:tblPr>
        <w:tblStyle w:val="33"/>
        <w:tblW w:w="91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700"/>
        <w:gridCol w:w="548"/>
        <w:gridCol w:w="921"/>
        <w:gridCol w:w="921"/>
        <w:gridCol w:w="921"/>
        <w:gridCol w:w="909"/>
        <w:gridCol w:w="1043"/>
        <w:gridCol w:w="1019"/>
      </w:tblGrid>
      <w:tr w14:paraId="54C4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4B110321">
            <w:pPr>
              <w:snapToGrid w:val="0"/>
              <w:spacing w:after="0" w:line="240" w:lineRule="auto"/>
              <w:ind w:left="0" w:leftChars="0" w:right="0" w:rightChars="0" w:firstLine="0" w:firstLineChars="0"/>
              <w:jc w:val="center"/>
              <w:rPr>
                <w:b/>
              </w:rPr>
            </w:pPr>
            <w:r>
              <w:rPr>
                <w:b/>
              </w:rPr>
              <w:t>variable</w:t>
            </w:r>
          </w:p>
        </w:tc>
        <w:tc>
          <w:tcPr>
            <w:tcW w:w="1700" w:type="dxa"/>
            <w:tcBorders>
              <w:top w:val="single" w:color="000000" w:sz="10" w:space="0"/>
              <w:left w:val="nil"/>
              <w:bottom w:val="single" w:color="000000" w:sz="6" w:space="0"/>
              <w:right w:val="nil"/>
            </w:tcBorders>
            <w:vAlign w:val="center"/>
          </w:tcPr>
          <w:p w14:paraId="5F84E63E">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0952750E">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2091BE51">
            <w:pPr>
              <w:snapToGrid w:val="0"/>
              <w:spacing w:after="0" w:line="240" w:lineRule="auto"/>
              <w:ind w:left="0" w:leftChars="0" w:right="0" w:rightChars="0" w:firstLine="0" w:firstLineChars="0"/>
              <w:jc w:val="center"/>
              <w:rPr>
                <w:b/>
              </w:rPr>
            </w:pPr>
            <w:r>
              <w:rPr>
                <w:b/>
              </w:rPr>
              <w:t>mean</w:t>
            </w:r>
          </w:p>
        </w:tc>
        <w:tc>
          <w:tcPr>
            <w:tcW w:w="921" w:type="dxa"/>
            <w:tcBorders>
              <w:top w:val="single" w:color="000000" w:sz="10" w:space="0"/>
              <w:left w:val="nil"/>
              <w:bottom w:val="single" w:color="000000" w:sz="6" w:space="0"/>
              <w:right w:val="nil"/>
            </w:tcBorders>
            <w:vAlign w:val="center"/>
          </w:tcPr>
          <w:p w14:paraId="22C4EA9C">
            <w:pPr>
              <w:snapToGrid w:val="0"/>
              <w:spacing w:after="0" w:line="240" w:lineRule="auto"/>
              <w:ind w:left="0" w:leftChars="0" w:right="0" w:rightChars="0" w:firstLine="0" w:firstLineChars="0"/>
              <w:jc w:val="center"/>
              <w:rPr>
                <w:b/>
              </w:rPr>
            </w:pPr>
            <w:r>
              <w:rPr>
                <w:b/>
              </w:rPr>
              <w:t>sd</w:t>
            </w:r>
          </w:p>
        </w:tc>
        <w:tc>
          <w:tcPr>
            <w:tcW w:w="921" w:type="dxa"/>
            <w:tcBorders>
              <w:top w:val="single" w:color="000000" w:sz="10" w:space="0"/>
              <w:left w:val="nil"/>
              <w:bottom w:val="single" w:color="000000" w:sz="6" w:space="0"/>
              <w:right w:val="nil"/>
            </w:tcBorders>
            <w:vAlign w:val="center"/>
          </w:tcPr>
          <w:p w14:paraId="0D2E4E18">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3892F92C">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1E6B73AD">
            <w:pPr>
              <w:snapToGrid w:val="0"/>
              <w:spacing w:after="0" w:line="240" w:lineRule="auto"/>
              <w:ind w:left="0" w:leftChars="0" w:right="0" w:rightChars="0" w:firstLine="0" w:firstLineChars="0"/>
              <w:jc w:val="center"/>
              <w:rPr>
                <w:b/>
              </w:rPr>
            </w:pPr>
            <w:r>
              <w:rPr>
                <w:b/>
              </w:rPr>
              <w:t>skewness</w:t>
            </w:r>
          </w:p>
        </w:tc>
        <w:tc>
          <w:tcPr>
            <w:tcW w:w="1019" w:type="dxa"/>
            <w:tcBorders>
              <w:top w:val="single" w:color="000000" w:sz="10" w:space="0"/>
              <w:left w:val="nil"/>
              <w:bottom w:val="single" w:color="000000" w:sz="6" w:space="0"/>
              <w:right w:val="nil"/>
            </w:tcBorders>
            <w:vAlign w:val="center"/>
          </w:tcPr>
          <w:p w14:paraId="727CE5D9">
            <w:pPr>
              <w:snapToGrid w:val="0"/>
              <w:spacing w:after="0" w:line="240" w:lineRule="auto"/>
              <w:ind w:left="0" w:leftChars="0" w:right="0" w:rightChars="0" w:firstLine="0" w:firstLineChars="0"/>
              <w:jc w:val="center"/>
              <w:rPr>
                <w:b/>
              </w:rPr>
            </w:pPr>
            <w:r>
              <w:rPr>
                <w:b/>
              </w:rPr>
              <w:t>kurtosis</w:t>
            </w:r>
          </w:p>
        </w:tc>
      </w:tr>
      <w:tr w14:paraId="639F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9EA88FD">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0BE07C0D">
            <w:pPr>
              <w:snapToGrid w:val="0"/>
              <w:spacing w:after="0" w:line="240" w:lineRule="auto"/>
              <w:ind w:left="0" w:leftChars="0" w:right="0" w:rightChars="0" w:firstLine="0" w:firstLineChars="0"/>
              <w:jc w:val="center"/>
            </w:pPr>
            <w:r>
              <w:t>对照组_低难度</w:t>
            </w:r>
          </w:p>
        </w:tc>
        <w:tc>
          <w:tcPr>
            <w:tcW w:w="548" w:type="dxa"/>
            <w:tcBorders>
              <w:top w:val="nil"/>
              <w:left w:val="nil"/>
              <w:bottom w:val="nil"/>
              <w:right w:val="nil"/>
            </w:tcBorders>
            <w:vAlign w:val="center"/>
          </w:tcPr>
          <w:p w14:paraId="49BE8FD1">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5C44350C">
            <w:pPr>
              <w:snapToGrid w:val="0"/>
              <w:spacing w:after="0" w:line="240" w:lineRule="auto"/>
              <w:ind w:left="0" w:leftChars="0" w:right="0" w:rightChars="0" w:firstLine="0" w:firstLineChars="0"/>
              <w:jc w:val="center"/>
            </w:pPr>
            <w:r>
              <w:t>80.313</w:t>
            </w:r>
          </w:p>
        </w:tc>
        <w:tc>
          <w:tcPr>
            <w:tcW w:w="921" w:type="dxa"/>
            <w:tcBorders>
              <w:top w:val="nil"/>
              <w:left w:val="nil"/>
              <w:bottom w:val="nil"/>
              <w:right w:val="nil"/>
            </w:tcBorders>
            <w:vAlign w:val="center"/>
          </w:tcPr>
          <w:p w14:paraId="57A5F992">
            <w:pPr>
              <w:snapToGrid w:val="0"/>
              <w:spacing w:after="0" w:line="240" w:lineRule="auto"/>
              <w:ind w:left="0" w:leftChars="0" w:right="0" w:rightChars="0" w:firstLine="0" w:firstLineChars="0"/>
              <w:jc w:val="center"/>
            </w:pPr>
            <w:r>
              <w:t>11.547</w:t>
            </w:r>
          </w:p>
        </w:tc>
        <w:tc>
          <w:tcPr>
            <w:tcW w:w="921" w:type="dxa"/>
            <w:tcBorders>
              <w:top w:val="nil"/>
              <w:left w:val="nil"/>
              <w:bottom w:val="nil"/>
              <w:right w:val="nil"/>
            </w:tcBorders>
            <w:vAlign w:val="center"/>
          </w:tcPr>
          <w:p w14:paraId="1A7D0ACF">
            <w:pPr>
              <w:snapToGrid w:val="0"/>
              <w:spacing w:after="0" w:line="240" w:lineRule="auto"/>
              <w:ind w:left="0" w:leftChars="0" w:right="0" w:rightChars="0" w:firstLine="0" w:firstLineChars="0"/>
              <w:jc w:val="center"/>
            </w:pPr>
            <w:r>
              <w:t>58.600</w:t>
            </w:r>
          </w:p>
        </w:tc>
        <w:tc>
          <w:tcPr>
            <w:tcW w:w="0" w:type="auto"/>
            <w:tcBorders>
              <w:top w:val="nil"/>
              <w:left w:val="nil"/>
              <w:bottom w:val="nil"/>
              <w:right w:val="nil"/>
            </w:tcBorders>
            <w:vAlign w:val="center"/>
          </w:tcPr>
          <w:p w14:paraId="38661384">
            <w:pPr>
              <w:snapToGrid w:val="0"/>
              <w:spacing w:after="0" w:line="240" w:lineRule="auto"/>
              <w:ind w:left="0" w:leftChars="0" w:right="0" w:rightChars="0" w:firstLine="0" w:firstLineChars="0"/>
              <w:jc w:val="center"/>
            </w:pPr>
            <w:r>
              <w:t>100.000</w:t>
            </w:r>
          </w:p>
        </w:tc>
        <w:tc>
          <w:tcPr>
            <w:tcW w:w="0" w:type="auto"/>
            <w:tcBorders>
              <w:top w:val="nil"/>
              <w:left w:val="nil"/>
              <w:bottom w:val="nil"/>
              <w:right w:val="nil"/>
            </w:tcBorders>
            <w:vAlign w:val="center"/>
          </w:tcPr>
          <w:p w14:paraId="31DC5985">
            <w:pPr>
              <w:snapToGrid w:val="0"/>
              <w:spacing w:after="0" w:line="240" w:lineRule="auto"/>
              <w:ind w:left="0" w:leftChars="0" w:right="0" w:rightChars="0" w:firstLine="0" w:firstLineChars="0"/>
              <w:jc w:val="center"/>
            </w:pPr>
            <w:r>
              <w:t>.157</w:t>
            </w:r>
          </w:p>
        </w:tc>
        <w:tc>
          <w:tcPr>
            <w:tcW w:w="1019" w:type="dxa"/>
            <w:tcBorders>
              <w:top w:val="nil"/>
              <w:left w:val="nil"/>
              <w:bottom w:val="nil"/>
              <w:right w:val="nil"/>
            </w:tcBorders>
            <w:vAlign w:val="center"/>
          </w:tcPr>
          <w:p w14:paraId="35DF5003">
            <w:pPr>
              <w:snapToGrid w:val="0"/>
              <w:spacing w:after="0" w:line="240" w:lineRule="auto"/>
              <w:ind w:left="0" w:leftChars="0" w:right="0" w:rightChars="0" w:firstLine="0" w:firstLineChars="0"/>
              <w:jc w:val="center"/>
            </w:pPr>
            <w:r>
              <w:t>-0.171</w:t>
            </w:r>
          </w:p>
        </w:tc>
      </w:tr>
      <w:tr w14:paraId="1BE8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0457857C">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6188D2F2">
            <w:pPr>
              <w:snapToGrid w:val="0"/>
              <w:spacing w:after="0" w:line="240" w:lineRule="auto"/>
              <w:ind w:left="0" w:leftChars="0" w:right="0" w:rightChars="0" w:firstLine="0" w:firstLineChars="0"/>
              <w:jc w:val="center"/>
            </w:pPr>
            <w:r>
              <w:t>认知训练_低难度</w:t>
            </w:r>
          </w:p>
        </w:tc>
        <w:tc>
          <w:tcPr>
            <w:tcW w:w="548" w:type="dxa"/>
            <w:tcBorders>
              <w:top w:val="nil"/>
              <w:left w:val="nil"/>
              <w:bottom w:val="nil"/>
              <w:right w:val="nil"/>
            </w:tcBorders>
            <w:vAlign w:val="center"/>
          </w:tcPr>
          <w:p w14:paraId="581CD251">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7374B8C7">
            <w:pPr>
              <w:snapToGrid w:val="0"/>
              <w:spacing w:after="0" w:line="240" w:lineRule="auto"/>
              <w:ind w:left="0" w:leftChars="0" w:right="0" w:rightChars="0" w:firstLine="0" w:firstLineChars="0"/>
              <w:jc w:val="center"/>
            </w:pPr>
            <w:r>
              <w:t>86.780</w:t>
            </w:r>
          </w:p>
        </w:tc>
        <w:tc>
          <w:tcPr>
            <w:tcW w:w="921" w:type="dxa"/>
            <w:tcBorders>
              <w:top w:val="nil"/>
              <w:left w:val="nil"/>
              <w:bottom w:val="nil"/>
              <w:right w:val="nil"/>
            </w:tcBorders>
            <w:vAlign w:val="center"/>
          </w:tcPr>
          <w:p w14:paraId="5D94AF15">
            <w:pPr>
              <w:snapToGrid w:val="0"/>
              <w:spacing w:after="0" w:line="240" w:lineRule="auto"/>
              <w:ind w:left="0" w:leftChars="0" w:right="0" w:rightChars="0" w:firstLine="0" w:firstLineChars="0"/>
              <w:jc w:val="center"/>
            </w:pPr>
            <w:r>
              <w:t>10.081</w:t>
            </w:r>
          </w:p>
        </w:tc>
        <w:tc>
          <w:tcPr>
            <w:tcW w:w="921" w:type="dxa"/>
            <w:tcBorders>
              <w:top w:val="nil"/>
              <w:left w:val="nil"/>
              <w:bottom w:val="nil"/>
              <w:right w:val="nil"/>
            </w:tcBorders>
            <w:vAlign w:val="center"/>
          </w:tcPr>
          <w:p w14:paraId="0EC3AD1C">
            <w:pPr>
              <w:snapToGrid w:val="0"/>
              <w:spacing w:after="0" w:line="240" w:lineRule="auto"/>
              <w:ind w:left="0" w:leftChars="0" w:right="0" w:rightChars="0" w:firstLine="0" w:firstLineChars="0"/>
              <w:jc w:val="center"/>
            </w:pPr>
            <w:r>
              <w:t>72.000</w:t>
            </w:r>
          </w:p>
        </w:tc>
        <w:tc>
          <w:tcPr>
            <w:tcW w:w="0" w:type="auto"/>
            <w:tcBorders>
              <w:top w:val="nil"/>
              <w:left w:val="nil"/>
              <w:bottom w:val="nil"/>
              <w:right w:val="nil"/>
            </w:tcBorders>
            <w:vAlign w:val="center"/>
          </w:tcPr>
          <w:p w14:paraId="25FCC4CD">
            <w:pPr>
              <w:snapToGrid w:val="0"/>
              <w:spacing w:after="0" w:line="240" w:lineRule="auto"/>
              <w:ind w:left="0" w:leftChars="0" w:right="0" w:rightChars="0" w:firstLine="0" w:firstLineChars="0"/>
              <w:jc w:val="center"/>
            </w:pPr>
            <w:r>
              <w:t>100.000</w:t>
            </w:r>
          </w:p>
        </w:tc>
        <w:tc>
          <w:tcPr>
            <w:tcW w:w="0" w:type="auto"/>
            <w:tcBorders>
              <w:top w:val="nil"/>
              <w:left w:val="nil"/>
              <w:bottom w:val="nil"/>
              <w:right w:val="nil"/>
            </w:tcBorders>
            <w:vAlign w:val="center"/>
          </w:tcPr>
          <w:p w14:paraId="6FE93C31">
            <w:pPr>
              <w:snapToGrid w:val="0"/>
              <w:spacing w:after="0" w:line="240" w:lineRule="auto"/>
              <w:ind w:left="0" w:leftChars="0" w:right="0" w:rightChars="0" w:firstLine="0" w:firstLineChars="0"/>
              <w:jc w:val="center"/>
            </w:pPr>
            <w:r>
              <w:t>-0.015</w:t>
            </w:r>
          </w:p>
        </w:tc>
        <w:tc>
          <w:tcPr>
            <w:tcW w:w="1019" w:type="dxa"/>
            <w:tcBorders>
              <w:top w:val="nil"/>
              <w:left w:val="nil"/>
              <w:bottom w:val="nil"/>
              <w:right w:val="nil"/>
            </w:tcBorders>
            <w:vAlign w:val="center"/>
          </w:tcPr>
          <w:p w14:paraId="62305D7B">
            <w:pPr>
              <w:snapToGrid w:val="0"/>
              <w:spacing w:after="0" w:line="240" w:lineRule="auto"/>
              <w:ind w:left="0" w:leftChars="0" w:right="0" w:rightChars="0" w:firstLine="0" w:firstLineChars="0"/>
              <w:jc w:val="center"/>
            </w:pPr>
            <w:r>
              <w:t>-1.299</w:t>
            </w:r>
          </w:p>
        </w:tc>
      </w:tr>
      <w:tr w14:paraId="0CAC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06BCA2A5">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013AC324">
            <w:pPr>
              <w:snapToGrid w:val="0"/>
              <w:spacing w:after="0" w:line="240" w:lineRule="auto"/>
              <w:ind w:left="0" w:leftChars="0" w:right="0" w:rightChars="0" w:firstLine="0" w:firstLineChars="0"/>
              <w:jc w:val="center"/>
            </w:pPr>
            <w:r>
              <w:t>对照组_高难度</w:t>
            </w:r>
          </w:p>
        </w:tc>
        <w:tc>
          <w:tcPr>
            <w:tcW w:w="548" w:type="dxa"/>
            <w:tcBorders>
              <w:top w:val="nil"/>
              <w:left w:val="nil"/>
              <w:bottom w:val="nil"/>
              <w:right w:val="nil"/>
            </w:tcBorders>
            <w:vAlign w:val="center"/>
          </w:tcPr>
          <w:p w14:paraId="0ECEEE58">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092E3EC4">
            <w:pPr>
              <w:snapToGrid w:val="0"/>
              <w:spacing w:after="0" w:line="240" w:lineRule="auto"/>
              <w:ind w:left="0" w:leftChars="0" w:right="0" w:rightChars="0" w:firstLine="0" w:firstLineChars="0"/>
              <w:jc w:val="center"/>
            </w:pPr>
            <w:r>
              <w:t>62.927</w:t>
            </w:r>
          </w:p>
        </w:tc>
        <w:tc>
          <w:tcPr>
            <w:tcW w:w="921" w:type="dxa"/>
            <w:tcBorders>
              <w:top w:val="nil"/>
              <w:left w:val="nil"/>
              <w:bottom w:val="nil"/>
              <w:right w:val="nil"/>
            </w:tcBorders>
            <w:vAlign w:val="center"/>
          </w:tcPr>
          <w:p w14:paraId="455DFE5B">
            <w:pPr>
              <w:snapToGrid w:val="0"/>
              <w:spacing w:after="0" w:line="240" w:lineRule="auto"/>
              <w:ind w:left="0" w:leftChars="0" w:right="0" w:rightChars="0" w:firstLine="0" w:firstLineChars="0"/>
              <w:jc w:val="center"/>
            </w:pPr>
            <w:r>
              <w:t>8.214</w:t>
            </w:r>
          </w:p>
        </w:tc>
        <w:tc>
          <w:tcPr>
            <w:tcW w:w="921" w:type="dxa"/>
            <w:tcBorders>
              <w:top w:val="nil"/>
              <w:left w:val="nil"/>
              <w:bottom w:val="nil"/>
              <w:right w:val="nil"/>
            </w:tcBorders>
            <w:vAlign w:val="center"/>
          </w:tcPr>
          <w:p w14:paraId="5A7D2B9A">
            <w:pPr>
              <w:snapToGrid w:val="0"/>
              <w:spacing w:after="0" w:line="240" w:lineRule="auto"/>
              <w:ind w:left="0" w:leftChars="0" w:right="0" w:rightChars="0" w:firstLine="0" w:firstLineChars="0"/>
              <w:jc w:val="center"/>
            </w:pPr>
            <w:r>
              <w:t>44.200</w:t>
            </w:r>
          </w:p>
        </w:tc>
        <w:tc>
          <w:tcPr>
            <w:tcW w:w="0" w:type="auto"/>
            <w:tcBorders>
              <w:top w:val="nil"/>
              <w:left w:val="nil"/>
              <w:bottom w:val="nil"/>
              <w:right w:val="nil"/>
            </w:tcBorders>
            <w:vAlign w:val="center"/>
          </w:tcPr>
          <w:p w14:paraId="09B861A2">
            <w:pPr>
              <w:snapToGrid w:val="0"/>
              <w:spacing w:after="0" w:line="240" w:lineRule="auto"/>
              <w:ind w:left="0" w:leftChars="0" w:right="0" w:rightChars="0" w:firstLine="0" w:firstLineChars="0"/>
              <w:jc w:val="center"/>
            </w:pPr>
            <w:r>
              <w:t>76.300</w:t>
            </w:r>
          </w:p>
        </w:tc>
        <w:tc>
          <w:tcPr>
            <w:tcW w:w="0" w:type="auto"/>
            <w:tcBorders>
              <w:top w:val="nil"/>
              <w:left w:val="nil"/>
              <w:bottom w:val="nil"/>
              <w:right w:val="nil"/>
            </w:tcBorders>
            <w:vAlign w:val="center"/>
          </w:tcPr>
          <w:p w14:paraId="6D7152BD">
            <w:pPr>
              <w:snapToGrid w:val="0"/>
              <w:spacing w:after="0" w:line="240" w:lineRule="auto"/>
              <w:ind w:left="0" w:leftChars="0" w:right="0" w:rightChars="0" w:firstLine="0" w:firstLineChars="0"/>
              <w:jc w:val="center"/>
            </w:pPr>
            <w:r>
              <w:t>-0.462</w:t>
            </w:r>
          </w:p>
        </w:tc>
        <w:tc>
          <w:tcPr>
            <w:tcW w:w="1019" w:type="dxa"/>
            <w:tcBorders>
              <w:top w:val="nil"/>
              <w:left w:val="nil"/>
              <w:bottom w:val="nil"/>
              <w:right w:val="nil"/>
            </w:tcBorders>
            <w:vAlign w:val="center"/>
          </w:tcPr>
          <w:p w14:paraId="4DE3868F">
            <w:pPr>
              <w:snapToGrid w:val="0"/>
              <w:spacing w:after="0" w:line="240" w:lineRule="auto"/>
              <w:ind w:left="0" w:leftChars="0" w:right="0" w:rightChars="0" w:firstLine="0" w:firstLineChars="0"/>
              <w:jc w:val="center"/>
            </w:pPr>
            <w:r>
              <w:t>.508</w:t>
            </w:r>
          </w:p>
        </w:tc>
      </w:tr>
      <w:tr w14:paraId="48C6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1B88F68E">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697472E8">
            <w:pPr>
              <w:snapToGrid w:val="0"/>
              <w:spacing w:after="0" w:line="240" w:lineRule="auto"/>
              <w:ind w:left="0" w:leftChars="0" w:right="0" w:rightChars="0" w:firstLine="0" w:firstLineChars="0"/>
              <w:jc w:val="center"/>
            </w:pPr>
            <w:r>
              <w:t>认知训练_高难度</w:t>
            </w:r>
          </w:p>
        </w:tc>
        <w:tc>
          <w:tcPr>
            <w:tcW w:w="548" w:type="dxa"/>
            <w:tcBorders>
              <w:top w:val="nil"/>
              <w:left w:val="nil"/>
              <w:bottom w:val="nil"/>
              <w:right w:val="nil"/>
            </w:tcBorders>
            <w:vAlign w:val="center"/>
          </w:tcPr>
          <w:p w14:paraId="7F994DC8">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512BDABF">
            <w:pPr>
              <w:snapToGrid w:val="0"/>
              <w:spacing w:after="0" w:line="240" w:lineRule="auto"/>
              <w:ind w:left="0" w:leftChars="0" w:right="0" w:rightChars="0" w:firstLine="0" w:firstLineChars="0"/>
              <w:jc w:val="center"/>
            </w:pPr>
            <w:r>
              <w:t>83.233</w:t>
            </w:r>
          </w:p>
        </w:tc>
        <w:tc>
          <w:tcPr>
            <w:tcW w:w="921" w:type="dxa"/>
            <w:tcBorders>
              <w:top w:val="nil"/>
              <w:left w:val="nil"/>
              <w:bottom w:val="nil"/>
              <w:right w:val="nil"/>
            </w:tcBorders>
            <w:vAlign w:val="center"/>
          </w:tcPr>
          <w:p w14:paraId="68ABF3DD">
            <w:pPr>
              <w:snapToGrid w:val="0"/>
              <w:spacing w:after="0" w:line="240" w:lineRule="auto"/>
              <w:ind w:left="0" w:leftChars="0" w:right="0" w:rightChars="0" w:firstLine="0" w:firstLineChars="0"/>
              <w:jc w:val="center"/>
            </w:pPr>
            <w:r>
              <w:t>6.989</w:t>
            </w:r>
          </w:p>
        </w:tc>
        <w:tc>
          <w:tcPr>
            <w:tcW w:w="921" w:type="dxa"/>
            <w:tcBorders>
              <w:top w:val="nil"/>
              <w:left w:val="nil"/>
              <w:bottom w:val="nil"/>
              <w:right w:val="nil"/>
            </w:tcBorders>
            <w:vAlign w:val="center"/>
          </w:tcPr>
          <w:p w14:paraId="0DE34AAA">
            <w:pPr>
              <w:snapToGrid w:val="0"/>
              <w:spacing w:after="0" w:line="240" w:lineRule="auto"/>
              <w:ind w:left="0" w:leftChars="0" w:right="0" w:rightChars="0" w:firstLine="0" w:firstLineChars="0"/>
              <w:jc w:val="center"/>
            </w:pPr>
            <w:r>
              <w:t>71.900</w:t>
            </w:r>
          </w:p>
        </w:tc>
        <w:tc>
          <w:tcPr>
            <w:tcW w:w="0" w:type="auto"/>
            <w:tcBorders>
              <w:top w:val="nil"/>
              <w:left w:val="nil"/>
              <w:bottom w:val="nil"/>
              <w:right w:val="nil"/>
            </w:tcBorders>
            <w:vAlign w:val="center"/>
          </w:tcPr>
          <w:p w14:paraId="77CA4D1E">
            <w:pPr>
              <w:snapToGrid w:val="0"/>
              <w:spacing w:after="0" w:line="240" w:lineRule="auto"/>
              <w:ind w:left="0" w:leftChars="0" w:right="0" w:rightChars="0" w:firstLine="0" w:firstLineChars="0"/>
              <w:jc w:val="center"/>
            </w:pPr>
            <w:r>
              <w:t>97.800</w:t>
            </w:r>
          </w:p>
        </w:tc>
        <w:tc>
          <w:tcPr>
            <w:tcW w:w="0" w:type="auto"/>
            <w:tcBorders>
              <w:top w:val="nil"/>
              <w:left w:val="nil"/>
              <w:bottom w:val="nil"/>
              <w:right w:val="nil"/>
            </w:tcBorders>
            <w:vAlign w:val="center"/>
          </w:tcPr>
          <w:p w14:paraId="30CFBF7F">
            <w:pPr>
              <w:snapToGrid w:val="0"/>
              <w:spacing w:after="0" w:line="240" w:lineRule="auto"/>
              <w:ind w:left="0" w:leftChars="0" w:right="0" w:rightChars="0" w:firstLine="0" w:firstLineChars="0"/>
              <w:jc w:val="center"/>
            </w:pPr>
            <w:r>
              <w:t>.143</w:t>
            </w:r>
          </w:p>
        </w:tc>
        <w:tc>
          <w:tcPr>
            <w:tcW w:w="1019" w:type="dxa"/>
            <w:tcBorders>
              <w:top w:val="nil"/>
              <w:left w:val="nil"/>
              <w:bottom w:val="nil"/>
              <w:right w:val="nil"/>
            </w:tcBorders>
            <w:vAlign w:val="center"/>
          </w:tcPr>
          <w:p w14:paraId="35F0A32F">
            <w:pPr>
              <w:snapToGrid w:val="0"/>
              <w:spacing w:after="0" w:line="240" w:lineRule="auto"/>
              <w:ind w:left="0" w:leftChars="0" w:right="0" w:rightChars="0" w:firstLine="0" w:firstLineChars="0"/>
              <w:jc w:val="center"/>
            </w:pPr>
            <w:r>
              <w:t>-0.029</w:t>
            </w:r>
          </w:p>
        </w:tc>
      </w:tr>
      <w:tr w14:paraId="195DF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34565FC">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235E48DE">
            <w:pPr>
              <w:snapToGrid w:val="0"/>
              <w:spacing w:after="0" w:line="240" w:lineRule="auto"/>
              <w:ind w:left="0" w:leftChars="0" w:right="0" w:rightChars="0" w:firstLine="0" w:firstLineChars="0"/>
              <w:jc w:val="center"/>
            </w:pPr>
            <w:r>
              <w:t>对照组_中难度</w:t>
            </w:r>
          </w:p>
        </w:tc>
        <w:tc>
          <w:tcPr>
            <w:tcW w:w="548" w:type="dxa"/>
            <w:tcBorders>
              <w:top w:val="nil"/>
              <w:left w:val="nil"/>
              <w:bottom w:val="nil"/>
              <w:right w:val="nil"/>
            </w:tcBorders>
            <w:vAlign w:val="center"/>
          </w:tcPr>
          <w:p w14:paraId="33292394">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4593C542">
            <w:pPr>
              <w:snapToGrid w:val="0"/>
              <w:spacing w:after="0" w:line="240" w:lineRule="auto"/>
              <w:ind w:left="0" w:leftChars="0" w:right="0" w:rightChars="0" w:firstLine="0" w:firstLineChars="0"/>
              <w:jc w:val="center"/>
            </w:pPr>
            <w:r>
              <w:t>71.233</w:t>
            </w:r>
          </w:p>
        </w:tc>
        <w:tc>
          <w:tcPr>
            <w:tcW w:w="921" w:type="dxa"/>
            <w:tcBorders>
              <w:top w:val="nil"/>
              <w:left w:val="nil"/>
              <w:bottom w:val="nil"/>
              <w:right w:val="nil"/>
            </w:tcBorders>
            <w:vAlign w:val="center"/>
          </w:tcPr>
          <w:p w14:paraId="1ABEAEF5">
            <w:pPr>
              <w:snapToGrid w:val="0"/>
              <w:spacing w:after="0" w:line="240" w:lineRule="auto"/>
              <w:ind w:left="0" w:leftChars="0" w:right="0" w:rightChars="0" w:firstLine="0" w:firstLineChars="0"/>
              <w:jc w:val="center"/>
            </w:pPr>
            <w:r>
              <w:t>7.343</w:t>
            </w:r>
          </w:p>
        </w:tc>
        <w:tc>
          <w:tcPr>
            <w:tcW w:w="921" w:type="dxa"/>
            <w:tcBorders>
              <w:top w:val="nil"/>
              <w:left w:val="nil"/>
              <w:bottom w:val="nil"/>
              <w:right w:val="nil"/>
            </w:tcBorders>
            <w:vAlign w:val="center"/>
          </w:tcPr>
          <w:p w14:paraId="7CB355A7">
            <w:pPr>
              <w:snapToGrid w:val="0"/>
              <w:spacing w:after="0" w:line="240" w:lineRule="auto"/>
              <w:ind w:left="0" w:leftChars="0" w:right="0" w:rightChars="0" w:firstLine="0" w:firstLineChars="0"/>
              <w:jc w:val="center"/>
            </w:pPr>
            <w:r>
              <w:t>58.900</w:t>
            </w:r>
          </w:p>
        </w:tc>
        <w:tc>
          <w:tcPr>
            <w:tcW w:w="0" w:type="auto"/>
            <w:tcBorders>
              <w:top w:val="nil"/>
              <w:left w:val="nil"/>
              <w:bottom w:val="nil"/>
              <w:right w:val="nil"/>
            </w:tcBorders>
            <w:vAlign w:val="center"/>
          </w:tcPr>
          <w:p w14:paraId="53052026">
            <w:pPr>
              <w:snapToGrid w:val="0"/>
              <w:spacing w:after="0" w:line="240" w:lineRule="auto"/>
              <w:ind w:left="0" w:leftChars="0" w:right="0" w:rightChars="0" w:firstLine="0" w:firstLineChars="0"/>
              <w:jc w:val="center"/>
            </w:pPr>
            <w:r>
              <w:t>85.200</w:t>
            </w:r>
          </w:p>
        </w:tc>
        <w:tc>
          <w:tcPr>
            <w:tcW w:w="0" w:type="auto"/>
            <w:tcBorders>
              <w:top w:val="nil"/>
              <w:left w:val="nil"/>
              <w:bottom w:val="nil"/>
              <w:right w:val="nil"/>
            </w:tcBorders>
            <w:vAlign w:val="center"/>
          </w:tcPr>
          <w:p w14:paraId="11FE0E5D">
            <w:pPr>
              <w:snapToGrid w:val="0"/>
              <w:spacing w:after="0" w:line="240" w:lineRule="auto"/>
              <w:ind w:left="0" w:leftChars="0" w:right="0" w:rightChars="0" w:firstLine="0" w:firstLineChars="0"/>
              <w:jc w:val="center"/>
            </w:pPr>
            <w:r>
              <w:t>.201</w:t>
            </w:r>
          </w:p>
        </w:tc>
        <w:tc>
          <w:tcPr>
            <w:tcW w:w="1019" w:type="dxa"/>
            <w:tcBorders>
              <w:top w:val="nil"/>
              <w:left w:val="nil"/>
              <w:bottom w:val="nil"/>
              <w:right w:val="nil"/>
            </w:tcBorders>
            <w:vAlign w:val="center"/>
          </w:tcPr>
          <w:p w14:paraId="75C4CC7A">
            <w:pPr>
              <w:snapToGrid w:val="0"/>
              <w:spacing w:after="0" w:line="240" w:lineRule="auto"/>
              <w:ind w:left="0" w:leftChars="0" w:right="0" w:rightChars="0" w:firstLine="0" w:firstLineChars="0"/>
              <w:jc w:val="center"/>
            </w:pPr>
            <w:r>
              <w:t>-0.074</w:t>
            </w:r>
          </w:p>
        </w:tc>
      </w:tr>
      <w:tr w14:paraId="2B8D2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7BDBDBC8">
            <w:pPr>
              <w:snapToGrid w:val="0"/>
              <w:spacing w:after="0" w:line="240" w:lineRule="auto"/>
              <w:ind w:left="0" w:leftChars="0" w:right="0" w:rightChars="0" w:firstLine="0" w:firstLineChars="0"/>
              <w:jc w:val="center"/>
            </w:pPr>
            <w:r>
              <w:t>测验成绩</w:t>
            </w:r>
          </w:p>
        </w:tc>
        <w:tc>
          <w:tcPr>
            <w:tcW w:w="1700" w:type="dxa"/>
            <w:tcBorders>
              <w:left w:val="nil"/>
              <w:bottom w:val="single" w:color="000000" w:sz="10" w:space="0"/>
              <w:right w:val="nil"/>
            </w:tcBorders>
            <w:vAlign w:val="center"/>
          </w:tcPr>
          <w:p w14:paraId="116B7D39">
            <w:pPr>
              <w:snapToGrid w:val="0"/>
              <w:spacing w:after="0" w:line="240" w:lineRule="auto"/>
              <w:ind w:left="0" w:leftChars="0" w:right="0" w:rightChars="0" w:firstLine="0" w:firstLineChars="0"/>
              <w:jc w:val="center"/>
            </w:pPr>
            <w:r>
              <w:t>认知训练_中难度</w:t>
            </w:r>
          </w:p>
        </w:tc>
        <w:tc>
          <w:tcPr>
            <w:tcW w:w="548" w:type="dxa"/>
            <w:tcBorders>
              <w:left w:val="nil"/>
              <w:bottom w:val="single" w:color="000000" w:sz="10" w:space="0"/>
              <w:right w:val="nil"/>
            </w:tcBorders>
            <w:vAlign w:val="center"/>
          </w:tcPr>
          <w:p w14:paraId="1CC34F53">
            <w:pPr>
              <w:snapToGrid w:val="0"/>
              <w:spacing w:after="0" w:line="240" w:lineRule="auto"/>
              <w:ind w:left="0" w:leftChars="0" w:right="0" w:rightChars="0" w:firstLine="0" w:firstLineChars="0"/>
              <w:jc w:val="center"/>
            </w:pPr>
            <w:r>
              <w:t>15</w:t>
            </w:r>
          </w:p>
        </w:tc>
        <w:tc>
          <w:tcPr>
            <w:tcW w:w="921" w:type="dxa"/>
            <w:tcBorders>
              <w:left w:val="nil"/>
              <w:bottom w:val="single" w:color="000000" w:sz="10" w:space="0"/>
              <w:right w:val="nil"/>
            </w:tcBorders>
            <w:vAlign w:val="center"/>
          </w:tcPr>
          <w:p w14:paraId="27CA1F03">
            <w:pPr>
              <w:snapToGrid w:val="0"/>
              <w:spacing w:after="0" w:line="240" w:lineRule="auto"/>
              <w:ind w:left="0" w:leftChars="0" w:right="0" w:rightChars="0" w:firstLine="0" w:firstLineChars="0"/>
              <w:jc w:val="center"/>
            </w:pPr>
            <w:r>
              <w:t>81.420</w:t>
            </w:r>
          </w:p>
        </w:tc>
        <w:tc>
          <w:tcPr>
            <w:tcW w:w="921" w:type="dxa"/>
            <w:tcBorders>
              <w:left w:val="nil"/>
              <w:bottom w:val="single" w:color="000000" w:sz="10" w:space="0"/>
              <w:right w:val="nil"/>
            </w:tcBorders>
            <w:vAlign w:val="center"/>
          </w:tcPr>
          <w:p w14:paraId="631CF33E">
            <w:pPr>
              <w:snapToGrid w:val="0"/>
              <w:spacing w:after="0" w:line="240" w:lineRule="auto"/>
              <w:ind w:left="0" w:leftChars="0" w:right="0" w:rightChars="0" w:firstLine="0" w:firstLineChars="0"/>
              <w:jc w:val="center"/>
            </w:pPr>
            <w:r>
              <w:t>6.452</w:t>
            </w:r>
          </w:p>
        </w:tc>
        <w:tc>
          <w:tcPr>
            <w:tcW w:w="921" w:type="dxa"/>
            <w:tcBorders>
              <w:left w:val="nil"/>
              <w:bottom w:val="single" w:color="000000" w:sz="10" w:space="0"/>
              <w:right w:val="nil"/>
            </w:tcBorders>
            <w:vAlign w:val="center"/>
          </w:tcPr>
          <w:p w14:paraId="406E52BB">
            <w:pPr>
              <w:snapToGrid w:val="0"/>
              <w:spacing w:after="0" w:line="240" w:lineRule="auto"/>
              <w:ind w:left="0" w:leftChars="0" w:right="0" w:rightChars="0" w:firstLine="0" w:firstLineChars="0"/>
              <w:jc w:val="center"/>
            </w:pPr>
            <w:r>
              <w:t>69.000</w:t>
            </w:r>
          </w:p>
        </w:tc>
        <w:tc>
          <w:tcPr>
            <w:tcW w:w="909" w:type="dxa"/>
            <w:tcBorders>
              <w:left w:val="nil"/>
              <w:bottom w:val="single" w:color="000000" w:sz="10" w:space="0"/>
              <w:right w:val="nil"/>
            </w:tcBorders>
            <w:vAlign w:val="center"/>
          </w:tcPr>
          <w:p w14:paraId="356637EC">
            <w:pPr>
              <w:snapToGrid w:val="0"/>
              <w:spacing w:after="0" w:line="240" w:lineRule="auto"/>
              <w:ind w:left="0" w:leftChars="0" w:right="0" w:rightChars="0" w:firstLine="0" w:firstLineChars="0"/>
              <w:jc w:val="center"/>
            </w:pPr>
            <w:r>
              <w:t>91.300</w:t>
            </w:r>
          </w:p>
        </w:tc>
        <w:tc>
          <w:tcPr>
            <w:tcW w:w="1043" w:type="dxa"/>
            <w:tcBorders>
              <w:left w:val="nil"/>
              <w:bottom w:val="single" w:color="000000" w:sz="10" w:space="0"/>
              <w:right w:val="nil"/>
            </w:tcBorders>
            <w:vAlign w:val="center"/>
          </w:tcPr>
          <w:p w14:paraId="77638D9E">
            <w:pPr>
              <w:snapToGrid w:val="0"/>
              <w:spacing w:after="0" w:line="240" w:lineRule="auto"/>
              <w:ind w:left="0" w:leftChars="0" w:right="0" w:rightChars="0" w:firstLine="0" w:firstLineChars="0"/>
              <w:jc w:val="center"/>
            </w:pPr>
            <w:r>
              <w:t>-0.655</w:t>
            </w:r>
          </w:p>
        </w:tc>
        <w:tc>
          <w:tcPr>
            <w:tcW w:w="1019" w:type="dxa"/>
            <w:tcBorders>
              <w:left w:val="nil"/>
              <w:bottom w:val="single" w:color="000000" w:sz="10" w:space="0"/>
              <w:right w:val="nil"/>
            </w:tcBorders>
            <w:vAlign w:val="center"/>
          </w:tcPr>
          <w:p w14:paraId="19FEA1ED">
            <w:pPr>
              <w:snapToGrid w:val="0"/>
              <w:spacing w:after="0" w:line="240" w:lineRule="auto"/>
              <w:ind w:left="0" w:leftChars="0" w:right="0" w:rightChars="0" w:firstLine="0" w:firstLineChars="0"/>
              <w:jc w:val="center"/>
            </w:pPr>
            <w:r>
              <w:t>-0.032</w:t>
            </w:r>
          </w:p>
        </w:tc>
      </w:tr>
    </w:tbl>
    <w:p w14:paraId="49B12529"/>
    <w:p w14:paraId="79EC5E23">
      <w:pPr>
        <w:pStyle w:val="15"/>
      </w:pPr>
      <w:r>
        <w:t>表4 估算边际均值（two_way_anova）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1214"/>
        <w:gridCol w:w="1394"/>
        <w:gridCol w:w="998"/>
        <w:gridCol w:w="665"/>
        <w:gridCol w:w="1351"/>
        <w:gridCol w:w="1387"/>
      </w:tblGrid>
      <w:tr w14:paraId="0F5D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13" w:type="dxa"/>
            <w:tcBorders>
              <w:top w:val="single" w:color="000000" w:sz="10" w:space="0"/>
              <w:left w:val="nil"/>
              <w:bottom w:val="single" w:color="000000" w:sz="6" w:space="0"/>
              <w:right w:val="nil"/>
            </w:tcBorders>
            <w:vAlign w:val="center"/>
          </w:tcPr>
          <w:p w14:paraId="7403DA55">
            <w:pPr>
              <w:snapToGrid w:val="0"/>
              <w:spacing w:after="0" w:line="240" w:lineRule="auto"/>
              <w:ind w:left="0" w:leftChars="0" w:right="0" w:rightChars="0" w:firstLine="0" w:firstLineChars="0"/>
              <w:jc w:val="center"/>
              <w:rPr>
                <w:b/>
              </w:rPr>
            </w:pPr>
            <w:r>
              <w:rPr>
                <w:b/>
              </w:rPr>
              <w:t>A</w:t>
            </w:r>
          </w:p>
        </w:tc>
        <w:tc>
          <w:tcPr>
            <w:tcW w:w="1214" w:type="dxa"/>
            <w:tcBorders>
              <w:top w:val="single" w:color="000000" w:sz="10" w:space="0"/>
              <w:left w:val="nil"/>
              <w:bottom w:val="single" w:color="000000" w:sz="6" w:space="0"/>
              <w:right w:val="nil"/>
            </w:tcBorders>
            <w:vAlign w:val="center"/>
          </w:tcPr>
          <w:p w14:paraId="10F03FDB">
            <w:pPr>
              <w:snapToGrid w:val="0"/>
              <w:spacing w:after="0" w:line="240" w:lineRule="auto"/>
              <w:ind w:left="0" w:leftChars="0" w:right="0" w:rightChars="0" w:firstLine="0" w:firstLineChars="0"/>
              <w:jc w:val="center"/>
              <w:rPr>
                <w:b/>
              </w:rPr>
            </w:pPr>
            <w:r>
              <w:rPr>
                <w:b/>
              </w:rPr>
              <w:t>B</w:t>
            </w:r>
          </w:p>
        </w:tc>
        <w:tc>
          <w:tcPr>
            <w:tcW w:w="1394" w:type="dxa"/>
            <w:tcBorders>
              <w:top w:val="single" w:color="000000" w:sz="10" w:space="0"/>
              <w:left w:val="nil"/>
              <w:bottom w:val="single" w:color="000000" w:sz="6" w:space="0"/>
              <w:right w:val="nil"/>
            </w:tcBorders>
            <w:vAlign w:val="center"/>
          </w:tcPr>
          <w:p w14:paraId="494C603C">
            <w:pPr>
              <w:snapToGrid w:val="0"/>
              <w:spacing w:after="0" w:line="240" w:lineRule="auto"/>
              <w:ind w:left="0" w:leftChars="0" w:right="0" w:rightChars="0" w:firstLine="0" w:firstLineChars="0"/>
              <w:jc w:val="center"/>
              <w:rPr>
                <w:b/>
              </w:rPr>
            </w:pPr>
            <w:r>
              <w:rPr>
                <w:b/>
              </w:rPr>
              <w:t>emmean</w:t>
            </w:r>
          </w:p>
        </w:tc>
        <w:tc>
          <w:tcPr>
            <w:tcW w:w="998" w:type="dxa"/>
            <w:tcBorders>
              <w:top w:val="single" w:color="000000" w:sz="10" w:space="0"/>
              <w:left w:val="nil"/>
              <w:bottom w:val="single" w:color="000000" w:sz="6" w:space="0"/>
              <w:right w:val="nil"/>
            </w:tcBorders>
            <w:vAlign w:val="center"/>
          </w:tcPr>
          <w:p w14:paraId="236A0F59">
            <w:pPr>
              <w:snapToGrid w:val="0"/>
              <w:spacing w:after="0" w:line="240" w:lineRule="auto"/>
              <w:ind w:left="0" w:leftChars="0" w:right="0" w:rightChars="0" w:firstLine="0" w:firstLineChars="0"/>
              <w:jc w:val="center"/>
              <w:rPr>
                <w:b/>
              </w:rPr>
            </w:pPr>
            <w:r>
              <w:rPr>
                <w:b/>
              </w:rPr>
              <w:t>se</w:t>
            </w:r>
          </w:p>
        </w:tc>
        <w:tc>
          <w:tcPr>
            <w:tcW w:w="665" w:type="dxa"/>
            <w:tcBorders>
              <w:top w:val="single" w:color="000000" w:sz="10" w:space="0"/>
              <w:left w:val="nil"/>
              <w:bottom w:val="single" w:color="000000" w:sz="6" w:space="0"/>
              <w:right w:val="nil"/>
            </w:tcBorders>
            <w:vAlign w:val="center"/>
          </w:tcPr>
          <w:p w14:paraId="61242421">
            <w:pPr>
              <w:snapToGrid w:val="0"/>
              <w:spacing w:after="0" w:line="240" w:lineRule="auto"/>
              <w:ind w:left="0" w:leftChars="0" w:right="0" w:rightChars="0" w:firstLine="0" w:firstLineChars="0"/>
              <w:jc w:val="center"/>
              <w:rPr>
                <w:b/>
              </w:rPr>
            </w:pPr>
            <w:r>
              <w:rPr>
                <w:b/>
              </w:rPr>
              <w:t>df</w:t>
            </w:r>
          </w:p>
        </w:tc>
        <w:tc>
          <w:tcPr>
            <w:tcW w:w="1351" w:type="dxa"/>
            <w:tcBorders>
              <w:top w:val="single" w:color="000000" w:sz="10" w:space="0"/>
              <w:left w:val="nil"/>
              <w:bottom w:val="single" w:color="000000" w:sz="6" w:space="0"/>
              <w:right w:val="nil"/>
            </w:tcBorders>
            <w:vAlign w:val="center"/>
          </w:tcPr>
          <w:p w14:paraId="46B947F4">
            <w:pPr>
              <w:snapToGrid w:val="0"/>
              <w:spacing w:after="0" w:line="240" w:lineRule="auto"/>
              <w:ind w:left="0" w:leftChars="0" w:right="0" w:rightChars="0" w:firstLine="0" w:firstLineChars="0"/>
              <w:jc w:val="center"/>
              <w:rPr>
                <w:b/>
              </w:rPr>
            </w:pPr>
            <w:r>
              <w:rPr>
                <w:b/>
              </w:rPr>
              <w:t>ci_lower</w:t>
            </w:r>
          </w:p>
        </w:tc>
        <w:tc>
          <w:tcPr>
            <w:tcW w:w="1387" w:type="dxa"/>
            <w:tcBorders>
              <w:top w:val="single" w:color="000000" w:sz="10" w:space="0"/>
              <w:left w:val="nil"/>
              <w:bottom w:val="single" w:color="000000" w:sz="6" w:space="0"/>
              <w:right w:val="nil"/>
            </w:tcBorders>
            <w:vAlign w:val="center"/>
          </w:tcPr>
          <w:p w14:paraId="74B1854A">
            <w:pPr>
              <w:snapToGrid w:val="0"/>
              <w:spacing w:after="0" w:line="240" w:lineRule="auto"/>
              <w:ind w:left="0" w:leftChars="0" w:right="0" w:rightChars="0" w:firstLine="0" w:firstLineChars="0"/>
              <w:jc w:val="center"/>
              <w:rPr>
                <w:b/>
              </w:rPr>
            </w:pPr>
            <w:r>
              <w:rPr>
                <w:b/>
              </w:rPr>
              <w:t>ci_upper</w:t>
            </w:r>
          </w:p>
        </w:tc>
      </w:tr>
      <w:tr w14:paraId="6A80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2894E8C1">
            <w:pPr>
              <w:snapToGrid w:val="0"/>
              <w:spacing w:after="0" w:line="240" w:lineRule="auto"/>
              <w:ind w:left="0" w:leftChars="0" w:right="0" w:rightChars="0" w:firstLine="0" w:firstLineChars="0"/>
              <w:jc w:val="center"/>
            </w:pPr>
            <w:r>
              <w:t>对照组</w:t>
            </w:r>
          </w:p>
        </w:tc>
        <w:tc>
          <w:tcPr>
            <w:tcW w:w="1214" w:type="dxa"/>
            <w:tcBorders>
              <w:top w:val="nil"/>
              <w:left w:val="nil"/>
              <w:bottom w:val="nil"/>
              <w:right w:val="nil"/>
            </w:tcBorders>
            <w:vAlign w:val="center"/>
          </w:tcPr>
          <w:p w14:paraId="55D1BA97">
            <w:pPr>
              <w:snapToGrid w:val="0"/>
              <w:spacing w:after="0" w:line="240" w:lineRule="auto"/>
              <w:ind w:left="0" w:leftChars="0" w:right="0" w:rightChars="0" w:firstLine="0" w:firstLineChars="0"/>
              <w:jc w:val="center"/>
            </w:pPr>
            <w:r>
              <w:t>低难度</w:t>
            </w:r>
          </w:p>
        </w:tc>
        <w:tc>
          <w:tcPr>
            <w:tcW w:w="1394" w:type="dxa"/>
            <w:tcBorders>
              <w:top w:val="nil"/>
              <w:left w:val="nil"/>
              <w:bottom w:val="nil"/>
              <w:right w:val="nil"/>
            </w:tcBorders>
            <w:vAlign w:val="center"/>
          </w:tcPr>
          <w:p w14:paraId="70BBA8E2">
            <w:pPr>
              <w:snapToGrid w:val="0"/>
              <w:spacing w:after="0" w:line="240" w:lineRule="auto"/>
              <w:ind w:left="0" w:leftChars="0" w:right="0" w:rightChars="0" w:firstLine="0" w:firstLineChars="0"/>
              <w:jc w:val="center"/>
            </w:pPr>
            <w:r>
              <w:t>80.313</w:t>
            </w:r>
          </w:p>
        </w:tc>
        <w:tc>
          <w:tcPr>
            <w:tcW w:w="998" w:type="dxa"/>
            <w:tcBorders>
              <w:top w:val="nil"/>
              <w:left w:val="nil"/>
              <w:bottom w:val="nil"/>
              <w:right w:val="nil"/>
            </w:tcBorders>
            <w:vAlign w:val="center"/>
          </w:tcPr>
          <w:p w14:paraId="17C468B4">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13B90160">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51B24EC3">
            <w:pPr>
              <w:snapToGrid w:val="0"/>
              <w:spacing w:after="0" w:line="240" w:lineRule="auto"/>
              <w:ind w:left="0" w:leftChars="0" w:right="0" w:rightChars="0" w:firstLine="0" w:firstLineChars="0"/>
              <w:jc w:val="center"/>
            </w:pPr>
            <w:r>
              <w:t>75.882</w:t>
            </w:r>
          </w:p>
        </w:tc>
        <w:tc>
          <w:tcPr>
            <w:tcW w:w="1387" w:type="dxa"/>
            <w:tcBorders>
              <w:top w:val="nil"/>
              <w:left w:val="nil"/>
              <w:bottom w:val="nil"/>
              <w:right w:val="nil"/>
            </w:tcBorders>
            <w:vAlign w:val="center"/>
          </w:tcPr>
          <w:p w14:paraId="7D891978">
            <w:pPr>
              <w:snapToGrid w:val="0"/>
              <w:spacing w:after="0" w:line="240" w:lineRule="auto"/>
              <w:ind w:left="0" w:leftChars="0" w:right="0" w:rightChars="0" w:firstLine="0" w:firstLineChars="0"/>
              <w:jc w:val="center"/>
            </w:pPr>
            <w:r>
              <w:t>84.744</w:t>
            </w:r>
          </w:p>
        </w:tc>
      </w:tr>
      <w:tr w14:paraId="67C0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19C033E7">
            <w:pPr>
              <w:snapToGrid w:val="0"/>
              <w:spacing w:after="0" w:line="240" w:lineRule="auto"/>
              <w:ind w:left="0" w:leftChars="0" w:right="0" w:rightChars="0" w:firstLine="0" w:firstLineChars="0"/>
              <w:jc w:val="center"/>
            </w:pPr>
            <w:r>
              <w:t>认知训练</w:t>
            </w:r>
          </w:p>
        </w:tc>
        <w:tc>
          <w:tcPr>
            <w:tcW w:w="1214" w:type="dxa"/>
            <w:tcBorders>
              <w:top w:val="nil"/>
              <w:left w:val="nil"/>
              <w:bottom w:val="nil"/>
              <w:right w:val="nil"/>
            </w:tcBorders>
            <w:vAlign w:val="center"/>
          </w:tcPr>
          <w:p w14:paraId="2128C8CB">
            <w:pPr>
              <w:snapToGrid w:val="0"/>
              <w:spacing w:after="0" w:line="240" w:lineRule="auto"/>
              <w:ind w:left="0" w:leftChars="0" w:right="0" w:rightChars="0" w:firstLine="0" w:firstLineChars="0"/>
              <w:jc w:val="center"/>
            </w:pPr>
            <w:r>
              <w:t>低难度</w:t>
            </w:r>
          </w:p>
        </w:tc>
        <w:tc>
          <w:tcPr>
            <w:tcW w:w="1394" w:type="dxa"/>
            <w:tcBorders>
              <w:top w:val="nil"/>
              <w:left w:val="nil"/>
              <w:bottom w:val="nil"/>
              <w:right w:val="nil"/>
            </w:tcBorders>
            <w:vAlign w:val="center"/>
          </w:tcPr>
          <w:p w14:paraId="4B0C5C74">
            <w:pPr>
              <w:snapToGrid w:val="0"/>
              <w:spacing w:after="0" w:line="240" w:lineRule="auto"/>
              <w:ind w:left="0" w:leftChars="0" w:right="0" w:rightChars="0" w:firstLine="0" w:firstLineChars="0"/>
              <w:jc w:val="center"/>
            </w:pPr>
            <w:r>
              <w:t>86.780</w:t>
            </w:r>
          </w:p>
        </w:tc>
        <w:tc>
          <w:tcPr>
            <w:tcW w:w="998" w:type="dxa"/>
            <w:tcBorders>
              <w:top w:val="nil"/>
              <w:left w:val="nil"/>
              <w:bottom w:val="nil"/>
              <w:right w:val="nil"/>
            </w:tcBorders>
            <w:vAlign w:val="center"/>
          </w:tcPr>
          <w:p w14:paraId="23929A77">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02A282FC">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52F09282">
            <w:pPr>
              <w:snapToGrid w:val="0"/>
              <w:spacing w:after="0" w:line="240" w:lineRule="auto"/>
              <w:ind w:left="0" w:leftChars="0" w:right="0" w:rightChars="0" w:firstLine="0" w:firstLineChars="0"/>
              <w:jc w:val="center"/>
            </w:pPr>
            <w:r>
              <w:t>82.349</w:t>
            </w:r>
          </w:p>
        </w:tc>
        <w:tc>
          <w:tcPr>
            <w:tcW w:w="1387" w:type="dxa"/>
            <w:tcBorders>
              <w:top w:val="nil"/>
              <w:left w:val="nil"/>
              <w:bottom w:val="nil"/>
              <w:right w:val="nil"/>
            </w:tcBorders>
            <w:vAlign w:val="center"/>
          </w:tcPr>
          <w:p w14:paraId="394C213A">
            <w:pPr>
              <w:snapToGrid w:val="0"/>
              <w:spacing w:after="0" w:line="240" w:lineRule="auto"/>
              <w:ind w:left="0" w:leftChars="0" w:right="0" w:rightChars="0" w:firstLine="0" w:firstLineChars="0"/>
              <w:jc w:val="center"/>
            </w:pPr>
            <w:r>
              <w:t>91.211</w:t>
            </w:r>
          </w:p>
        </w:tc>
      </w:tr>
      <w:tr w14:paraId="05B7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202F6A40">
            <w:pPr>
              <w:snapToGrid w:val="0"/>
              <w:spacing w:after="0" w:line="240" w:lineRule="auto"/>
              <w:ind w:left="0" w:leftChars="0" w:right="0" w:rightChars="0" w:firstLine="0" w:firstLineChars="0"/>
              <w:jc w:val="center"/>
            </w:pPr>
            <w:r>
              <w:t>对照组</w:t>
            </w:r>
          </w:p>
        </w:tc>
        <w:tc>
          <w:tcPr>
            <w:tcW w:w="1214" w:type="dxa"/>
            <w:tcBorders>
              <w:top w:val="nil"/>
              <w:left w:val="nil"/>
              <w:bottom w:val="nil"/>
              <w:right w:val="nil"/>
            </w:tcBorders>
            <w:vAlign w:val="center"/>
          </w:tcPr>
          <w:p w14:paraId="4B28F467">
            <w:pPr>
              <w:snapToGrid w:val="0"/>
              <w:spacing w:after="0" w:line="240" w:lineRule="auto"/>
              <w:ind w:left="0" w:leftChars="0" w:right="0" w:rightChars="0" w:firstLine="0" w:firstLineChars="0"/>
              <w:jc w:val="center"/>
            </w:pPr>
            <w:r>
              <w:t>高难度</w:t>
            </w:r>
          </w:p>
        </w:tc>
        <w:tc>
          <w:tcPr>
            <w:tcW w:w="1394" w:type="dxa"/>
            <w:tcBorders>
              <w:top w:val="nil"/>
              <w:left w:val="nil"/>
              <w:bottom w:val="nil"/>
              <w:right w:val="nil"/>
            </w:tcBorders>
            <w:vAlign w:val="center"/>
          </w:tcPr>
          <w:p w14:paraId="38820DDD">
            <w:pPr>
              <w:snapToGrid w:val="0"/>
              <w:spacing w:after="0" w:line="240" w:lineRule="auto"/>
              <w:ind w:left="0" w:leftChars="0" w:right="0" w:rightChars="0" w:firstLine="0" w:firstLineChars="0"/>
              <w:jc w:val="center"/>
            </w:pPr>
            <w:r>
              <w:t>62.927</w:t>
            </w:r>
          </w:p>
        </w:tc>
        <w:tc>
          <w:tcPr>
            <w:tcW w:w="998" w:type="dxa"/>
            <w:tcBorders>
              <w:top w:val="nil"/>
              <w:left w:val="nil"/>
              <w:bottom w:val="nil"/>
              <w:right w:val="nil"/>
            </w:tcBorders>
            <w:vAlign w:val="center"/>
          </w:tcPr>
          <w:p w14:paraId="005AAC01">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746A7837">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485B04F8">
            <w:pPr>
              <w:snapToGrid w:val="0"/>
              <w:spacing w:after="0" w:line="240" w:lineRule="auto"/>
              <w:ind w:left="0" w:leftChars="0" w:right="0" w:rightChars="0" w:firstLine="0" w:firstLineChars="0"/>
              <w:jc w:val="center"/>
            </w:pPr>
            <w:r>
              <w:t>58.496</w:t>
            </w:r>
          </w:p>
        </w:tc>
        <w:tc>
          <w:tcPr>
            <w:tcW w:w="1387" w:type="dxa"/>
            <w:tcBorders>
              <w:top w:val="nil"/>
              <w:left w:val="nil"/>
              <w:bottom w:val="nil"/>
              <w:right w:val="nil"/>
            </w:tcBorders>
            <w:vAlign w:val="center"/>
          </w:tcPr>
          <w:p w14:paraId="0B7B933C">
            <w:pPr>
              <w:snapToGrid w:val="0"/>
              <w:spacing w:after="0" w:line="240" w:lineRule="auto"/>
              <w:ind w:left="0" w:leftChars="0" w:right="0" w:rightChars="0" w:firstLine="0" w:firstLineChars="0"/>
              <w:jc w:val="center"/>
            </w:pPr>
            <w:r>
              <w:t>67.358</w:t>
            </w:r>
          </w:p>
        </w:tc>
      </w:tr>
      <w:tr w14:paraId="1BB0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6665B953">
            <w:pPr>
              <w:snapToGrid w:val="0"/>
              <w:spacing w:after="0" w:line="240" w:lineRule="auto"/>
              <w:ind w:left="0" w:leftChars="0" w:right="0" w:rightChars="0" w:firstLine="0" w:firstLineChars="0"/>
              <w:jc w:val="center"/>
            </w:pPr>
            <w:r>
              <w:t>认知训练</w:t>
            </w:r>
          </w:p>
        </w:tc>
        <w:tc>
          <w:tcPr>
            <w:tcW w:w="1214" w:type="dxa"/>
            <w:tcBorders>
              <w:top w:val="nil"/>
              <w:left w:val="nil"/>
              <w:bottom w:val="nil"/>
              <w:right w:val="nil"/>
            </w:tcBorders>
            <w:vAlign w:val="center"/>
          </w:tcPr>
          <w:p w14:paraId="02CFA2F3">
            <w:pPr>
              <w:snapToGrid w:val="0"/>
              <w:spacing w:after="0" w:line="240" w:lineRule="auto"/>
              <w:ind w:left="0" w:leftChars="0" w:right="0" w:rightChars="0" w:firstLine="0" w:firstLineChars="0"/>
              <w:jc w:val="center"/>
            </w:pPr>
            <w:r>
              <w:t>高难度</w:t>
            </w:r>
          </w:p>
        </w:tc>
        <w:tc>
          <w:tcPr>
            <w:tcW w:w="1394" w:type="dxa"/>
            <w:tcBorders>
              <w:top w:val="nil"/>
              <w:left w:val="nil"/>
              <w:bottom w:val="nil"/>
              <w:right w:val="nil"/>
            </w:tcBorders>
            <w:vAlign w:val="center"/>
          </w:tcPr>
          <w:p w14:paraId="6B7DA0BC">
            <w:pPr>
              <w:snapToGrid w:val="0"/>
              <w:spacing w:after="0" w:line="240" w:lineRule="auto"/>
              <w:ind w:left="0" w:leftChars="0" w:right="0" w:rightChars="0" w:firstLine="0" w:firstLineChars="0"/>
              <w:jc w:val="center"/>
            </w:pPr>
            <w:r>
              <w:t>83.233</w:t>
            </w:r>
          </w:p>
        </w:tc>
        <w:tc>
          <w:tcPr>
            <w:tcW w:w="998" w:type="dxa"/>
            <w:tcBorders>
              <w:top w:val="nil"/>
              <w:left w:val="nil"/>
              <w:bottom w:val="nil"/>
              <w:right w:val="nil"/>
            </w:tcBorders>
            <w:vAlign w:val="center"/>
          </w:tcPr>
          <w:p w14:paraId="7E471363">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6088591C">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0B3FFB59">
            <w:pPr>
              <w:snapToGrid w:val="0"/>
              <w:spacing w:after="0" w:line="240" w:lineRule="auto"/>
              <w:ind w:left="0" w:leftChars="0" w:right="0" w:rightChars="0" w:firstLine="0" w:firstLineChars="0"/>
              <w:jc w:val="center"/>
            </w:pPr>
            <w:r>
              <w:t>78.802</w:t>
            </w:r>
          </w:p>
        </w:tc>
        <w:tc>
          <w:tcPr>
            <w:tcW w:w="1387" w:type="dxa"/>
            <w:tcBorders>
              <w:top w:val="nil"/>
              <w:left w:val="nil"/>
              <w:bottom w:val="nil"/>
              <w:right w:val="nil"/>
            </w:tcBorders>
            <w:vAlign w:val="center"/>
          </w:tcPr>
          <w:p w14:paraId="05304707">
            <w:pPr>
              <w:snapToGrid w:val="0"/>
              <w:spacing w:after="0" w:line="240" w:lineRule="auto"/>
              <w:ind w:left="0" w:leftChars="0" w:right="0" w:rightChars="0" w:firstLine="0" w:firstLineChars="0"/>
              <w:jc w:val="center"/>
            </w:pPr>
            <w:r>
              <w:t>87.664</w:t>
            </w:r>
          </w:p>
        </w:tc>
      </w:tr>
      <w:tr w14:paraId="5359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1B5C029F">
            <w:pPr>
              <w:snapToGrid w:val="0"/>
              <w:spacing w:after="0" w:line="240" w:lineRule="auto"/>
              <w:ind w:left="0" w:leftChars="0" w:right="0" w:rightChars="0" w:firstLine="0" w:firstLineChars="0"/>
              <w:jc w:val="center"/>
            </w:pPr>
            <w:r>
              <w:t>对照组</w:t>
            </w:r>
          </w:p>
        </w:tc>
        <w:tc>
          <w:tcPr>
            <w:tcW w:w="1214" w:type="dxa"/>
            <w:tcBorders>
              <w:top w:val="nil"/>
              <w:left w:val="nil"/>
              <w:bottom w:val="nil"/>
              <w:right w:val="nil"/>
            </w:tcBorders>
            <w:vAlign w:val="center"/>
          </w:tcPr>
          <w:p w14:paraId="1286855A">
            <w:pPr>
              <w:snapToGrid w:val="0"/>
              <w:spacing w:after="0" w:line="240" w:lineRule="auto"/>
              <w:ind w:left="0" w:leftChars="0" w:right="0" w:rightChars="0" w:firstLine="0" w:firstLineChars="0"/>
              <w:jc w:val="center"/>
            </w:pPr>
            <w:r>
              <w:t>中难度</w:t>
            </w:r>
          </w:p>
        </w:tc>
        <w:tc>
          <w:tcPr>
            <w:tcW w:w="1394" w:type="dxa"/>
            <w:tcBorders>
              <w:top w:val="nil"/>
              <w:left w:val="nil"/>
              <w:bottom w:val="nil"/>
              <w:right w:val="nil"/>
            </w:tcBorders>
            <w:vAlign w:val="center"/>
          </w:tcPr>
          <w:p w14:paraId="7DD78B3A">
            <w:pPr>
              <w:snapToGrid w:val="0"/>
              <w:spacing w:after="0" w:line="240" w:lineRule="auto"/>
              <w:ind w:left="0" w:leftChars="0" w:right="0" w:rightChars="0" w:firstLine="0" w:firstLineChars="0"/>
              <w:jc w:val="center"/>
            </w:pPr>
            <w:r>
              <w:t>71.233</w:t>
            </w:r>
          </w:p>
        </w:tc>
        <w:tc>
          <w:tcPr>
            <w:tcW w:w="998" w:type="dxa"/>
            <w:tcBorders>
              <w:top w:val="nil"/>
              <w:left w:val="nil"/>
              <w:bottom w:val="nil"/>
              <w:right w:val="nil"/>
            </w:tcBorders>
            <w:vAlign w:val="center"/>
          </w:tcPr>
          <w:p w14:paraId="2192EA4E">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5373739C">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43CB8B63">
            <w:pPr>
              <w:snapToGrid w:val="0"/>
              <w:spacing w:after="0" w:line="240" w:lineRule="auto"/>
              <w:ind w:left="0" w:leftChars="0" w:right="0" w:rightChars="0" w:firstLine="0" w:firstLineChars="0"/>
              <w:jc w:val="center"/>
            </w:pPr>
            <w:r>
              <w:t>66.802</w:t>
            </w:r>
          </w:p>
        </w:tc>
        <w:tc>
          <w:tcPr>
            <w:tcW w:w="1387" w:type="dxa"/>
            <w:tcBorders>
              <w:top w:val="nil"/>
              <w:left w:val="nil"/>
              <w:bottom w:val="nil"/>
              <w:right w:val="nil"/>
            </w:tcBorders>
            <w:vAlign w:val="center"/>
          </w:tcPr>
          <w:p w14:paraId="3343884E">
            <w:pPr>
              <w:snapToGrid w:val="0"/>
              <w:spacing w:after="0" w:line="240" w:lineRule="auto"/>
              <w:ind w:left="0" w:leftChars="0" w:right="0" w:rightChars="0" w:firstLine="0" w:firstLineChars="0"/>
              <w:jc w:val="center"/>
            </w:pPr>
            <w:r>
              <w:t>75.664</w:t>
            </w:r>
          </w:p>
        </w:tc>
      </w:tr>
      <w:tr w14:paraId="577A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left w:val="nil"/>
              <w:bottom w:val="single" w:color="000000" w:sz="10" w:space="0"/>
              <w:right w:val="nil"/>
            </w:tcBorders>
            <w:vAlign w:val="center"/>
          </w:tcPr>
          <w:p w14:paraId="6494703B">
            <w:pPr>
              <w:snapToGrid w:val="0"/>
              <w:spacing w:after="0" w:line="240" w:lineRule="auto"/>
              <w:ind w:left="0" w:leftChars="0" w:right="0" w:rightChars="0" w:firstLine="0" w:firstLineChars="0"/>
              <w:jc w:val="center"/>
            </w:pPr>
            <w:r>
              <w:t>认知训练</w:t>
            </w:r>
          </w:p>
        </w:tc>
        <w:tc>
          <w:tcPr>
            <w:tcW w:w="1214" w:type="dxa"/>
            <w:tcBorders>
              <w:left w:val="nil"/>
              <w:bottom w:val="single" w:color="000000" w:sz="10" w:space="0"/>
              <w:right w:val="nil"/>
            </w:tcBorders>
            <w:vAlign w:val="center"/>
          </w:tcPr>
          <w:p w14:paraId="183529A4">
            <w:pPr>
              <w:snapToGrid w:val="0"/>
              <w:spacing w:after="0" w:line="240" w:lineRule="auto"/>
              <w:ind w:left="0" w:leftChars="0" w:right="0" w:rightChars="0" w:firstLine="0" w:firstLineChars="0"/>
              <w:jc w:val="center"/>
            </w:pPr>
            <w:r>
              <w:t>中难度</w:t>
            </w:r>
          </w:p>
        </w:tc>
        <w:tc>
          <w:tcPr>
            <w:tcW w:w="1394" w:type="dxa"/>
            <w:tcBorders>
              <w:left w:val="nil"/>
              <w:bottom w:val="single" w:color="000000" w:sz="10" w:space="0"/>
              <w:right w:val="nil"/>
            </w:tcBorders>
            <w:vAlign w:val="center"/>
          </w:tcPr>
          <w:p w14:paraId="468BBFD5">
            <w:pPr>
              <w:snapToGrid w:val="0"/>
              <w:spacing w:after="0" w:line="240" w:lineRule="auto"/>
              <w:ind w:left="0" w:leftChars="0" w:right="0" w:rightChars="0" w:firstLine="0" w:firstLineChars="0"/>
              <w:jc w:val="center"/>
            </w:pPr>
            <w:r>
              <w:t>81.420</w:t>
            </w:r>
          </w:p>
        </w:tc>
        <w:tc>
          <w:tcPr>
            <w:tcW w:w="998" w:type="dxa"/>
            <w:tcBorders>
              <w:left w:val="nil"/>
              <w:bottom w:val="single" w:color="000000" w:sz="10" w:space="0"/>
              <w:right w:val="nil"/>
            </w:tcBorders>
            <w:vAlign w:val="center"/>
          </w:tcPr>
          <w:p w14:paraId="01925A62">
            <w:pPr>
              <w:snapToGrid w:val="0"/>
              <w:spacing w:after="0" w:line="240" w:lineRule="auto"/>
              <w:ind w:left="0" w:leftChars="0" w:right="0" w:rightChars="0" w:firstLine="0" w:firstLineChars="0"/>
              <w:jc w:val="center"/>
            </w:pPr>
            <w:r>
              <w:t>2.228</w:t>
            </w:r>
          </w:p>
        </w:tc>
        <w:tc>
          <w:tcPr>
            <w:tcW w:w="665" w:type="dxa"/>
            <w:tcBorders>
              <w:left w:val="nil"/>
              <w:bottom w:val="single" w:color="000000" w:sz="10" w:space="0"/>
              <w:right w:val="nil"/>
            </w:tcBorders>
            <w:vAlign w:val="center"/>
          </w:tcPr>
          <w:p w14:paraId="73857C01">
            <w:pPr>
              <w:snapToGrid w:val="0"/>
              <w:spacing w:after="0" w:line="240" w:lineRule="auto"/>
              <w:ind w:left="0" w:leftChars="0" w:right="0" w:rightChars="0" w:firstLine="0" w:firstLineChars="0"/>
              <w:jc w:val="center"/>
            </w:pPr>
            <w:r>
              <w:t>84</w:t>
            </w:r>
          </w:p>
        </w:tc>
        <w:tc>
          <w:tcPr>
            <w:tcW w:w="1351" w:type="dxa"/>
            <w:tcBorders>
              <w:left w:val="nil"/>
              <w:bottom w:val="single" w:color="000000" w:sz="10" w:space="0"/>
              <w:right w:val="nil"/>
            </w:tcBorders>
            <w:vAlign w:val="center"/>
          </w:tcPr>
          <w:p w14:paraId="2C990CC5">
            <w:pPr>
              <w:snapToGrid w:val="0"/>
              <w:spacing w:after="0" w:line="240" w:lineRule="auto"/>
              <w:ind w:left="0" w:leftChars="0" w:right="0" w:rightChars="0" w:firstLine="0" w:firstLineChars="0"/>
              <w:jc w:val="center"/>
            </w:pPr>
            <w:r>
              <w:t>76.989</w:t>
            </w:r>
          </w:p>
        </w:tc>
        <w:tc>
          <w:tcPr>
            <w:tcW w:w="1387" w:type="dxa"/>
            <w:tcBorders>
              <w:left w:val="nil"/>
              <w:bottom w:val="single" w:color="000000" w:sz="10" w:space="0"/>
              <w:right w:val="nil"/>
            </w:tcBorders>
            <w:vAlign w:val="center"/>
          </w:tcPr>
          <w:p w14:paraId="57BDAD88">
            <w:pPr>
              <w:snapToGrid w:val="0"/>
              <w:spacing w:after="0" w:line="240" w:lineRule="auto"/>
              <w:ind w:left="0" w:leftChars="0" w:right="0" w:rightChars="0" w:firstLine="0" w:firstLineChars="0"/>
              <w:jc w:val="center"/>
            </w:pPr>
            <w:r>
              <w:t>85.851</w:t>
            </w:r>
          </w:p>
        </w:tc>
      </w:tr>
    </w:tbl>
    <w:p w14:paraId="2745FDFE"/>
    <w:p w14:paraId="4D33000D">
      <w:pPr>
        <w:pStyle w:val="15"/>
      </w:pPr>
      <w:r>
        <w:t>表5 Levene方差齐性检验（two_way_anova）</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4"/>
        <w:gridCol w:w="1480"/>
        <w:gridCol w:w="1480"/>
        <w:gridCol w:w="2968"/>
      </w:tblGrid>
      <w:tr w14:paraId="70C3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51" w:type="pct"/>
            <w:tcBorders>
              <w:top w:val="single" w:color="000000" w:sz="10" w:space="0"/>
              <w:left w:val="nil"/>
              <w:bottom w:val="single" w:color="000000" w:sz="6" w:space="0"/>
              <w:right w:val="nil"/>
            </w:tcBorders>
            <w:vAlign w:val="center"/>
          </w:tcPr>
          <w:p w14:paraId="3E44D7F7">
            <w:pPr>
              <w:snapToGrid w:val="0"/>
              <w:spacing w:after="0" w:line="240" w:lineRule="auto"/>
              <w:ind w:left="0" w:leftChars="0" w:right="0" w:rightChars="0" w:firstLine="0" w:firstLineChars="0"/>
              <w:jc w:val="center"/>
              <w:rPr>
                <w:b/>
              </w:rPr>
            </w:pPr>
            <w:r>
              <w:rPr>
                <w:b/>
              </w:rPr>
              <w:t>levene_F</w:t>
            </w:r>
          </w:p>
        </w:tc>
        <w:tc>
          <w:tcPr>
            <w:tcW w:w="836" w:type="pct"/>
            <w:tcBorders>
              <w:top w:val="single" w:color="000000" w:sz="10" w:space="0"/>
              <w:left w:val="nil"/>
              <w:bottom w:val="single" w:color="000000" w:sz="6" w:space="0"/>
              <w:right w:val="nil"/>
            </w:tcBorders>
            <w:vAlign w:val="center"/>
          </w:tcPr>
          <w:p w14:paraId="5982FD82">
            <w:pPr>
              <w:snapToGrid w:val="0"/>
              <w:spacing w:after="0" w:line="240" w:lineRule="auto"/>
              <w:ind w:left="0" w:leftChars="0" w:right="0" w:rightChars="0" w:firstLine="0" w:firstLineChars="0"/>
              <w:jc w:val="center"/>
              <w:rPr>
                <w:b/>
              </w:rPr>
            </w:pPr>
            <w:r>
              <w:rPr>
                <w:b/>
              </w:rPr>
              <w:t>df1</w:t>
            </w:r>
          </w:p>
        </w:tc>
        <w:tc>
          <w:tcPr>
            <w:tcW w:w="836" w:type="pct"/>
            <w:tcBorders>
              <w:top w:val="single" w:color="000000" w:sz="10" w:space="0"/>
              <w:left w:val="nil"/>
              <w:bottom w:val="single" w:color="000000" w:sz="6" w:space="0"/>
              <w:right w:val="nil"/>
            </w:tcBorders>
            <w:vAlign w:val="center"/>
          </w:tcPr>
          <w:p w14:paraId="4699F779">
            <w:pPr>
              <w:snapToGrid w:val="0"/>
              <w:spacing w:after="0" w:line="240" w:lineRule="auto"/>
              <w:ind w:left="0" w:leftChars="0" w:right="0" w:rightChars="0" w:firstLine="0" w:firstLineChars="0"/>
              <w:jc w:val="center"/>
              <w:rPr>
                <w:b/>
              </w:rPr>
            </w:pPr>
            <w:r>
              <w:rPr>
                <w:b/>
              </w:rPr>
              <w:t>df2</w:t>
            </w:r>
          </w:p>
        </w:tc>
        <w:tc>
          <w:tcPr>
            <w:tcW w:w="1676" w:type="pct"/>
            <w:tcBorders>
              <w:top w:val="single" w:color="000000" w:sz="10" w:space="0"/>
              <w:left w:val="nil"/>
              <w:bottom w:val="single" w:color="000000" w:sz="6" w:space="0"/>
              <w:right w:val="nil"/>
            </w:tcBorders>
            <w:vAlign w:val="center"/>
          </w:tcPr>
          <w:p w14:paraId="24E9F76B">
            <w:pPr>
              <w:snapToGrid w:val="0"/>
              <w:spacing w:after="0" w:line="240" w:lineRule="auto"/>
              <w:ind w:left="0" w:leftChars="0" w:right="0" w:rightChars="0" w:firstLine="0" w:firstLineChars="0"/>
              <w:jc w:val="center"/>
              <w:rPr>
                <w:b/>
              </w:rPr>
            </w:pPr>
            <w:r>
              <w:rPr>
                <w:b/>
              </w:rPr>
              <w:t>levene_p</w:t>
            </w:r>
          </w:p>
        </w:tc>
      </w:tr>
      <w:tr w14:paraId="47FD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51" w:type="pct"/>
            <w:tcBorders>
              <w:left w:val="nil"/>
              <w:bottom w:val="single" w:color="000000" w:sz="10" w:space="0"/>
              <w:right w:val="nil"/>
            </w:tcBorders>
            <w:vAlign w:val="center"/>
          </w:tcPr>
          <w:p w14:paraId="5A6008DB">
            <w:pPr>
              <w:snapToGrid w:val="0"/>
              <w:spacing w:after="0" w:line="240" w:lineRule="auto"/>
              <w:ind w:left="0" w:leftChars="0" w:right="0" w:rightChars="0" w:firstLine="0" w:firstLineChars="0"/>
              <w:jc w:val="center"/>
            </w:pPr>
            <w:r>
              <w:t>1.515</w:t>
            </w:r>
          </w:p>
        </w:tc>
        <w:tc>
          <w:tcPr>
            <w:tcW w:w="836" w:type="pct"/>
            <w:tcBorders>
              <w:left w:val="nil"/>
              <w:bottom w:val="single" w:color="000000" w:sz="10" w:space="0"/>
              <w:right w:val="nil"/>
            </w:tcBorders>
            <w:vAlign w:val="center"/>
          </w:tcPr>
          <w:p w14:paraId="1F1E5D9C">
            <w:pPr>
              <w:snapToGrid w:val="0"/>
              <w:spacing w:after="0" w:line="240" w:lineRule="auto"/>
              <w:ind w:left="0" w:leftChars="0" w:right="0" w:rightChars="0" w:firstLine="0" w:firstLineChars="0"/>
              <w:jc w:val="center"/>
            </w:pPr>
            <w:r>
              <w:t>5</w:t>
            </w:r>
          </w:p>
        </w:tc>
        <w:tc>
          <w:tcPr>
            <w:tcW w:w="836" w:type="pct"/>
            <w:tcBorders>
              <w:left w:val="nil"/>
              <w:bottom w:val="single" w:color="000000" w:sz="10" w:space="0"/>
              <w:right w:val="nil"/>
            </w:tcBorders>
            <w:vAlign w:val="center"/>
          </w:tcPr>
          <w:p w14:paraId="299CCA8B">
            <w:pPr>
              <w:snapToGrid w:val="0"/>
              <w:spacing w:after="0" w:line="240" w:lineRule="auto"/>
              <w:ind w:left="0" w:leftChars="0" w:right="0" w:rightChars="0" w:firstLine="0" w:firstLineChars="0"/>
              <w:jc w:val="center"/>
            </w:pPr>
            <w:r>
              <w:t>84</w:t>
            </w:r>
          </w:p>
        </w:tc>
        <w:tc>
          <w:tcPr>
            <w:tcW w:w="1676" w:type="pct"/>
            <w:tcBorders>
              <w:left w:val="nil"/>
              <w:bottom w:val="single" w:color="000000" w:sz="10" w:space="0"/>
              <w:right w:val="nil"/>
            </w:tcBorders>
            <w:vAlign w:val="center"/>
          </w:tcPr>
          <w:p w14:paraId="65DDB070">
            <w:pPr>
              <w:snapToGrid w:val="0"/>
              <w:spacing w:after="0" w:line="240" w:lineRule="auto"/>
              <w:ind w:left="0" w:leftChars="0" w:right="0" w:rightChars="0" w:firstLine="0" w:firstLineChars="0"/>
              <w:jc w:val="center"/>
            </w:pPr>
            <w:r>
              <w:t>.194</w:t>
            </w:r>
          </w:p>
        </w:tc>
      </w:tr>
    </w:tbl>
    <w:p w14:paraId="79FF72FD"/>
    <w:p w14:paraId="67948D8B">
      <w:pPr>
        <w:pStyle w:val="15"/>
      </w:pPr>
      <w:r>
        <w:t>表6 前置正态性检验（two_way_anova）</w:t>
      </w:r>
    </w:p>
    <w:tbl>
      <w:tblPr>
        <w:tblStyle w:val="33"/>
        <w:tblW w:w="87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gridCol w:w="539"/>
        <w:gridCol w:w="1243"/>
        <w:gridCol w:w="784"/>
        <w:gridCol w:w="2048"/>
        <w:gridCol w:w="1477"/>
      </w:tblGrid>
      <w:tr w14:paraId="16D9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3CB8CBAD">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6D3E94F8">
            <w:pPr>
              <w:snapToGrid w:val="0"/>
              <w:spacing w:after="0" w:line="240" w:lineRule="auto"/>
              <w:ind w:left="0" w:leftChars="0" w:right="0" w:rightChars="0" w:firstLine="0" w:firstLineChars="0"/>
              <w:jc w:val="center"/>
              <w:rPr>
                <w:b/>
              </w:rPr>
            </w:pPr>
            <w:r>
              <w:rPr>
                <w:b/>
              </w:rPr>
              <w:t>N</w:t>
            </w:r>
          </w:p>
        </w:tc>
        <w:tc>
          <w:tcPr>
            <w:tcW w:w="1232" w:type="dxa"/>
            <w:tcBorders>
              <w:top w:val="single" w:color="000000" w:sz="10" w:space="0"/>
              <w:left w:val="nil"/>
              <w:bottom w:val="single" w:color="000000" w:sz="6" w:space="0"/>
              <w:right w:val="nil"/>
            </w:tcBorders>
            <w:vAlign w:val="center"/>
          </w:tcPr>
          <w:p w14:paraId="43061263">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71CE5A5D">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7DAF8EBB">
            <w:pPr>
              <w:snapToGrid w:val="0"/>
              <w:spacing w:after="0" w:line="240" w:lineRule="auto"/>
              <w:ind w:left="0" w:leftChars="0" w:right="0" w:rightChars="0" w:firstLine="0" w:firstLineChars="0"/>
              <w:jc w:val="center"/>
              <w:rPr>
                <w:b/>
              </w:rPr>
            </w:pPr>
            <w:r>
              <w:rPr>
                <w:b/>
              </w:rPr>
              <w:t>ks_lilliefors_statistic</w:t>
            </w:r>
          </w:p>
        </w:tc>
        <w:tc>
          <w:tcPr>
            <w:tcW w:w="1415" w:type="dxa"/>
            <w:tcBorders>
              <w:top w:val="single" w:color="000000" w:sz="10" w:space="0"/>
              <w:left w:val="nil"/>
              <w:bottom w:val="single" w:color="000000" w:sz="6" w:space="0"/>
              <w:right w:val="nil"/>
            </w:tcBorders>
            <w:vAlign w:val="center"/>
          </w:tcPr>
          <w:p w14:paraId="15A6DBDA">
            <w:pPr>
              <w:snapToGrid w:val="0"/>
              <w:spacing w:after="0" w:line="240" w:lineRule="auto"/>
              <w:ind w:left="0" w:leftChars="0" w:right="0" w:rightChars="0" w:firstLine="0" w:firstLineChars="0"/>
              <w:jc w:val="center"/>
              <w:rPr>
                <w:b/>
              </w:rPr>
            </w:pPr>
            <w:r>
              <w:rPr>
                <w:b/>
              </w:rPr>
              <w:t>ks_lilliefors_p</w:t>
            </w:r>
          </w:p>
        </w:tc>
      </w:tr>
      <w:tr w14:paraId="5FDA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6B8298F">
            <w:pPr>
              <w:snapToGrid w:val="0"/>
              <w:spacing w:after="0" w:line="240" w:lineRule="auto"/>
              <w:ind w:left="0" w:leftChars="0" w:right="0" w:rightChars="0" w:firstLine="0" w:firstLineChars="0"/>
              <w:jc w:val="center"/>
            </w:pPr>
            <w:r>
              <w:t>测验成绩 · 对照组_低难度</w:t>
            </w:r>
          </w:p>
        </w:tc>
        <w:tc>
          <w:tcPr>
            <w:tcW w:w="548" w:type="dxa"/>
            <w:tcBorders>
              <w:top w:val="nil"/>
              <w:left w:val="nil"/>
              <w:bottom w:val="nil"/>
              <w:right w:val="nil"/>
            </w:tcBorders>
            <w:vAlign w:val="center"/>
          </w:tcPr>
          <w:p w14:paraId="5D20C135">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1E01B543">
            <w:pPr>
              <w:snapToGrid w:val="0"/>
              <w:spacing w:after="0" w:line="240" w:lineRule="auto"/>
              <w:ind w:left="0" w:leftChars="0" w:right="0" w:rightChars="0" w:firstLine="0" w:firstLineChars="0"/>
              <w:jc w:val="center"/>
            </w:pPr>
            <w:r>
              <w:t>.969</w:t>
            </w:r>
          </w:p>
        </w:tc>
        <w:tc>
          <w:tcPr>
            <w:tcW w:w="792" w:type="dxa"/>
            <w:tcBorders>
              <w:top w:val="nil"/>
              <w:left w:val="nil"/>
              <w:bottom w:val="nil"/>
              <w:right w:val="nil"/>
            </w:tcBorders>
            <w:vAlign w:val="center"/>
          </w:tcPr>
          <w:p w14:paraId="1BE75B8C">
            <w:pPr>
              <w:snapToGrid w:val="0"/>
              <w:spacing w:after="0" w:line="240" w:lineRule="auto"/>
              <w:ind w:left="0" w:leftChars="0" w:right="0" w:rightChars="0" w:firstLine="0" w:firstLineChars="0"/>
              <w:jc w:val="center"/>
            </w:pPr>
            <w:r>
              <w:t>.843</w:t>
            </w:r>
          </w:p>
        </w:tc>
        <w:tc>
          <w:tcPr>
            <w:tcW w:w="0" w:type="auto"/>
            <w:tcBorders>
              <w:top w:val="nil"/>
              <w:left w:val="nil"/>
              <w:bottom w:val="nil"/>
              <w:right w:val="nil"/>
            </w:tcBorders>
            <w:vAlign w:val="center"/>
          </w:tcPr>
          <w:p w14:paraId="350E575B">
            <w:pPr>
              <w:snapToGrid w:val="0"/>
              <w:spacing w:after="0" w:line="240" w:lineRule="auto"/>
              <w:ind w:left="0" w:leftChars="0" w:right="0" w:rightChars="0" w:firstLine="0" w:firstLineChars="0"/>
              <w:jc w:val="center"/>
            </w:pPr>
            <w:r>
              <w:t>.136</w:t>
            </w:r>
          </w:p>
        </w:tc>
        <w:tc>
          <w:tcPr>
            <w:tcW w:w="1415" w:type="dxa"/>
            <w:tcBorders>
              <w:top w:val="nil"/>
              <w:left w:val="nil"/>
              <w:bottom w:val="nil"/>
              <w:right w:val="nil"/>
            </w:tcBorders>
            <w:vAlign w:val="center"/>
          </w:tcPr>
          <w:p w14:paraId="02979B49">
            <w:pPr>
              <w:snapToGrid w:val="0"/>
              <w:spacing w:after="0" w:line="240" w:lineRule="auto"/>
              <w:ind w:left="0" w:leftChars="0" w:right="0" w:rightChars="0" w:firstLine="0" w:firstLineChars="0"/>
              <w:jc w:val="center"/>
            </w:pPr>
            <w:r>
              <w:t>.641</w:t>
            </w:r>
          </w:p>
        </w:tc>
      </w:tr>
      <w:tr w14:paraId="0EA34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98FC541">
            <w:pPr>
              <w:snapToGrid w:val="0"/>
              <w:spacing w:after="0" w:line="240" w:lineRule="auto"/>
              <w:ind w:left="0" w:leftChars="0" w:right="0" w:rightChars="0" w:firstLine="0" w:firstLineChars="0"/>
              <w:jc w:val="center"/>
            </w:pPr>
            <w:r>
              <w:t>测验成绩 · 认知训练_低难度</w:t>
            </w:r>
          </w:p>
        </w:tc>
        <w:tc>
          <w:tcPr>
            <w:tcW w:w="548" w:type="dxa"/>
            <w:tcBorders>
              <w:top w:val="nil"/>
              <w:left w:val="nil"/>
              <w:bottom w:val="nil"/>
              <w:right w:val="nil"/>
            </w:tcBorders>
            <w:vAlign w:val="center"/>
          </w:tcPr>
          <w:p w14:paraId="7DB522BF">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2ADEB254">
            <w:pPr>
              <w:snapToGrid w:val="0"/>
              <w:spacing w:after="0" w:line="240" w:lineRule="auto"/>
              <w:ind w:left="0" w:leftChars="0" w:right="0" w:rightChars="0" w:firstLine="0" w:firstLineChars="0"/>
              <w:jc w:val="center"/>
            </w:pPr>
            <w:r>
              <w:t>.913</w:t>
            </w:r>
          </w:p>
        </w:tc>
        <w:tc>
          <w:tcPr>
            <w:tcW w:w="792" w:type="dxa"/>
            <w:tcBorders>
              <w:top w:val="nil"/>
              <w:left w:val="nil"/>
              <w:bottom w:val="nil"/>
              <w:right w:val="nil"/>
            </w:tcBorders>
            <w:vAlign w:val="center"/>
          </w:tcPr>
          <w:p w14:paraId="5E517F23">
            <w:pPr>
              <w:snapToGrid w:val="0"/>
              <w:spacing w:after="0" w:line="240" w:lineRule="auto"/>
              <w:ind w:left="0" w:leftChars="0" w:right="0" w:rightChars="0" w:firstLine="0" w:firstLineChars="0"/>
              <w:jc w:val="center"/>
            </w:pPr>
            <w:r>
              <w:t>.151</w:t>
            </w:r>
          </w:p>
        </w:tc>
        <w:tc>
          <w:tcPr>
            <w:tcW w:w="0" w:type="auto"/>
            <w:tcBorders>
              <w:top w:val="nil"/>
              <w:left w:val="nil"/>
              <w:bottom w:val="nil"/>
              <w:right w:val="nil"/>
            </w:tcBorders>
            <w:vAlign w:val="center"/>
          </w:tcPr>
          <w:p w14:paraId="0E2B4A70">
            <w:pPr>
              <w:snapToGrid w:val="0"/>
              <w:spacing w:after="0" w:line="240" w:lineRule="auto"/>
              <w:ind w:left="0" w:leftChars="0" w:right="0" w:rightChars="0" w:firstLine="0" w:firstLineChars="0"/>
              <w:jc w:val="center"/>
            </w:pPr>
            <w:r>
              <w:t>.144</w:t>
            </w:r>
          </w:p>
        </w:tc>
        <w:tc>
          <w:tcPr>
            <w:tcW w:w="1415" w:type="dxa"/>
            <w:tcBorders>
              <w:top w:val="nil"/>
              <w:left w:val="nil"/>
              <w:bottom w:val="nil"/>
              <w:right w:val="nil"/>
            </w:tcBorders>
            <w:vAlign w:val="center"/>
          </w:tcPr>
          <w:p w14:paraId="3EC8D669">
            <w:pPr>
              <w:snapToGrid w:val="0"/>
              <w:spacing w:after="0" w:line="240" w:lineRule="auto"/>
              <w:ind w:left="0" w:leftChars="0" w:right="0" w:rightChars="0" w:firstLine="0" w:firstLineChars="0"/>
              <w:jc w:val="center"/>
            </w:pPr>
            <w:r>
              <w:t>.548</w:t>
            </w:r>
          </w:p>
        </w:tc>
      </w:tr>
      <w:tr w14:paraId="0F51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3E5CF1B">
            <w:pPr>
              <w:snapToGrid w:val="0"/>
              <w:spacing w:after="0" w:line="240" w:lineRule="auto"/>
              <w:ind w:left="0" w:leftChars="0" w:right="0" w:rightChars="0" w:firstLine="0" w:firstLineChars="0"/>
              <w:jc w:val="center"/>
            </w:pPr>
            <w:r>
              <w:t>测验成绩 · 对照组_高难度</w:t>
            </w:r>
          </w:p>
        </w:tc>
        <w:tc>
          <w:tcPr>
            <w:tcW w:w="548" w:type="dxa"/>
            <w:tcBorders>
              <w:top w:val="nil"/>
              <w:left w:val="nil"/>
              <w:bottom w:val="nil"/>
              <w:right w:val="nil"/>
            </w:tcBorders>
            <w:vAlign w:val="center"/>
          </w:tcPr>
          <w:p w14:paraId="03458E16">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174BE9F6">
            <w:pPr>
              <w:snapToGrid w:val="0"/>
              <w:spacing w:after="0" w:line="240" w:lineRule="auto"/>
              <w:ind w:left="0" w:leftChars="0" w:right="0" w:rightChars="0" w:firstLine="0" w:firstLineChars="0"/>
              <w:jc w:val="center"/>
            </w:pPr>
            <w:r>
              <w:t>.956</w:t>
            </w:r>
          </w:p>
        </w:tc>
        <w:tc>
          <w:tcPr>
            <w:tcW w:w="792" w:type="dxa"/>
            <w:tcBorders>
              <w:top w:val="nil"/>
              <w:left w:val="nil"/>
              <w:bottom w:val="nil"/>
              <w:right w:val="nil"/>
            </w:tcBorders>
            <w:vAlign w:val="center"/>
          </w:tcPr>
          <w:p w14:paraId="2F7CE342">
            <w:pPr>
              <w:snapToGrid w:val="0"/>
              <w:spacing w:after="0" w:line="240" w:lineRule="auto"/>
              <w:ind w:left="0" w:leftChars="0" w:right="0" w:rightChars="0" w:firstLine="0" w:firstLineChars="0"/>
              <w:jc w:val="center"/>
            </w:pPr>
            <w:r>
              <w:t>.626</w:t>
            </w:r>
          </w:p>
        </w:tc>
        <w:tc>
          <w:tcPr>
            <w:tcW w:w="0" w:type="auto"/>
            <w:tcBorders>
              <w:top w:val="nil"/>
              <w:left w:val="nil"/>
              <w:bottom w:val="nil"/>
              <w:right w:val="nil"/>
            </w:tcBorders>
            <w:vAlign w:val="center"/>
          </w:tcPr>
          <w:p w14:paraId="1272DDE0">
            <w:pPr>
              <w:snapToGrid w:val="0"/>
              <w:spacing w:after="0" w:line="240" w:lineRule="auto"/>
              <w:ind w:left="0" w:leftChars="0" w:right="0" w:rightChars="0" w:firstLine="0" w:firstLineChars="0"/>
              <w:jc w:val="center"/>
            </w:pPr>
            <w:r>
              <w:t>.133</w:t>
            </w:r>
          </w:p>
        </w:tc>
        <w:tc>
          <w:tcPr>
            <w:tcW w:w="1415" w:type="dxa"/>
            <w:tcBorders>
              <w:top w:val="nil"/>
              <w:left w:val="nil"/>
              <w:bottom w:val="nil"/>
              <w:right w:val="nil"/>
            </w:tcBorders>
            <w:vAlign w:val="center"/>
          </w:tcPr>
          <w:p w14:paraId="693254BD">
            <w:pPr>
              <w:snapToGrid w:val="0"/>
              <w:spacing w:after="0" w:line="240" w:lineRule="auto"/>
              <w:ind w:left="0" w:leftChars="0" w:right="0" w:rightChars="0" w:firstLine="0" w:firstLineChars="0"/>
              <w:jc w:val="center"/>
            </w:pPr>
            <w:r>
              <w:t>.677</w:t>
            </w:r>
          </w:p>
        </w:tc>
      </w:tr>
      <w:tr w14:paraId="4EF42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C62F90">
            <w:pPr>
              <w:snapToGrid w:val="0"/>
              <w:spacing w:after="0" w:line="240" w:lineRule="auto"/>
              <w:ind w:left="0" w:leftChars="0" w:right="0" w:rightChars="0" w:firstLine="0" w:firstLineChars="0"/>
              <w:jc w:val="center"/>
            </w:pPr>
            <w:r>
              <w:t>测验成绩 · 认知训练_高难度</w:t>
            </w:r>
          </w:p>
        </w:tc>
        <w:tc>
          <w:tcPr>
            <w:tcW w:w="548" w:type="dxa"/>
            <w:tcBorders>
              <w:top w:val="nil"/>
              <w:left w:val="nil"/>
              <w:bottom w:val="nil"/>
              <w:right w:val="nil"/>
            </w:tcBorders>
            <w:vAlign w:val="center"/>
          </w:tcPr>
          <w:p w14:paraId="16BBF8E2">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09024DD1">
            <w:pPr>
              <w:snapToGrid w:val="0"/>
              <w:spacing w:after="0" w:line="240" w:lineRule="auto"/>
              <w:ind w:left="0" w:leftChars="0" w:right="0" w:rightChars="0" w:firstLine="0" w:firstLineChars="0"/>
              <w:jc w:val="center"/>
            </w:pPr>
            <w:r>
              <w:t>.965</w:t>
            </w:r>
          </w:p>
        </w:tc>
        <w:tc>
          <w:tcPr>
            <w:tcW w:w="792" w:type="dxa"/>
            <w:tcBorders>
              <w:top w:val="nil"/>
              <w:left w:val="nil"/>
              <w:bottom w:val="nil"/>
              <w:right w:val="nil"/>
            </w:tcBorders>
            <w:vAlign w:val="center"/>
          </w:tcPr>
          <w:p w14:paraId="42C7222D">
            <w:pPr>
              <w:snapToGrid w:val="0"/>
              <w:spacing w:after="0" w:line="240" w:lineRule="auto"/>
              <w:ind w:left="0" w:leftChars="0" w:right="0" w:rightChars="0" w:firstLine="0" w:firstLineChars="0"/>
              <w:jc w:val="center"/>
            </w:pPr>
            <w:r>
              <w:t>.779</w:t>
            </w:r>
          </w:p>
        </w:tc>
        <w:tc>
          <w:tcPr>
            <w:tcW w:w="0" w:type="auto"/>
            <w:tcBorders>
              <w:top w:val="nil"/>
              <w:left w:val="nil"/>
              <w:bottom w:val="nil"/>
              <w:right w:val="nil"/>
            </w:tcBorders>
            <w:vAlign w:val="center"/>
          </w:tcPr>
          <w:p w14:paraId="74FF7E35">
            <w:pPr>
              <w:snapToGrid w:val="0"/>
              <w:spacing w:after="0" w:line="240" w:lineRule="auto"/>
              <w:ind w:left="0" w:leftChars="0" w:right="0" w:rightChars="0" w:firstLine="0" w:firstLineChars="0"/>
              <w:jc w:val="center"/>
            </w:pPr>
            <w:r>
              <w:t>.128</w:t>
            </w:r>
          </w:p>
        </w:tc>
        <w:tc>
          <w:tcPr>
            <w:tcW w:w="1415" w:type="dxa"/>
            <w:tcBorders>
              <w:top w:val="nil"/>
              <w:left w:val="nil"/>
              <w:bottom w:val="nil"/>
              <w:right w:val="nil"/>
            </w:tcBorders>
            <w:vAlign w:val="center"/>
          </w:tcPr>
          <w:p w14:paraId="72218A4A">
            <w:pPr>
              <w:snapToGrid w:val="0"/>
              <w:spacing w:after="0" w:line="240" w:lineRule="auto"/>
              <w:ind w:left="0" w:leftChars="0" w:right="0" w:rightChars="0" w:firstLine="0" w:firstLineChars="0"/>
              <w:jc w:val="center"/>
            </w:pPr>
            <w:r>
              <w:t>.731</w:t>
            </w:r>
          </w:p>
        </w:tc>
      </w:tr>
      <w:tr w14:paraId="7DE0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5A0220E">
            <w:pPr>
              <w:snapToGrid w:val="0"/>
              <w:spacing w:after="0" w:line="240" w:lineRule="auto"/>
              <w:ind w:left="0" w:leftChars="0" w:right="0" w:rightChars="0" w:firstLine="0" w:firstLineChars="0"/>
              <w:jc w:val="center"/>
            </w:pPr>
            <w:r>
              <w:t>测验成绩 · 对照组_中难度</w:t>
            </w:r>
          </w:p>
        </w:tc>
        <w:tc>
          <w:tcPr>
            <w:tcW w:w="548" w:type="dxa"/>
            <w:tcBorders>
              <w:top w:val="nil"/>
              <w:left w:val="nil"/>
              <w:bottom w:val="nil"/>
              <w:right w:val="nil"/>
            </w:tcBorders>
            <w:vAlign w:val="center"/>
          </w:tcPr>
          <w:p w14:paraId="0545DFBE">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6724512D">
            <w:pPr>
              <w:snapToGrid w:val="0"/>
              <w:spacing w:after="0" w:line="240" w:lineRule="auto"/>
              <w:ind w:left="0" w:leftChars="0" w:right="0" w:rightChars="0" w:firstLine="0" w:firstLineChars="0"/>
              <w:jc w:val="center"/>
            </w:pPr>
            <w:r>
              <w:t>.967</w:t>
            </w:r>
          </w:p>
        </w:tc>
        <w:tc>
          <w:tcPr>
            <w:tcW w:w="792" w:type="dxa"/>
            <w:tcBorders>
              <w:top w:val="nil"/>
              <w:left w:val="nil"/>
              <w:bottom w:val="nil"/>
              <w:right w:val="nil"/>
            </w:tcBorders>
            <w:vAlign w:val="center"/>
          </w:tcPr>
          <w:p w14:paraId="23A0EE33">
            <w:pPr>
              <w:snapToGrid w:val="0"/>
              <w:spacing w:after="0" w:line="240" w:lineRule="auto"/>
              <w:ind w:left="0" w:leftChars="0" w:right="0" w:rightChars="0" w:firstLine="0" w:firstLineChars="0"/>
              <w:jc w:val="center"/>
            </w:pPr>
            <w:r>
              <w:t>.811</w:t>
            </w:r>
          </w:p>
        </w:tc>
        <w:tc>
          <w:tcPr>
            <w:tcW w:w="0" w:type="auto"/>
            <w:tcBorders>
              <w:top w:val="nil"/>
              <w:left w:val="nil"/>
              <w:bottom w:val="nil"/>
              <w:right w:val="nil"/>
            </w:tcBorders>
            <w:vAlign w:val="center"/>
          </w:tcPr>
          <w:p w14:paraId="3AE25D23">
            <w:pPr>
              <w:snapToGrid w:val="0"/>
              <w:spacing w:after="0" w:line="240" w:lineRule="auto"/>
              <w:ind w:left="0" w:leftChars="0" w:right="0" w:rightChars="0" w:firstLine="0" w:firstLineChars="0"/>
              <w:jc w:val="center"/>
            </w:pPr>
            <w:r>
              <w:t>.116</w:t>
            </w:r>
          </w:p>
        </w:tc>
        <w:tc>
          <w:tcPr>
            <w:tcW w:w="1415" w:type="dxa"/>
            <w:tcBorders>
              <w:top w:val="nil"/>
              <w:left w:val="nil"/>
              <w:bottom w:val="nil"/>
              <w:right w:val="nil"/>
            </w:tcBorders>
            <w:vAlign w:val="center"/>
          </w:tcPr>
          <w:p w14:paraId="4BE7D5D2">
            <w:pPr>
              <w:snapToGrid w:val="0"/>
              <w:spacing w:after="0" w:line="240" w:lineRule="auto"/>
              <w:ind w:left="0" w:leftChars="0" w:right="0" w:rightChars="0" w:firstLine="0" w:firstLineChars="0"/>
              <w:jc w:val="center"/>
            </w:pPr>
            <w:r>
              <w:t>.847</w:t>
            </w:r>
          </w:p>
        </w:tc>
      </w:tr>
      <w:tr w14:paraId="4830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95" w:type="dxa"/>
            <w:tcBorders>
              <w:left w:val="nil"/>
              <w:bottom w:val="single" w:color="000000" w:sz="10" w:space="0"/>
              <w:right w:val="nil"/>
            </w:tcBorders>
            <w:vAlign w:val="center"/>
          </w:tcPr>
          <w:p w14:paraId="0BE0AB07">
            <w:pPr>
              <w:snapToGrid w:val="0"/>
              <w:spacing w:after="0" w:line="240" w:lineRule="auto"/>
              <w:ind w:left="0" w:leftChars="0" w:right="0" w:rightChars="0" w:firstLine="0" w:firstLineChars="0"/>
              <w:jc w:val="center"/>
            </w:pPr>
            <w:r>
              <w:t>测验成绩 · 认知训练_中难度</w:t>
            </w:r>
          </w:p>
        </w:tc>
        <w:tc>
          <w:tcPr>
            <w:tcW w:w="548" w:type="dxa"/>
            <w:tcBorders>
              <w:left w:val="nil"/>
              <w:bottom w:val="single" w:color="000000" w:sz="10" w:space="0"/>
              <w:right w:val="nil"/>
            </w:tcBorders>
            <w:vAlign w:val="center"/>
          </w:tcPr>
          <w:p w14:paraId="19D97192">
            <w:pPr>
              <w:snapToGrid w:val="0"/>
              <w:spacing w:after="0" w:line="240" w:lineRule="auto"/>
              <w:ind w:left="0" w:leftChars="0" w:right="0" w:rightChars="0" w:firstLine="0" w:firstLineChars="0"/>
              <w:jc w:val="center"/>
            </w:pPr>
            <w:r>
              <w:t>15</w:t>
            </w:r>
          </w:p>
        </w:tc>
        <w:tc>
          <w:tcPr>
            <w:tcW w:w="1232" w:type="dxa"/>
            <w:tcBorders>
              <w:left w:val="nil"/>
              <w:bottom w:val="single" w:color="000000" w:sz="10" w:space="0"/>
              <w:right w:val="nil"/>
            </w:tcBorders>
            <w:vAlign w:val="center"/>
          </w:tcPr>
          <w:p w14:paraId="5CDB37B8">
            <w:pPr>
              <w:snapToGrid w:val="0"/>
              <w:spacing w:after="0" w:line="240" w:lineRule="auto"/>
              <w:ind w:left="0" w:leftChars="0" w:right="0" w:rightChars="0" w:firstLine="0" w:firstLineChars="0"/>
              <w:jc w:val="center"/>
            </w:pPr>
            <w:r>
              <w:t>.939</w:t>
            </w:r>
          </w:p>
        </w:tc>
        <w:tc>
          <w:tcPr>
            <w:tcW w:w="792" w:type="dxa"/>
            <w:tcBorders>
              <w:left w:val="nil"/>
              <w:bottom w:val="single" w:color="000000" w:sz="10" w:space="0"/>
              <w:right w:val="nil"/>
            </w:tcBorders>
            <w:vAlign w:val="center"/>
          </w:tcPr>
          <w:p w14:paraId="02E0C5F4">
            <w:pPr>
              <w:snapToGrid w:val="0"/>
              <w:spacing w:after="0" w:line="240" w:lineRule="auto"/>
              <w:ind w:left="0" w:leftChars="0" w:right="0" w:rightChars="0" w:firstLine="0" w:firstLineChars="0"/>
              <w:jc w:val="center"/>
            </w:pPr>
            <w:r>
              <w:t>.368</w:t>
            </w:r>
          </w:p>
        </w:tc>
        <w:tc>
          <w:tcPr>
            <w:tcW w:w="1975" w:type="dxa"/>
            <w:tcBorders>
              <w:left w:val="nil"/>
              <w:bottom w:val="single" w:color="000000" w:sz="10" w:space="0"/>
              <w:right w:val="nil"/>
            </w:tcBorders>
            <w:vAlign w:val="center"/>
          </w:tcPr>
          <w:p w14:paraId="08E8055D">
            <w:pPr>
              <w:snapToGrid w:val="0"/>
              <w:spacing w:after="0" w:line="240" w:lineRule="auto"/>
              <w:ind w:left="0" w:leftChars="0" w:right="0" w:rightChars="0" w:firstLine="0" w:firstLineChars="0"/>
              <w:jc w:val="center"/>
            </w:pPr>
            <w:r>
              <w:t>.166</w:t>
            </w:r>
          </w:p>
        </w:tc>
        <w:tc>
          <w:tcPr>
            <w:tcW w:w="1415" w:type="dxa"/>
            <w:tcBorders>
              <w:left w:val="nil"/>
              <w:bottom w:val="single" w:color="000000" w:sz="10" w:space="0"/>
              <w:right w:val="nil"/>
            </w:tcBorders>
            <w:vAlign w:val="center"/>
          </w:tcPr>
          <w:p w14:paraId="6BFCB1F5">
            <w:pPr>
              <w:snapToGrid w:val="0"/>
              <w:spacing w:after="0" w:line="240" w:lineRule="auto"/>
              <w:ind w:left="0" w:leftChars="0" w:right="0" w:rightChars="0" w:firstLine="0" w:firstLineChars="0"/>
              <w:jc w:val="center"/>
            </w:pPr>
            <w:r>
              <w:t>.319</w:t>
            </w:r>
          </w:p>
        </w:tc>
      </w:tr>
    </w:tbl>
    <w:p w14:paraId="710AFB7D"/>
    <w:p w14:paraId="35B5E7BA">
      <w:pPr>
        <w:pStyle w:val="15"/>
      </w:pPr>
      <w:r>
        <w:t>表7 成对比较：A在各B水平（two_way_anova）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1534"/>
        <w:gridCol w:w="865"/>
        <w:gridCol w:w="897"/>
        <w:gridCol w:w="631"/>
        <w:gridCol w:w="962"/>
        <w:gridCol w:w="1408"/>
      </w:tblGrid>
      <w:tr w14:paraId="5A4F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247" w:type="dxa"/>
            <w:tcBorders>
              <w:top w:val="single" w:color="000000" w:sz="10" w:space="0"/>
              <w:left w:val="nil"/>
              <w:bottom w:val="single" w:color="000000" w:sz="6" w:space="0"/>
              <w:right w:val="nil"/>
            </w:tcBorders>
            <w:vAlign w:val="center"/>
          </w:tcPr>
          <w:p w14:paraId="6834A9BC">
            <w:pPr>
              <w:snapToGrid w:val="0"/>
              <w:spacing w:after="0" w:line="240" w:lineRule="auto"/>
              <w:ind w:left="0" w:leftChars="0" w:right="0" w:rightChars="0" w:firstLine="0" w:firstLineChars="0"/>
              <w:jc w:val="center"/>
              <w:rPr>
                <w:b/>
              </w:rPr>
            </w:pPr>
            <w:r>
              <w:rPr>
                <w:b/>
              </w:rPr>
              <w:t>简单效应</w:t>
            </w:r>
          </w:p>
        </w:tc>
        <w:tc>
          <w:tcPr>
            <w:tcW w:w="1548" w:type="dxa"/>
            <w:tcBorders>
              <w:top w:val="single" w:color="000000" w:sz="10" w:space="0"/>
              <w:left w:val="nil"/>
              <w:bottom w:val="single" w:color="000000" w:sz="6" w:space="0"/>
              <w:right w:val="nil"/>
            </w:tcBorders>
            <w:vAlign w:val="center"/>
          </w:tcPr>
          <w:p w14:paraId="7232C88E">
            <w:pPr>
              <w:snapToGrid w:val="0"/>
              <w:spacing w:after="0" w:line="240" w:lineRule="auto"/>
              <w:ind w:left="0" w:leftChars="0" w:right="0" w:rightChars="0" w:firstLine="0" w:firstLineChars="0"/>
              <w:jc w:val="center"/>
              <w:rPr>
                <w:b/>
              </w:rPr>
            </w:pPr>
            <w:r>
              <w:rPr>
                <w:b/>
              </w:rPr>
              <w:t>对比</w:t>
            </w:r>
          </w:p>
        </w:tc>
        <w:tc>
          <w:tcPr>
            <w:tcW w:w="0" w:type="auto"/>
            <w:tcBorders>
              <w:top w:val="single" w:color="000000" w:sz="10" w:space="0"/>
              <w:left w:val="nil"/>
              <w:bottom w:val="single" w:color="000000" w:sz="6" w:space="0"/>
              <w:right w:val="nil"/>
            </w:tcBorders>
            <w:vAlign w:val="center"/>
          </w:tcPr>
          <w:p w14:paraId="5F0C22EF">
            <w:pPr>
              <w:snapToGrid w:val="0"/>
              <w:spacing w:after="0" w:line="240" w:lineRule="auto"/>
              <w:ind w:left="0" w:leftChars="0" w:right="0" w:rightChars="0" w:firstLine="0" w:firstLineChars="0"/>
              <w:jc w:val="center"/>
              <w:rPr>
                <w:b/>
              </w:rPr>
            </w:pPr>
            <w:r>
              <w:rPr>
                <w:b/>
              </w:rPr>
              <w:t>差值</w:t>
            </w:r>
          </w:p>
        </w:tc>
        <w:tc>
          <w:tcPr>
            <w:tcW w:w="900" w:type="dxa"/>
            <w:tcBorders>
              <w:top w:val="single" w:color="000000" w:sz="10" w:space="0"/>
              <w:left w:val="nil"/>
              <w:bottom w:val="single" w:color="000000" w:sz="6" w:space="0"/>
              <w:right w:val="nil"/>
            </w:tcBorders>
            <w:vAlign w:val="center"/>
          </w:tcPr>
          <w:p w14:paraId="0FC1126D">
            <w:pPr>
              <w:snapToGrid w:val="0"/>
              <w:spacing w:after="0" w:line="240" w:lineRule="auto"/>
              <w:ind w:left="0" w:leftChars="0" w:right="0" w:rightChars="0" w:firstLine="0" w:firstLineChars="0"/>
              <w:jc w:val="center"/>
              <w:rPr>
                <w:b/>
              </w:rPr>
            </w:pPr>
            <w:r>
              <w:rPr>
                <w:b/>
              </w:rPr>
              <w:t>se</w:t>
            </w:r>
          </w:p>
        </w:tc>
        <w:tc>
          <w:tcPr>
            <w:tcW w:w="634" w:type="dxa"/>
            <w:tcBorders>
              <w:top w:val="single" w:color="000000" w:sz="10" w:space="0"/>
              <w:left w:val="nil"/>
              <w:bottom w:val="single" w:color="000000" w:sz="6" w:space="0"/>
              <w:right w:val="nil"/>
            </w:tcBorders>
            <w:vAlign w:val="center"/>
          </w:tcPr>
          <w:p w14:paraId="3BA61971">
            <w:pPr>
              <w:snapToGrid w:val="0"/>
              <w:spacing w:after="0" w:line="240" w:lineRule="auto"/>
              <w:ind w:left="0" w:leftChars="0" w:right="0" w:rightChars="0" w:firstLine="0" w:firstLineChars="0"/>
              <w:jc w:val="center"/>
              <w:rPr>
                <w:b/>
              </w:rPr>
            </w:pPr>
            <w:r>
              <w:rPr>
                <w:b/>
              </w:rPr>
              <w:t>df</w:t>
            </w:r>
          </w:p>
        </w:tc>
        <w:tc>
          <w:tcPr>
            <w:tcW w:w="965" w:type="dxa"/>
            <w:tcBorders>
              <w:top w:val="single" w:color="000000" w:sz="10" w:space="0"/>
              <w:left w:val="nil"/>
              <w:bottom w:val="single" w:color="000000" w:sz="6" w:space="0"/>
              <w:right w:val="nil"/>
            </w:tcBorders>
            <w:vAlign w:val="center"/>
          </w:tcPr>
          <w:p w14:paraId="3805B25E">
            <w:pPr>
              <w:snapToGrid w:val="0"/>
              <w:spacing w:after="0" w:line="240" w:lineRule="auto"/>
              <w:ind w:left="0" w:leftChars="0" w:right="0" w:rightChars="0" w:firstLine="0" w:firstLineChars="0"/>
              <w:jc w:val="center"/>
              <w:rPr>
                <w:b/>
              </w:rPr>
            </w:pPr>
            <w:r>
              <w:rPr>
                <w:b/>
              </w:rPr>
              <w:t>t</w:t>
            </w:r>
          </w:p>
        </w:tc>
        <w:tc>
          <w:tcPr>
            <w:tcW w:w="1363" w:type="dxa"/>
            <w:tcBorders>
              <w:top w:val="single" w:color="000000" w:sz="10" w:space="0"/>
              <w:left w:val="nil"/>
              <w:bottom w:val="single" w:color="000000" w:sz="6" w:space="0"/>
              <w:right w:val="nil"/>
            </w:tcBorders>
            <w:vAlign w:val="center"/>
          </w:tcPr>
          <w:p w14:paraId="34922219">
            <w:pPr>
              <w:snapToGrid w:val="0"/>
              <w:spacing w:after="0" w:line="240" w:lineRule="auto"/>
              <w:ind w:left="0" w:leftChars="0" w:right="0" w:rightChars="0" w:firstLine="0" w:firstLineChars="0"/>
              <w:jc w:val="center"/>
              <w:rPr>
                <w:b/>
              </w:rPr>
            </w:pPr>
            <w:r>
              <w:rPr>
                <w:b/>
              </w:rPr>
              <w:t>p_bonferroni</w:t>
            </w:r>
          </w:p>
        </w:tc>
      </w:tr>
      <w:tr w14:paraId="094C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47" w:type="dxa"/>
            <w:tcBorders>
              <w:top w:val="nil"/>
              <w:left w:val="nil"/>
              <w:bottom w:val="nil"/>
              <w:right w:val="nil"/>
            </w:tcBorders>
            <w:vAlign w:val="center"/>
          </w:tcPr>
          <w:p w14:paraId="15D47F93">
            <w:pPr>
              <w:snapToGrid w:val="0"/>
              <w:spacing w:after="0" w:line="240" w:lineRule="auto"/>
              <w:ind w:left="0" w:leftChars="0" w:right="0" w:rightChars="0" w:firstLine="0" w:firstLineChars="0"/>
              <w:jc w:val="center"/>
            </w:pPr>
            <w:r>
              <w:t>训练方式 在 任务难度=低难度</w:t>
            </w:r>
          </w:p>
        </w:tc>
        <w:tc>
          <w:tcPr>
            <w:tcW w:w="1548" w:type="dxa"/>
            <w:tcBorders>
              <w:top w:val="nil"/>
              <w:left w:val="nil"/>
              <w:bottom w:val="nil"/>
              <w:right w:val="nil"/>
            </w:tcBorders>
            <w:vAlign w:val="center"/>
          </w:tcPr>
          <w:p w14:paraId="7EFD034A">
            <w:pPr>
              <w:snapToGrid w:val="0"/>
              <w:spacing w:after="0" w:line="240" w:lineRule="auto"/>
              <w:ind w:left="0" w:leftChars="0" w:right="0" w:rightChars="0" w:firstLine="0" w:firstLineChars="0"/>
              <w:jc w:val="center"/>
            </w:pPr>
            <w:r>
              <w:t>对照组 - 认知训练</w:t>
            </w:r>
          </w:p>
        </w:tc>
        <w:tc>
          <w:tcPr>
            <w:tcW w:w="0" w:type="auto"/>
            <w:tcBorders>
              <w:top w:val="nil"/>
              <w:left w:val="nil"/>
              <w:bottom w:val="nil"/>
              <w:right w:val="nil"/>
            </w:tcBorders>
            <w:vAlign w:val="center"/>
          </w:tcPr>
          <w:p w14:paraId="3EC768AA">
            <w:pPr>
              <w:snapToGrid w:val="0"/>
              <w:spacing w:after="0" w:line="240" w:lineRule="auto"/>
              <w:ind w:left="0" w:leftChars="0" w:right="0" w:rightChars="0" w:firstLine="0" w:firstLineChars="0"/>
              <w:jc w:val="center"/>
            </w:pPr>
            <w:r>
              <w:t>-6.467</w:t>
            </w:r>
          </w:p>
        </w:tc>
        <w:tc>
          <w:tcPr>
            <w:tcW w:w="900" w:type="dxa"/>
            <w:tcBorders>
              <w:top w:val="nil"/>
              <w:left w:val="nil"/>
              <w:bottom w:val="nil"/>
              <w:right w:val="nil"/>
            </w:tcBorders>
            <w:vAlign w:val="center"/>
          </w:tcPr>
          <w:p w14:paraId="305330BE">
            <w:pPr>
              <w:snapToGrid w:val="0"/>
              <w:spacing w:after="0" w:line="240" w:lineRule="auto"/>
              <w:ind w:left="0" w:leftChars="0" w:right="0" w:rightChars="0" w:firstLine="0" w:firstLineChars="0"/>
              <w:jc w:val="center"/>
            </w:pPr>
            <w:r>
              <w:t>3.151</w:t>
            </w:r>
          </w:p>
        </w:tc>
        <w:tc>
          <w:tcPr>
            <w:tcW w:w="634" w:type="dxa"/>
            <w:tcBorders>
              <w:top w:val="nil"/>
              <w:left w:val="nil"/>
              <w:bottom w:val="nil"/>
              <w:right w:val="nil"/>
            </w:tcBorders>
            <w:vAlign w:val="center"/>
          </w:tcPr>
          <w:p w14:paraId="69C5F81E">
            <w:pPr>
              <w:snapToGrid w:val="0"/>
              <w:spacing w:after="0" w:line="240" w:lineRule="auto"/>
              <w:ind w:left="0" w:leftChars="0" w:right="0" w:rightChars="0" w:firstLine="0" w:firstLineChars="0"/>
              <w:jc w:val="center"/>
            </w:pPr>
            <w:r>
              <w:t>84</w:t>
            </w:r>
          </w:p>
        </w:tc>
        <w:tc>
          <w:tcPr>
            <w:tcW w:w="965" w:type="dxa"/>
            <w:tcBorders>
              <w:top w:val="nil"/>
              <w:left w:val="nil"/>
              <w:bottom w:val="nil"/>
              <w:right w:val="nil"/>
            </w:tcBorders>
            <w:vAlign w:val="center"/>
          </w:tcPr>
          <w:p w14:paraId="2100EE18">
            <w:pPr>
              <w:snapToGrid w:val="0"/>
              <w:spacing w:after="0" w:line="240" w:lineRule="auto"/>
              <w:ind w:left="0" w:leftChars="0" w:right="0" w:rightChars="0" w:firstLine="0" w:firstLineChars="0"/>
              <w:jc w:val="center"/>
            </w:pPr>
            <w:r>
              <w:t>-2.052</w:t>
            </w:r>
          </w:p>
        </w:tc>
        <w:tc>
          <w:tcPr>
            <w:tcW w:w="1363" w:type="dxa"/>
            <w:tcBorders>
              <w:top w:val="nil"/>
              <w:left w:val="nil"/>
              <w:bottom w:val="nil"/>
              <w:right w:val="nil"/>
            </w:tcBorders>
            <w:vAlign w:val="center"/>
          </w:tcPr>
          <w:p w14:paraId="0716B187">
            <w:pPr>
              <w:snapToGrid w:val="0"/>
              <w:spacing w:after="0" w:line="240" w:lineRule="auto"/>
              <w:ind w:left="0" w:leftChars="0" w:right="0" w:rightChars="0" w:firstLine="0" w:firstLineChars="0"/>
              <w:jc w:val="center"/>
            </w:pPr>
            <w:r>
              <w:t>.043</w:t>
            </w:r>
          </w:p>
        </w:tc>
      </w:tr>
      <w:tr w14:paraId="5E37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47" w:type="dxa"/>
            <w:tcBorders>
              <w:top w:val="nil"/>
              <w:left w:val="nil"/>
              <w:bottom w:val="nil"/>
              <w:right w:val="nil"/>
            </w:tcBorders>
            <w:vAlign w:val="center"/>
          </w:tcPr>
          <w:p w14:paraId="2BBB062B">
            <w:pPr>
              <w:snapToGrid w:val="0"/>
              <w:spacing w:after="0" w:line="240" w:lineRule="auto"/>
              <w:ind w:left="0" w:leftChars="0" w:right="0" w:rightChars="0" w:firstLine="0" w:firstLineChars="0"/>
              <w:jc w:val="center"/>
            </w:pPr>
            <w:r>
              <w:t>训练方式 在 任务难度=高难度</w:t>
            </w:r>
          </w:p>
        </w:tc>
        <w:tc>
          <w:tcPr>
            <w:tcW w:w="1548" w:type="dxa"/>
            <w:tcBorders>
              <w:top w:val="nil"/>
              <w:left w:val="nil"/>
              <w:bottom w:val="nil"/>
              <w:right w:val="nil"/>
            </w:tcBorders>
            <w:vAlign w:val="center"/>
          </w:tcPr>
          <w:p w14:paraId="682916A0">
            <w:pPr>
              <w:snapToGrid w:val="0"/>
              <w:spacing w:after="0" w:line="240" w:lineRule="auto"/>
              <w:ind w:left="0" w:leftChars="0" w:right="0" w:rightChars="0" w:firstLine="0" w:firstLineChars="0"/>
              <w:jc w:val="center"/>
            </w:pPr>
            <w:r>
              <w:t>对照组 - 认知训练</w:t>
            </w:r>
          </w:p>
        </w:tc>
        <w:tc>
          <w:tcPr>
            <w:tcW w:w="0" w:type="auto"/>
            <w:tcBorders>
              <w:top w:val="nil"/>
              <w:left w:val="nil"/>
              <w:bottom w:val="nil"/>
              <w:right w:val="nil"/>
            </w:tcBorders>
            <w:vAlign w:val="center"/>
          </w:tcPr>
          <w:p w14:paraId="7074315E">
            <w:pPr>
              <w:snapToGrid w:val="0"/>
              <w:spacing w:after="0" w:line="240" w:lineRule="auto"/>
              <w:ind w:left="0" w:leftChars="0" w:right="0" w:rightChars="0" w:firstLine="0" w:firstLineChars="0"/>
              <w:jc w:val="center"/>
            </w:pPr>
            <w:r>
              <w:t>-20.307</w:t>
            </w:r>
          </w:p>
        </w:tc>
        <w:tc>
          <w:tcPr>
            <w:tcW w:w="900" w:type="dxa"/>
            <w:tcBorders>
              <w:top w:val="nil"/>
              <w:left w:val="nil"/>
              <w:bottom w:val="nil"/>
              <w:right w:val="nil"/>
            </w:tcBorders>
            <w:vAlign w:val="center"/>
          </w:tcPr>
          <w:p w14:paraId="2F7442B8">
            <w:pPr>
              <w:snapToGrid w:val="0"/>
              <w:spacing w:after="0" w:line="240" w:lineRule="auto"/>
              <w:ind w:left="0" w:leftChars="0" w:right="0" w:rightChars="0" w:firstLine="0" w:firstLineChars="0"/>
              <w:jc w:val="center"/>
            </w:pPr>
            <w:r>
              <w:t>3.151</w:t>
            </w:r>
          </w:p>
        </w:tc>
        <w:tc>
          <w:tcPr>
            <w:tcW w:w="634" w:type="dxa"/>
            <w:tcBorders>
              <w:top w:val="nil"/>
              <w:left w:val="nil"/>
              <w:bottom w:val="nil"/>
              <w:right w:val="nil"/>
            </w:tcBorders>
            <w:vAlign w:val="center"/>
          </w:tcPr>
          <w:p w14:paraId="16900388">
            <w:pPr>
              <w:snapToGrid w:val="0"/>
              <w:spacing w:after="0" w:line="240" w:lineRule="auto"/>
              <w:ind w:left="0" w:leftChars="0" w:right="0" w:rightChars="0" w:firstLine="0" w:firstLineChars="0"/>
              <w:jc w:val="center"/>
            </w:pPr>
            <w:r>
              <w:t>84</w:t>
            </w:r>
          </w:p>
        </w:tc>
        <w:tc>
          <w:tcPr>
            <w:tcW w:w="965" w:type="dxa"/>
            <w:tcBorders>
              <w:top w:val="nil"/>
              <w:left w:val="nil"/>
              <w:bottom w:val="nil"/>
              <w:right w:val="nil"/>
            </w:tcBorders>
            <w:vAlign w:val="center"/>
          </w:tcPr>
          <w:p w14:paraId="545B2FBF">
            <w:pPr>
              <w:snapToGrid w:val="0"/>
              <w:spacing w:after="0" w:line="240" w:lineRule="auto"/>
              <w:ind w:left="0" w:leftChars="0" w:right="0" w:rightChars="0" w:firstLine="0" w:firstLineChars="0"/>
              <w:jc w:val="center"/>
            </w:pPr>
            <w:r>
              <w:t>-6.444</w:t>
            </w:r>
          </w:p>
        </w:tc>
        <w:tc>
          <w:tcPr>
            <w:tcW w:w="1363" w:type="dxa"/>
            <w:tcBorders>
              <w:top w:val="nil"/>
              <w:left w:val="nil"/>
              <w:bottom w:val="nil"/>
              <w:right w:val="nil"/>
            </w:tcBorders>
            <w:vAlign w:val="center"/>
          </w:tcPr>
          <w:p w14:paraId="1DB1C9B1">
            <w:pPr>
              <w:snapToGrid w:val="0"/>
              <w:spacing w:after="0" w:line="240" w:lineRule="auto"/>
              <w:ind w:left="0" w:leftChars="0" w:right="0" w:rightChars="0" w:firstLine="0" w:firstLineChars="0"/>
              <w:jc w:val="center"/>
            </w:pPr>
            <w:r>
              <w:t>&lt; .001</w:t>
            </w:r>
          </w:p>
        </w:tc>
      </w:tr>
      <w:tr w14:paraId="2BBC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47" w:type="dxa"/>
            <w:tcBorders>
              <w:left w:val="nil"/>
              <w:bottom w:val="single" w:color="000000" w:sz="10" w:space="0"/>
              <w:right w:val="nil"/>
            </w:tcBorders>
            <w:vAlign w:val="center"/>
          </w:tcPr>
          <w:p w14:paraId="54CF573A">
            <w:pPr>
              <w:snapToGrid w:val="0"/>
              <w:spacing w:after="0" w:line="240" w:lineRule="auto"/>
              <w:ind w:left="0" w:leftChars="0" w:right="0" w:rightChars="0" w:firstLine="0" w:firstLineChars="0"/>
              <w:jc w:val="center"/>
            </w:pPr>
            <w:r>
              <w:t>训练方式 在 任务难度=中难度</w:t>
            </w:r>
          </w:p>
        </w:tc>
        <w:tc>
          <w:tcPr>
            <w:tcW w:w="1548" w:type="dxa"/>
            <w:tcBorders>
              <w:left w:val="nil"/>
              <w:bottom w:val="single" w:color="000000" w:sz="10" w:space="0"/>
              <w:right w:val="nil"/>
            </w:tcBorders>
            <w:vAlign w:val="center"/>
          </w:tcPr>
          <w:p w14:paraId="35DC708E">
            <w:pPr>
              <w:snapToGrid w:val="0"/>
              <w:spacing w:after="0" w:line="240" w:lineRule="auto"/>
              <w:ind w:left="0" w:leftChars="0" w:right="0" w:rightChars="0" w:firstLine="0" w:firstLineChars="0"/>
              <w:jc w:val="center"/>
            </w:pPr>
            <w:r>
              <w:t>对照组 - 认知训练</w:t>
            </w:r>
          </w:p>
        </w:tc>
        <w:tc>
          <w:tcPr>
            <w:tcW w:w="866" w:type="dxa"/>
            <w:tcBorders>
              <w:left w:val="nil"/>
              <w:bottom w:val="single" w:color="000000" w:sz="10" w:space="0"/>
              <w:right w:val="nil"/>
            </w:tcBorders>
            <w:vAlign w:val="center"/>
          </w:tcPr>
          <w:p w14:paraId="6A462B85">
            <w:pPr>
              <w:snapToGrid w:val="0"/>
              <w:spacing w:after="0" w:line="240" w:lineRule="auto"/>
              <w:ind w:left="0" w:leftChars="0" w:right="0" w:rightChars="0" w:firstLine="0" w:firstLineChars="0"/>
              <w:jc w:val="center"/>
            </w:pPr>
            <w:r>
              <w:t>-10.187</w:t>
            </w:r>
          </w:p>
        </w:tc>
        <w:tc>
          <w:tcPr>
            <w:tcW w:w="900" w:type="dxa"/>
            <w:tcBorders>
              <w:left w:val="nil"/>
              <w:bottom w:val="single" w:color="000000" w:sz="10" w:space="0"/>
              <w:right w:val="nil"/>
            </w:tcBorders>
            <w:vAlign w:val="center"/>
          </w:tcPr>
          <w:p w14:paraId="680751EA">
            <w:pPr>
              <w:snapToGrid w:val="0"/>
              <w:spacing w:after="0" w:line="240" w:lineRule="auto"/>
              <w:ind w:left="0" w:leftChars="0" w:right="0" w:rightChars="0" w:firstLine="0" w:firstLineChars="0"/>
              <w:jc w:val="center"/>
            </w:pPr>
            <w:r>
              <w:t>3.151</w:t>
            </w:r>
          </w:p>
        </w:tc>
        <w:tc>
          <w:tcPr>
            <w:tcW w:w="634" w:type="dxa"/>
            <w:tcBorders>
              <w:left w:val="nil"/>
              <w:bottom w:val="single" w:color="000000" w:sz="10" w:space="0"/>
              <w:right w:val="nil"/>
            </w:tcBorders>
            <w:vAlign w:val="center"/>
          </w:tcPr>
          <w:p w14:paraId="2D3F6CD0">
            <w:pPr>
              <w:snapToGrid w:val="0"/>
              <w:spacing w:after="0" w:line="240" w:lineRule="auto"/>
              <w:ind w:left="0" w:leftChars="0" w:right="0" w:rightChars="0" w:firstLine="0" w:firstLineChars="0"/>
              <w:jc w:val="center"/>
            </w:pPr>
            <w:r>
              <w:t>84</w:t>
            </w:r>
          </w:p>
        </w:tc>
        <w:tc>
          <w:tcPr>
            <w:tcW w:w="965" w:type="dxa"/>
            <w:tcBorders>
              <w:left w:val="nil"/>
              <w:bottom w:val="single" w:color="000000" w:sz="10" w:space="0"/>
              <w:right w:val="nil"/>
            </w:tcBorders>
            <w:vAlign w:val="center"/>
          </w:tcPr>
          <w:p w14:paraId="1EB23129">
            <w:pPr>
              <w:snapToGrid w:val="0"/>
              <w:spacing w:after="0" w:line="240" w:lineRule="auto"/>
              <w:ind w:left="0" w:leftChars="0" w:right="0" w:rightChars="0" w:firstLine="0" w:firstLineChars="0"/>
              <w:jc w:val="center"/>
            </w:pPr>
            <w:r>
              <w:t>-3.233</w:t>
            </w:r>
          </w:p>
        </w:tc>
        <w:tc>
          <w:tcPr>
            <w:tcW w:w="1363" w:type="dxa"/>
            <w:tcBorders>
              <w:left w:val="nil"/>
              <w:bottom w:val="single" w:color="000000" w:sz="10" w:space="0"/>
              <w:right w:val="nil"/>
            </w:tcBorders>
            <w:vAlign w:val="center"/>
          </w:tcPr>
          <w:p w14:paraId="334B9CBB">
            <w:pPr>
              <w:snapToGrid w:val="0"/>
              <w:spacing w:after="0" w:line="240" w:lineRule="auto"/>
              <w:ind w:left="0" w:leftChars="0" w:right="0" w:rightChars="0" w:firstLine="0" w:firstLineChars="0"/>
              <w:jc w:val="center"/>
            </w:pPr>
            <w:r>
              <w:t>.002</w:t>
            </w:r>
          </w:p>
        </w:tc>
      </w:tr>
    </w:tbl>
    <w:p w14:paraId="7501A2C9"/>
    <w:p w14:paraId="04B5D1B3">
      <w:pPr>
        <w:pStyle w:val="15"/>
      </w:pPr>
      <w:r>
        <w:t>表8 成对比较：B在各A水平（two_way_anova）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1334"/>
        <w:gridCol w:w="999"/>
        <w:gridCol w:w="892"/>
        <w:gridCol w:w="626"/>
        <w:gridCol w:w="956"/>
        <w:gridCol w:w="1407"/>
      </w:tblGrid>
      <w:tr w14:paraId="27B6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31" w:type="dxa"/>
            <w:tcBorders>
              <w:top w:val="single" w:color="000000" w:sz="10" w:space="0"/>
              <w:left w:val="nil"/>
              <w:bottom w:val="single" w:color="000000" w:sz="6" w:space="0"/>
              <w:right w:val="nil"/>
            </w:tcBorders>
            <w:vAlign w:val="center"/>
          </w:tcPr>
          <w:p w14:paraId="71180685">
            <w:pPr>
              <w:keepNext/>
              <w:snapToGrid w:val="0"/>
              <w:spacing w:after="0" w:line="240" w:lineRule="auto"/>
              <w:ind w:left="0" w:leftChars="0" w:right="0" w:rightChars="0" w:firstLine="0" w:firstLineChars="0"/>
              <w:jc w:val="center"/>
              <w:rPr>
                <w:b/>
              </w:rPr>
            </w:pPr>
            <w:r>
              <w:rPr>
                <w:b/>
              </w:rPr>
              <w:t>简单效应</w:t>
            </w:r>
          </w:p>
        </w:tc>
        <w:tc>
          <w:tcPr>
            <w:tcW w:w="1344" w:type="dxa"/>
            <w:tcBorders>
              <w:top w:val="single" w:color="000000" w:sz="10" w:space="0"/>
              <w:left w:val="nil"/>
              <w:bottom w:val="single" w:color="000000" w:sz="6" w:space="0"/>
              <w:right w:val="nil"/>
            </w:tcBorders>
            <w:vAlign w:val="center"/>
          </w:tcPr>
          <w:p w14:paraId="6CF2557B">
            <w:pPr>
              <w:keepNext/>
              <w:snapToGrid w:val="0"/>
              <w:spacing w:after="0" w:line="240" w:lineRule="auto"/>
              <w:ind w:left="0" w:leftChars="0" w:right="0" w:rightChars="0" w:firstLine="0" w:firstLineChars="0"/>
              <w:jc w:val="center"/>
              <w:rPr>
                <w:b/>
              </w:rPr>
            </w:pPr>
            <w:r>
              <w:rPr>
                <w:b/>
              </w:rPr>
              <w:t>对比</w:t>
            </w:r>
          </w:p>
        </w:tc>
        <w:tc>
          <w:tcPr>
            <w:tcW w:w="1001" w:type="dxa"/>
            <w:tcBorders>
              <w:top w:val="single" w:color="000000" w:sz="10" w:space="0"/>
              <w:left w:val="nil"/>
              <w:bottom w:val="single" w:color="000000" w:sz="6" w:space="0"/>
              <w:right w:val="nil"/>
            </w:tcBorders>
            <w:vAlign w:val="center"/>
          </w:tcPr>
          <w:p w14:paraId="6E1FB578">
            <w:pPr>
              <w:keepNext/>
              <w:snapToGrid w:val="0"/>
              <w:spacing w:after="0" w:line="240" w:lineRule="auto"/>
              <w:ind w:left="0" w:leftChars="0" w:right="0" w:rightChars="0" w:firstLine="0" w:firstLineChars="0"/>
              <w:jc w:val="center"/>
              <w:rPr>
                <w:b/>
              </w:rPr>
            </w:pPr>
            <w:r>
              <w:rPr>
                <w:b/>
              </w:rPr>
              <w:t>差值</w:t>
            </w:r>
          </w:p>
        </w:tc>
        <w:tc>
          <w:tcPr>
            <w:tcW w:w="894" w:type="dxa"/>
            <w:tcBorders>
              <w:top w:val="single" w:color="000000" w:sz="10" w:space="0"/>
              <w:left w:val="nil"/>
              <w:bottom w:val="single" w:color="000000" w:sz="6" w:space="0"/>
              <w:right w:val="nil"/>
            </w:tcBorders>
            <w:vAlign w:val="center"/>
          </w:tcPr>
          <w:p w14:paraId="5B7A27EA">
            <w:pPr>
              <w:keepNext/>
              <w:snapToGrid w:val="0"/>
              <w:spacing w:after="0" w:line="240" w:lineRule="auto"/>
              <w:ind w:left="0" w:leftChars="0" w:right="0" w:rightChars="0" w:firstLine="0" w:firstLineChars="0"/>
              <w:jc w:val="center"/>
              <w:rPr>
                <w:b/>
              </w:rPr>
            </w:pPr>
            <w:r>
              <w:rPr>
                <w:b/>
              </w:rPr>
              <w:t>se</w:t>
            </w:r>
          </w:p>
        </w:tc>
        <w:tc>
          <w:tcPr>
            <w:tcW w:w="628" w:type="dxa"/>
            <w:tcBorders>
              <w:top w:val="single" w:color="000000" w:sz="10" w:space="0"/>
              <w:left w:val="nil"/>
              <w:bottom w:val="single" w:color="000000" w:sz="6" w:space="0"/>
              <w:right w:val="nil"/>
            </w:tcBorders>
            <w:vAlign w:val="center"/>
          </w:tcPr>
          <w:p w14:paraId="352DC9EC">
            <w:pPr>
              <w:keepNext/>
              <w:snapToGrid w:val="0"/>
              <w:spacing w:after="0" w:line="240" w:lineRule="auto"/>
              <w:ind w:left="0" w:leftChars="0" w:right="0" w:rightChars="0" w:firstLine="0" w:firstLineChars="0"/>
              <w:jc w:val="center"/>
              <w:rPr>
                <w:b/>
              </w:rPr>
            </w:pPr>
            <w:r>
              <w:rPr>
                <w:b/>
              </w:rPr>
              <w:t>df</w:t>
            </w:r>
          </w:p>
        </w:tc>
        <w:tc>
          <w:tcPr>
            <w:tcW w:w="959" w:type="dxa"/>
            <w:tcBorders>
              <w:top w:val="single" w:color="000000" w:sz="10" w:space="0"/>
              <w:left w:val="nil"/>
              <w:bottom w:val="single" w:color="000000" w:sz="6" w:space="0"/>
              <w:right w:val="nil"/>
            </w:tcBorders>
            <w:vAlign w:val="center"/>
          </w:tcPr>
          <w:p w14:paraId="7B135FBD">
            <w:pPr>
              <w:keepNext/>
              <w:snapToGrid w:val="0"/>
              <w:spacing w:after="0" w:line="240" w:lineRule="auto"/>
              <w:ind w:left="0" w:leftChars="0" w:right="0" w:rightChars="0" w:firstLine="0" w:firstLineChars="0"/>
              <w:jc w:val="center"/>
              <w:rPr>
                <w:b/>
              </w:rPr>
            </w:pPr>
            <w:r>
              <w:rPr>
                <w:b/>
              </w:rPr>
              <w:t>t</w:t>
            </w:r>
          </w:p>
        </w:tc>
        <w:tc>
          <w:tcPr>
            <w:tcW w:w="1364" w:type="dxa"/>
            <w:tcBorders>
              <w:top w:val="single" w:color="000000" w:sz="10" w:space="0"/>
              <w:left w:val="nil"/>
              <w:bottom w:val="single" w:color="000000" w:sz="6" w:space="0"/>
              <w:right w:val="nil"/>
            </w:tcBorders>
            <w:vAlign w:val="center"/>
          </w:tcPr>
          <w:p w14:paraId="0F9B3C34">
            <w:pPr>
              <w:keepNext/>
              <w:snapToGrid w:val="0"/>
              <w:spacing w:after="0" w:line="240" w:lineRule="auto"/>
              <w:ind w:left="0" w:leftChars="0" w:right="0" w:rightChars="0" w:firstLine="0" w:firstLineChars="0"/>
              <w:jc w:val="center"/>
              <w:rPr>
                <w:b/>
              </w:rPr>
            </w:pPr>
            <w:r>
              <w:rPr>
                <w:b/>
              </w:rPr>
              <w:t>p_bonferroni</w:t>
            </w:r>
          </w:p>
        </w:tc>
      </w:tr>
      <w:tr w14:paraId="677E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1A1B7D1D">
            <w:pPr>
              <w:keepNext/>
              <w:snapToGrid w:val="0"/>
              <w:spacing w:after="0" w:line="240" w:lineRule="auto"/>
              <w:ind w:left="0" w:leftChars="0" w:right="0" w:rightChars="0" w:firstLine="0" w:firstLineChars="0"/>
              <w:jc w:val="center"/>
            </w:pPr>
            <w:r>
              <w:t>任务难度 在 训练方式=对照组</w:t>
            </w:r>
          </w:p>
        </w:tc>
        <w:tc>
          <w:tcPr>
            <w:tcW w:w="1344" w:type="dxa"/>
            <w:tcBorders>
              <w:top w:val="nil"/>
              <w:left w:val="nil"/>
              <w:bottom w:val="nil"/>
              <w:right w:val="nil"/>
            </w:tcBorders>
            <w:vAlign w:val="center"/>
          </w:tcPr>
          <w:p w14:paraId="428D7DF8">
            <w:pPr>
              <w:keepNext/>
              <w:snapToGrid w:val="0"/>
              <w:spacing w:after="0" w:line="240" w:lineRule="auto"/>
              <w:ind w:left="0" w:leftChars="0" w:right="0" w:rightChars="0" w:firstLine="0" w:firstLineChars="0"/>
              <w:jc w:val="center"/>
            </w:pPr>
            <w:r>
              <w:t>低难度 - 高难度</w:t>
            </w:r>
          </w:p>
        </w:tc>
        <w:tc>
          <w:tcPr>
            <w:tcW w:w="1001" w:type="dxa"/>
            <w:tcBorders>
              <w:top w:val="nil"/>
              <w:left w:val="nil"/>
              <w:bottom w:val="nil"/>
              <w:right w:val="nil"/>
            </w:tcBorders>
            <w:vAlign w:val="center"/>
          </w:tcPr>
          <w:p w14:paraId="31C499C2">
            <w:pPr>
              <w:keepNext/>
              <w:snapToGrid w:val="0"/>
              <w:spacing w:after="0" w:line="240" w:lineRule="auto"/>
              <w:ind w:left="0" w:leftChars="0" w:right="0" w:rightChars="0" w:firstLine="0" w:firstLineChars="0"/>
              <w:jc w:val="center"/>
            </w:pPr>
            <w:r>
              <w:t>17.387</w:t>
            </w:r>
          </w:p>
        </w:tc>
        <w:tc>
          <w:tcPr>
            <w:tcW w:w="894" w:type="dxa"/>
            <w:tcBorders>
              <w:top w:val="nil"/>
              <w:left w:val="nil"/>
              <w:bottom w:val="nil"/>
              <w:right w:val="nil"/>
            </w:tcBorders>
            <w:vAlign w:val="center"/>
          </w:tcPr>
          <w:p w14:paraId="3FBF05E9">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7A6A9F74">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430AFE0C">
            <w:pPr>
              <w:keepNext/>
              <w:snapToGrid w:val="0"/>
              <w:spacing w:after="0" w:line="240" w:lineRule="auto"/>
              <w:ind w:left="0" w:leftChars="0" w:right="0" w:rightChars="0" w:firstLine="0" w:firstLineChars="0"/>
              <w:jc w:val="center"/>
            </w:pPr>
            <w:r>
              <w:t>5.518</w:t>
            </w:r>
          </w:p>
        </w:tc>
        <w:tc>
          <w:tcPr>
            <w:tcW w:w="1364" w:type="dxa"/>
            <w:tcBorders>
              <w:top w:val="nil"/>
              <w:left w:val="nil"/>
              <w:bottom w:val="nil"/>
              <w:right w:val="nil"/>
            </w:tcBorders>
            <w:vAlign w:val="center"/>
          </w:tcPr>
          <w:p w14:paraId="4F3CD810">
            <w:pPr>
              <w:keepNext/>
              <w:snapToGrid w:val="0"/>
              <w:spacing w:after="0" w:line="240" w:lineRule="auto"/>
              <w:ind w:left="0" w:leftChars="0" w:right="0" w:rightChars="0" w:firstLine="0" w:firstLineChars="0"/>
              <w:jc w:val="center"/>
            </w:pPr>
            <w:r>
              <w:t>&lt; .001</w:t>
            </w:r>
          </w:p>
        </w:tc>
      </w:tr>
      <w:tr w14:paraId="3F3F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55AD4D19">
            <w:pPr>
              <w:keepNext/>
              <w:snapToGrid w:val="0"/>
              <w:spacing w:after="0" w:line="240" w:lineRule="auto"/>
              <w:ind w:left="0" w:leftChars="0" w:right="0" w:rightChars="0" w:firstLine="0" w:firstLineChars="0"/>
              <w:jc w:val="center"/>
            </w:pPr>
            <w:r>
              <w:t>任务难度 在 训练方式=对照组</w:t>
            </w:r>
          </w:p>
        </w:tc>
        <w:tc>
          <w:tcPr>
            <w:tcW w:w="1344" w:type="dxa"/>
            <w:tcBorders>
              <w:top w:val="nil"/>
              <w:left w:val="nil"/>
              <w:bottom w:val="nil"/>
              <w:right w:val="nil"/>
            </w:tcBorders>
            <w:vAlign w:val="center"/>
          </w:tcPr>
          <w:p w14:paraId="29E2AFBC">
            <w:pPr>
              <w:keepNext/>
              <w:snapToGrid w:val="0"/>
              <w:spacing w:after="0" w:line="240" w:lineRule="auto"/>
              <w:ind w:left="0" w:leftChars="0" w:right="0" w:rightChars="0" w:firstLine="0" w:firstLineChars="0"/>
              <w:jc w:val="center"/>
            </w:pPr>
            <w:r>
              <w:t>低难度 - 中难度</w:t>
            </w:r>
          </w:p>
        </w:tc>
        <w:tc>
          <w:tcPr>
            <w:tcW w:w="1001" w:type="dxa"/>
            <w:tcBorders>
              <w:top w:val="nil"/>
              <w:left w:val="nil"/>
              <w:bottom w:val="nil"/>
              <w:right w:val="nil"/>
            </w:tcBorders>
            <w:vAlign w:val="center"/>
          </w:tcPr>
          <w:p w14:paraId="1A45201D">
            <w:pPr>
              <w:keepNext/>
              <w:snapToGrid w:val="0"/>
              <w:spacing w:after="0" w:line="240" w:lineRule="auto"/>
              <w:ind w:left="0" w:leftChars="0" w:right="0" w:rightChars="0" w:firstLine="0" w:firstLineChars="0"/>
              <w:jc w:val="center"/>
            </w:pPr>
            <w:r>
              <w:t>9.080</w:t>
            </w:r>
          </w:p>
        </w:tc>
        <w:tc>
          <w:tcPr>
            <w:tcW w:w="894" w:type="dxa"/>
            <w:tcBorders>
              <w:top w:val="nil"/>
              <w:left w:val="nil"/>
              <w:bottom w:val="nil"/>
              <w:right w:val="nil"/>
            </w:tcBorders>
            <w:vAlign w:val="center"/>
          </w:tcPr>
          <w:p w14:paraId="3D3AD11A">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6DA6EBCB">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0B8C2B71">
            <w:pPr>
              <w:keepNext/>
              <w:snapToGrid w:val="0"/>
              <w:spacing w:after="0" w:line="240" w:lineRule="auto"/>
              <w:ind w:left="0" w:leftChars="0" w:right="0" w:rightChars="0" w:firstLine="0" w:firstLineChars="0"/>
              <w:jc w:val="center"/>
            </w:pPr>
            <w:r>
              <w:t>2.881</w:t>
            </w:r>
          </w:p>
        </w:tc>
        <w:tc>
          <w:tcPr>
            <w:tcW w:w="1364" w:type="dxa"/>
            <w:tcBorders>
              <w:top w:val="nil"/>
              <w:left w:val="nil"/>
              <w:bottom w:val="nil"/>
              <w:right w:val="nil"/>
            </w:tcBorders>
            <w:vAlign w:val="center"/>
          </w:tcPr>
          <w:p w14:paraId="357CAE80">
            <w:pPr>
              <w:keepNext/>
              <w:snapToGrid w:val="0"/>
              <w:spacing w:after="0" w:line="240" w:lineRule="auto"/>
              <w:ind w:left="0" w:leftChars="0" w:right="0" w:rightChars="0" w:firstLine="0" w:firstLineChars="0"/>
              <w:jc w:val="center"/>
            </w:pPr>
            <w:r>
              <w:t>.015</w:t>
            </w:r>
          </w:p>
        </w:tc>
      </w:tr>
      <w:tr w14:paraId="6A04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38AC1FF1">
            <w:pPr>
              <w:keepNext/>
              <w:snapToGrid w:val="0"/>
              <w:spacing w:after="0" w:line="240" w:lineRule="auto"/>
              <w:ind w:left="0" w:leftChars="0" w:right="0" w:rightChars="0" w:firstLine="0" w:firstLineChars="0"/>
              <w:jc w:val="center"/>
            </w:pPr>
            <w:r>
              <w:t>任务难度 在 训练方式=对照组</w:t>
            </w:r>
          </w:p>
        </w:tc>
        <w:tc>
          <w:tcPr>
            <w:tcW w:w="1344" w:type="dxa"/>
            <w:tcBorders>
              <w:top w:val="nil"/>
              <w:left w:val="nil"/>
              <w:bottom w:val="nil"/>
              <w:right w:val="nil"/>
            </w:tcBorders>
            <w:vAlign w:val="center"/>
          </w:tcPr>
          <w:p w14:paraId="64CE753D">
            <w:pPr>
              <w:keepNext/>
              <w:snapToGrid w:val="0"/>
              <w:spacing w:after="0" w:line="240" w:lineRule="auto"/>
              <w:ind w:left="0" w:leftChars="0" w:right="0" w:rightChars="0" w:firstLine="0" w:firstLineChars="0"/>
              <w:jc w:val="center"/>
            </w:pPr>
            <w:r>
              <w:t>高难度 - 中难度</w:t>
            </w:r>
          </w:p>
        </w:tc>
        <w:tc>
          <w:tcPr>
            <w:tcW w:w="1001" w:type="dxa"/>
            <w:tcBorders>
              <w:top w:val="nil"/>
              <w:left w:val="nil"/>
              <w:bottom w:val="nil"/>
              <w:right w:val="nil"/>
            </w:tcBorders>
            <w:vAlign w:val="center"/>
          </w:tcPr>
          <w:p w14:paraId="5B5C57FD">
            <w:pPr>
              <w:keepNext/>
              <w:snapToGrid w:val="0"/>
              <w:spacing w:after="0" w:line="240" w:lineRule="auto"/>
              <w:ind w:left="0" w:leftChars="0" w:right="0" w:rightChars="0" w:firstLine="0" w:firstLineChars="0"/>
              <w:jc w:val="center"/>
            </w:pPr>
            <w:r>
              <w:t>-8.307</w:t>
            </w:r>
          </w:p>
        </w:tc>
        <w:tc>
          <w:tcPr>
            <w:tcW w:w="894" w:type="dxa"/>
            <w:tcBorders>
              <w:top w:val="nil"/>
              <w:left w:val="nil"/>
              <w:bottom w:val="nil"/>
              <w:right w:val="nil"/>
            </w:tcBorders>
            <w:vAlign w:val="center"/>
          </w:tcPr>
          <w:p w14:paraId="40516B98">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3309690A">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63B7DEFF">
            <w:pPr>
              <w:keepNext/>
              <w:snapToGrid w:val="0"/>
              <w:spacing w:after="0" w:line="240" w:lineRule="auto"/>
              <w:ind w:left="0" w:leftChars="0" w:right="0" w:rightChars="0" w:firstLine="0" w:firstLineChars="0"/>
              <w:jc w:val="center"/>
            </w:pPr>
            <w:r>
              <w:t>-2.636</w:t>
            </w:r>
          </w:p>
        </w:tc>
        <w:tc>
          <w:tcPr>
            <w:tcW w:w="1364" w:type="dxa"/>
            <w:tcBorders>
              <w:top w:val="nil"/>
              <w:left w:val="nil"/>
              <w:bottom w:val="nil"/>
              <w:right w:val="nil"/>
            </w:tcBorders>
            <w:vAlign w:val="center"/>
          </w:tcPr>
          <w:p w14:paraId="5641ED06">
            <w:pPr>
              <w:keepNext/>
              <w:snapToGrid w:val="0"/>
              <w:spacing w:after="0" w:line="240" w:lineRule="auto"/>
              <w:ind w:left="0" w:leftChars="0" w:right="0" w:rightChars="0" w:firstLine="0" w:firstLineChars="0"/>
              <w:jc w:val="center"/>
            </w:pPr>
            <w:r>
              <w:t>.030</w:t>
            </w:r>
          </w:p>
        </w:tc>
      </w:tr>
      <w:tr w14:paraId="2A37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140AA34B">
            <w:pPr>
              <w:keepNext/>
              <w:snapToGrid w:val="0"/>
              <w:spacing w:after="0" w:line="240" w:lineRule="auto"/>
              <w:ind w:left="0" w:leftChars="0" w:right="0" w:rightChars="0" w:firstLine="0" w:firstLineChars="0"/>
              <w:jc w:val="center"/>
            </w:pPr>
            <w:r>
              <w:t>任务难度 在 训练方式=认知训练</w:t>
            </w:r>
          </w:p>
        </w:tc>
        <w:tc>
          <w:tcPr>
            <w:tcW w:w="1344" w:type="dxa"/>
            <w:tcBorders>
              <w:top w:val="nil"/>
              <w:left w:val="nil"/>
              <w:bottom w:val="nil"/>
              <w:right w:val="nil"/>
            </w:tcBorders>
            <w:vAlign w:val="center"/>
          </w:tcPr>
          <w:p w14:paraId="2A63C1A7">
            <w:pPr>
              <w:keepNext/>
              <w:snapToGrid w:val="0"/>
              <w:spacing w:after="0" w:line="240" w:lineRule="auto"/>
              <w:ind w:left="0" w:leftChars="0" w:right="0" w:rightChars="0" w:firstLine="0" w:firstLineChars="0"/>
              <w:jc w:val="center"/>
            </w:pPr>
            <w:r>
              <w:t>低难度 - 高难度</w:t>
            </w:r>
          </w:p>
        </w:tc>
        <w:tc>
          <w:tcPr>
            <w:tcW w:w="1001" w:type="dxa"/>
            <w:tcBorders>
              <w:top w:val="nil"/>
              <w:left w:val="nil"/>
              <w:bottom w:val="nil"/>
              <w:right w:val="nil"/>
            </w:tcBorders>
            <w:vAlign w:val="center"/>
          </w:tcPr>
          <w:p w14:paraId="4C5F09C6">
            <w:pPr>
              <w:keepNext/>
              <w:snapToGrid w:val="0"/>
              <w:spacing w:after="0" w:line="240" w:lineRule="auto"/>
              <w:ind w:left="0" w:leftChars="0" w:right="0" w:rightChars="0" w:firstLine="0" w:firstLineChars="0"/>
              <w:jc w:val="center"/>
            </w:pPr>
            <w:r>
              <w:t>3.547</w:t>
            </w:r>
          </w:p>
        </w:tc>
        <w:tc>
          <w:tcPr>
            <w:tcW w:w="894" w:type="dxa"/>
            <w:tcBorders>
              <w:top w:val="nil"/>
              <w:left w:val="nil"/>
              <w:bottom w:val="nil"/>
              <w:right w:val="nil"/>
            </w:tcBorders>
            <w:vAlign w:val="center"/>
          </w:tcPr>
          <w:p w14:paraId="4C473006">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64A690B4">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4675824D">
            <w:pPr>
              <w:keepNext/>
              <w:snapToGrid w:val="0"/>
              <w:spacing w:after="0" w:line="240" w:lineRule="auto"/>
              <w:ind w:left="0" w:leftChars="0" w:right="0" w:rightChars="0" w:firstLine="0" w:firstLineChars="0"/>
              <w:jc w:val="center"/>
            </w:pPr>
            <w:r>
              <w:t>1.126</w:t>
            </w:r>
          </w:p>
        </w:tc>
        <w:tc>
          <w:tcPr>
            <w:tcW w:w="1364" w:type="dxa"/>
            <w:tcBorders>
              <w:top w:val="nil"/>
              <w:left w:val="nil"/>
              <w:bottom w:val="nil"/>
              <w:right w:val="nil"/>
            </w:tcBorders>
            <w:vAlign w:val="center"/>
          </w:tcPr>
          <w:p w14:paraId="3491D7A0">
            <w:pPr>
              <w:keepNext/>
              <w:snapToGrid w:val="0"/>
              <w:spacing w:after="0" w:line="240" w:lineRule="auto"/>
              <w:ind w:left="0" w:leftChars="0" w:right="0" w:rightChars="0" w:firstLine="0" w:firstLineChars="0"/>
              <w:jc w:val="center"/>
            </w:pPr>
            <w:r>
              <w:t>.791</w:t>
            </w:r>
          </w:p>
        </w:tc>
      </w:tr>
      <w:tr w14:paraId="575D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1CA39FED">
            <w:pPr>
              <w:keepNext/>
              <w:snapToGrid w:val="0"/>
              <w:spacing w:after="0" w:line="240" w:lineRule="auto"/>
              <w:ind w:left="0" w:leftChars="0" w:right="0" w:rightChars="0" w:firstLine="0" w:firstLineChars="0"/>
              <w:jc w:val="center"/>
            </w:pPr>
            <w:r>
              <w:t>任务难度 在 训练方式=认知训练</w:t>
            </w:r>
          </w:p>
        </w:tc>
        <w:tc>
          <w:tcPr>
            <w:tcW w:w="1344" w:type="dxa"/>
            <w:tcBorders>
              <w:top w:val="nil"/>
              <w:left w:val="nil"/>
              <w:bottom w:val="nil"/>
              <w:right w:val="nil"/>
            </w:tcBorders>
            <w:vAlign w:val="center"/>
          </w:tcPr>
          <w:p w14:paraId="4B61E55E">
            <w:pPr>
              <w:keepNext/>
              <w:snapToGrid w:val="0"/>
              <w:spacing w:after="0" w:line="240" w:lineRule="auto"/>
              <w:ind w:left="0" w:leftChars="0" w:right="0" w:rightChars="0" w:firstLine="0" w:firstLineChars="0"/>
              <w:jc w:val="center"/>
            </w:pPr>
            <w:r>
              <w:t>低难度 - 中难度</w:t>
            </w:r>
          </w:p>
        </w:tc>
        <w:tc>
          <w:tcPr>
            <w:tcW w:w="1001" w:type="dxa"/>
            <w:tcBorders>
              <w:top w:val="nil"/>
              <w:left w:val="nil"/>
              <w:bottom w:val="nil"/>
              <w:right w:val="nil"/>
            </w:tcBorders>
            <w:vAlign w:val="center"/>
          </w:tcPr>
          <w:p w14:paraId="5FCA3A3A">
            <w:pPr>
              <w:keepNext/>
              <w:snapToGrid w:val="0"/>
              <w:spacing w:after="0" w:line="240" w:lineRule="auto"/>
              <w:ind w:left="0" w:leftChars="0" w:right="0" w:rightChars="0" w:firstLine="0" w:firstLineChars="0"/>
              <w:jc w:val="center"/>
            </w:pPr>
            <w:r>
              <w:t>5.360</w:t>
            </w:r>
          </w:p>
        </w:tc>
        <w:tc>
          <w:tcPr>
            <w:tcW w:w="894" w:type="dxa"/>
            <w:tcBorders>
              <w:top w:val="nil"/>
              <w:left w:val="nil"/>
              <w:bottom w:val="nil"/>
              <w:right w:val="nil"/>
            </w:tcBorders>
            <w:vAlign w:val="center"/>
          </w:tcPr>
          <w:p w14:paraId="47A45BE1">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7ECEE84E">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5A7FF40B">
            <w:pPr>
              <w:keepNext/>
              <w:snapToGrid w:val="0"/>
              <w:spacing w:after="0" w:line="240" w:lineRule="auto"/>
              <w:ind w:left="0" w:leftChars="0" w:right="0" w:rightChars="0" w:firstLine="0" w:firstLineChars="0"/>
              <w:jc w:val="center"/>
            </w:pPr>
            <w:r>
              <w:t>1.701</w:t>
            </w:r>
          </w:p>
        </w:tc>
        <w:tc>
          <w:tcPr>
            <w:tcW w:w="1364" w:type="dxa"/>
            <w:tcBorders>
              <w:top w:val="nil"/>
              <w:left w:val="nil"/>
              <w:bottom w:val="nil"/>
              <w:right w:val="nil"/>
            </w:tcBorders>
            <w:vAlign w:val="center"/>
          </w:tcPr>
          <w:p w14:paraId="7A46C016">
            <w:pPr>
              <w:keepNext/>
              <w:snapToGrid w:val="0"/>
              <w:spacing w:after="0" w:line="240" w:lineRule="auto"/>
              <w:ind w:left="0" w:leftChars="0" w:right="0" w:rightChars="0" w:firstLine="0" w:firstLineChars="0"/>
              <w:jc w:val="center"/>
            </w:pPr>
            <w:r>
              <w:t>.278</w:t>
            </w:r>
          </w:p>
        </w:tc>
      </w:tr>
      <w:tr w14:paraId="70897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left w:val="nil"/>
              <w:bottom w:val="single" w:color="000000" w:sz="10" w:space="0"/>
              <w:right w:val="nil"/>
            </w:tcBorders>
            <w:vAlign w:val="center"/>
          </w:tcPr>
          <w:p w14:paraId="2552F458">
            <w:pPr>
              <w:keepNext/>
              <w:snapToGrid w:val="0"/>
              <w:spacing w:after="0" w:line="240" w:lineRule="auto"/>
              <w:ind w:left="0" w:leftChars="0" w:right="0" w:rightChars="0" w:firstLine="0" w:firstLineChars="0"/>
              <w:jc w:val="center"/>
            </w:pPr>
            <w:r>
              <w:t>任务难度 在 训练方式=认知训练</w:t>
            </w:r>
          </w:p>
        </w:tc>
        <w:tc>
          <w:tcPr>
            <w:tcW w:w="1344" w:type="dxa"/>
            <w:tcBorders>
              <w:left w:val="nil"/>
              <w:bottom w:val="single" w:color="000000" w:sz="10" w:space="0"/>
              <w:right w:val="nil"/>
            </w:tcBorders>
            <w:vAlign w:val="center"/>
          </w:tcPr>
          <w:p w14:paraId="6BDBE1EE">
            <w:pPr>
              <w:keepNext/>
              <w:snapToGrid w:val="0"/>
              <w:spacing w:after="0" w:line="240" w:lineRule="auto"/>
              <w:ind w:left="0" w:leftChars="0" w:right="0" w:rightChars="0" w:firstLine="0" w:firstLineChars="0"/>
              <w:jc w:val="center"/>
            </w:pPr>
            <w:r>
              <w:t>高难度 - 中难度</w:t>
            </w:r>
          </w:p>
        </w:tc>
        <w:tc>
          <w:tcPr>
            <w:tcW w:w="1001" w:type="dxa"/>
            <w:tcBorders>
              <w:left w:val="nil"/>
              <w:bottom w:val="single" w:color="000000" w:sz="10" w:space="0"/>
              <w:right w:val="nil"/>
            </w:tcBorders>
            <w:vAlign w:val="center"/>
          </w:tcPr>
          <w:p w14:paraId="1A6D9E33">
            <w:pPr>
              <w:keepNext/>
              <w:snapToGrid w:val="0"/>
              <w:spacing w:after="0" w:line="240" w:lineRule="auto"/>
              <w:ind w:left="0" w:leftChars="0" w:right="0" w:rightChars="0" w:firstLine="0" w:firstLineChars="0"/>
              <w:jc w:val="center"/>
            </w:pPr>
            <w:r>
              <w:t>1.813</w:t>
            </w:r>
          </w:p>
        </w:tc>
        <w:tc>
          <w:tcPr>
            <w:tcW w:w="894" w:type="dxa"/>
            <w:tcBorders>
              <w:left w:val="nil"/>
              <w:bottom w:val="single" w:color="000000" w:sz="10" w:space="0"/>
              <w:right w:val="nil"/>
            </w:tcBorders>
            <w:vAlign w:val="center"/>
          </w:tcPr>
          <w:p w14:paraId="30A7278C">
            <w:pPr>
              <w:keepNext/>
              <w:snapToGrid w:val="0"/>
              <w:spacing w:after="0" w:line="240" w:lineRule="auto"/>
              <w:ind w:left="0" w:leftChars="0" w:right="0" w:rightChars="0" w:firstLine="0" w:firstLineChars="0"/>
              <w:jc w:val="center"/>
            </w:pPr>
            <w:r>
              <w:t>3.151</w:t>
            </w:r>
          </w:p>
        </w:tc>
        <w:tc>
          <w:tcPr>
            <w:tcW w:w="628" w:type="dxa"/>
            <w:tcBorders>
              <w:left w:val="nil"/>
              <w:bottom w:val="single" w:color="000000" w:sz="10" w:space="0"/>
              <w:right w:val="nil"/>
            </w:tcBorders>
            <w:vAlign w:val="center"/>
          </w:tcPr>
          <w:p w14:paraId="3471D08D">
            <w:pPr>
              <w:keepNext/>
              <w:snapToGrid w:val="0"/>
              <w:spacing w:after="0" w:line="240" w:lineRule="auto"/>
              <w:ind w:left="0" w:leftChars="0" w:right="0" w:rightChars="0" w:firstLine="0" w:firstLineChars="0"/>
              <w:jc w:val="center"/>
            </w:pPr>
            <w:r>
              <w:t>84</w:t>
            </w:r>
          </w:p>
        </w:tc>
        <w:tc>
          <w:tcPr>
            <w:tcW w:w="959" w:type="dxa"/>
            <w:tcBorders>
              <w:left w:val="nil"/>
              <w:bottom w:val="single" w:color="000000" w:sz="10" w:space="0"/>
              <w:right w:val="nil"/>
            </w:tcBorders>
            <w:vAlign w:val="center"/>
          </w:tcPr>
          <w:p w14:paraId="652C8BD2">
            <w:pPr>
              <w:keepNext/>
              <w:snapToGrid w:val="0"/>
              <w:spacing w:after="0" w:line="240" w:lineRule="auto"/>
              <w:ind w:left="0" w:leftChars="0" w:right="0" w:rightChars="0" w:firstLine="0" w:firstLineChars="0"/>
              <w:jc w:val="center"/>
            </w:pPr>
            <w:r>
              <w:t>.575</w:t>
            </w:r>
          </w:p>
        </w:tc>
        <w:tc>
          <w:tcPr>
            <w:tcW w:w="1364" w:type="dxa"/>
            <w:tcBorders>
              <w:left w:val="nil"/>
              <w:bottom w:val="single" w:color="000000" w:sz="10" w:space="0"/>
              <w:right w:val="nil"/>
            </w:tcBorders>
            <w:vAlign w:val="center"/>
          </w:tcPr>
          <w:p w14:paraId="11DCE1AE">
            <w:pPr>
              <w:keepNext/>
              <w:snapToGrid w:val="0"/>
              <w:spacing w:after="0" w:line="240" w:lineRule="auto"/>
              <w:ind w:left="0" w:leftChars="0" w:right="0" w:rightChars="0" w:firstLine="0" w:firstLineChars="0"/>
              <w:jc w:val="center"/>
            </w:pPr>
            <w:r>
              <w:t>1.000</w:t>
            </w:r>
          </w:p>
        </w:tc>
      </w:tr>
    </w:tbl>
    <w:p w14:paraId="193F5127"/>
    <w:p w14:paraId="5FA5770E">
      <w:pPr>
        <w:pStyle w:val="15"/>
      </w:pPr>
      <w:r>
        <w:t>表9 简单效应总检验（双向）（two_way_anova）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2030"/>
        <w:gridCol w:w="978"/>
        <w:gridCol w:w="508"/>
        <w:gridCol w:w="644"/>
        <w:gridCol w:w="916"/>
        <w:gridCol w:w="1500"/>
      </w:tblGrid>
      <w:tr w14:paraId="7100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A41A79E">
            <w:pPr>
              <w:snapToGrid w:val="0"/>
              <w:spacing w:after="0" w:line="240" w:lineRule="auto"/>
              <w:ind w:left="0" w:leftChars="0" w:right="0" w:rightChars="0" w:firstLine="0" w:firstLineChars="0"/>
              <w:jc w:val="center"/>
              <w:rPr>
                <w:b/>
              </w:rPr>
            </w:pPr>
            <w:r>
              <w:rPr>
                <w:b/>
              </w:rPr>
              <w:t>方向</w:t>
            </w:r>
          </w:p>
        </w:tc>
        <w:tc>
          <w:tcPr>
            <w:tcW w:w="2038" w:type="dxa"/>
            <w:tcBorders>
              <w:top w:val="single" w:color="000000" w:sz="10" w:space="0"/>
              <w:left w:val="nil"/>
              <w:bottom w:val="single" w:color="000000" w:sz="6" w:space="0"/>
              <w:right w:val="nil"/>
            </w:tcBorders>
            <w:vAlign w:val="center"/>
          </w:tcPr>
          <w:p w14:paraId="66736039">
            <w:pPr>
              <w:snapToGrid w:val="0"/>
              <w:spacing w:after="0" w:line="240" w:lineRule="auto"/>
              <w:ind w:left="0" w:leftChars="0" w:right="0" w:rightChars="0" w:firstLine="0" w:firstLineChars="0"/>
              <w:jc w:val="center"/>
              <w:rPr>
                <w:b/>
              </w:rPr>
            </w:pPr>
            <w:r>
              <w:rPr>
                <w:b/>
              </w:rPr>
              <w:t>检验</w:t>
            </w:r>
          </w:p>
        </w:tc>
        <w:tc>
          <w:tcPr>
            <w:tcW w:w="980" w:type="dxa"/>
            <w:tcBorders>
              <w:top w:val="single" w:color="000000" w:sz="10" w:space="0"/>
              <w:left w:val="nil"/>
              <w:bottom w:val="single" w:color="000000" w:sz="6" w:space="0"/>
              <w:right w:val="nil"/>
            </w:tcBorders>
            <w:vAlign w:val="center"/>
          </w:tcPr>
          <w:p w14:paraId="7D673B78">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650C8F9E">
            <w:pPr>
              <w:snapToGrid w:val="0"/>
              <w:spacing w:after="0" w:line="240" w:lineRule="auto"/>
              <w:ind w:left="0" w:leftChars="0" w:right="0" w:rightChars="0" w:firstLine="0" w:firstLineChars="0"/>
              <w:jc w:val="center"/>
              <w:rPr>
                <w:b/>
              </w:rPr>
            </w:pPr>
            <w:r>
              <w:rPr>
                <w:b/>
              </w:rPr>
              <w:t>df1</w:t>
            </w:r>
          </w:p>
        </w:tc>
        <w:tc>
          <w:tcPr>
            <w:tcW w:w="646" w:type="dxa"/>
            <w:tcBorders>
              <w:top w:val="single" w:color="000000" w:sz="10" w:space="0"/>
              <w:left w:val="nil"/>
              <w:bottom w:val="single" w:color="000000" w:sz="6" w:space="0"/>
              <w:right w:val="nil"/>
            </w:tcBorders>
            <w:vAlign w:val="center"/>
          </w:tcPr>
          <w:p w14:paraId="1C8F1F43">
            <w:pPr>
              <w:snapToGrid w:val="0"/>
              <w:spacing w:after="0" w:line="240" w:lineRule="auto"/>
              <w:ind w:left="0" w:leftChars="0" w:right="0" w:rightChars="0" w:firstLine="0" w:firstLineChars="0"/>
              <w:jc w:val="center"/>
              <w:rPr>
                <w:b/>
              </w:rPr>
            </w:pPr>
            <w:r>
              <w:rPr>
                <w:b/>
              </w:rPr>
              <w:t>df2</w:t>
            </w:r>
          </w:p>
        </w:tc>
        <w:tc>
          <w:tcPr>
            <w:tcW w:w="918" w:type="dxa"/>
            <w:tcBorders>
              <w:top w:val="single" w:color="000000" w:sz="10" w:space="0"/>
              <w:left w:val="nil"/>
              <w:bottom w:val="single" w:color="000000" w:sz="6" w:space="0"/>
              <w:right w:val="nil"/>
            </w:tcBorders>
            <w:vAlign w:val="center"/>
          </w:tcPr>
          <w:p w14:paraId="129D2486">
            <w:pPr>
              <w:snapToGrid w:val="0"/>
              <w:spacing w:after="0" w:line="240" w:lineRule="auto"/>
              <w:ind w:left="0" w:leftChars="0" w:right="0" w:rightChars="0" w:firstLine="0" w:firstLineChars="0"/>
              <w:jc w:val="center"/>
              <w:rPr>
                <w:b/>
              </w:rPr>
            </w:pPr>
            <w:r>
              <w:rPr>
                <w:b/>
              </w:rPr>
              <w:t>p</w:t>
            </w:r>
          </w:p>
        </w:tc>
        <w:tc>
          <w:tcPr>
            <w:tcW w:w="1471" w:type="dxa"/>
            <w:tcBorders>
              <w:top w:val="single" w:color="000000" w:sz="10" w:space="0"/>
              <w:left w:val="nil"/>
              <w:bottom w:val="single" w:color="000000" w:sz="6" w:space="0"/>
              <w:right w:val="nil"/>
            </w:tcBorders>
            <w:vAlign w:val="center"/>
          </w:tcPr>
          <w:p w14:paraId="6D7BF354">
            <w:pPr>
              <w:snapToGrid w:val="0"/>
              <w:spacing w:after="0" w:line="240" w:lineRule="auto"/>
              <w:ind w:left="0" w:leftChars="0" w:right="0" w:rightChars="0" w:firstLine="0" w:firstLineChars="0"/>
              <w:jc w:val="center"/>
              <w:rPr>
                <w:b/>
              </w:rPr>
            </w:pPr>
            <w:r>
              <w:rPr>
                <w:b/>
              </w:rPr>
              <w:t>partial_eta_sq</w:t>
            </w:r>
          </w:p>
        </w:tc>
      </w:tr>
      <w:tr w14:paraId="12E9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DFDB793">
            <w:pPr>
              <w:snapToGrid w:val="0"/>
              <w:spacing w:after="0" w:line="240" w:lineRule="auto"/>
              <w:ind w:left="0" w:leftChars="0" w:right="0" w:rightChars="0" w:firstLine="0" w:firstLineChars="0"/>
              <w:jc w:val="center"/>
            </w:pPr>
            <w:r>
              <w:t>训练方式 at 任务难度=低难度</w:t>
            </w:r>
          </w:p>
        </w:tc>
        <w:tc>
          <w:tcPr>
            <w:tcW w:w="2038" w:type="dxa"/>
            <w:tcBorders>
              <w:top w:val="nil"/>
              <w:left w:val="nil"/>
              <w:bottom w:val="nil"/>
              <w:right w:val="nil"/>
            </w:tcBorders>
            <w:vAlign w:val="center"/>
          </w:tcPr>
          <w:p w14:paraId="3D4A6F53">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32C67093">
            <w:pPr>
              <w:snapToGrid w:val="0"/>
              <w:spacing w:after="0" w:line="240" w:lineRule="auto"/>
              <w:ind w:left="0" w:leftChars="0" w:right="0" w:rightChars="0" w:firstLine="0" w:firstLineChars="0"/>
              <w:jc w:val="center"/>
            </w:pPr>
            <w:r>
              <w:t>4.211</w:t>
            </w:r>
          </w:p>
        </w:tc>
        <w:tc>
          <w:tcPr>
            <w:tcW w:w="0" w:type="auto"/>
            <w:tcBorders>
              <w:top w:val="nil"/>
              <w:left w:val="nil"/>
              <w:bottom w:val="nil"/>
              <w:right w:val="nil"/>
            </w:tcBorders>
            <w:vAlign w:val="center"/>
          </w:tcPr>
          <w:p w14:paraId="5666E2E4">
            <w:pPr>
              <w:snapToGrid w:val="0"/>
              <w:spacing w:after="0" w:line="240" w:lineRule="auto"/>
              <w:ind w:left="0" w:leftChars="0" w:right="0" w:rightChars="0" w:firstLine="0" w:firstLineChars="0"/>
              <w:jc w:val="center"/>
            </w:pPr>
            <w:r>
              <w:t>1</w:t>
            </w:r>
          </w:p>
        </w:tc>
        <w:tc>
          <w:tcPr>
            <w:tcW w:w="646" w:type="dxa"/>
            <w:tcBorders>
              <w:top w:val="nil"/>
              <w:left w:val="nil"/>
              <w:bottom w:val="nil"/>
              <w:right w:val="nil"/>
            </w:tcBorders>
            <w:vAlign w:val="center"/>
          </w:tcPr>
          <w:p w14:paraId="608E93B2">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1D625F3D">
            <w:pPr>
              <w:snapToGrid w:val="0"/>
              <w:spacing w:after="0" w:line="240" w:lineRule="auto"/>
              <w:ind w:left="0" w:leftChars="0" w:right="0" w:rightChars="0" w:firstLine="0" w:firstLineChars="0"/>
              <w:jc w:val="center"/>
            </w:pPr>
            <w:r>
              <w:t>.043</w:t>
            </w:r>
          </w:p>
        </w:tc>
        <w:tc>
          <w:tcPr>
            <w:tcW w:w="1471" w:type="dxa"/>
            <w:tcBorders>
              <w:top w:val="nil"/>
              <w:left w:val="nil"/>
              <w:bottom w:val="nil"/>
              <w:right w:val="nil"/>
            </w:tcBorders>
            <w:vAlign w:val="center"/>
          </w:tcPr>
          <w:p w14:paraId="4E9B43CD">
            <w:pPr>
              <w:snapToGrid w:val="0"/>
              <w:spacing w:after="0" w:line="240" w:lineRule="auto"/>
              <w:ind w:left="0" w:leftChars="0" w:right="0" w:rightChars="0" w:firstLine="0" w:firstLineChars="0"/>
              <w:jc w:val="center"/>
            </w:pPr>
            <w:r>
              <w:t>—</w:t>
            </w:r>
          </w:p>
        </w:tc>
      </w:tr>
      <w:tr w14:paraId="6B1D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A64B555">
            <w:pPr>
              <w:snapToGrid w:val="0"/>
              <w:spacing w:after="0" w:line="240" w:lineRule="auto"/>
              <w:ind w:left="0" w:leftChars="0" w:right="0" w:rightChars="0" w:firstLine="0" w:firstLineChars="0"/>
              <w:jc w:val="center"/>
            </w:pPr>
            <w:r>
              <w:t>训练方式 at 任务难度=高难度</w:t>
            </w:r>
          </w:p>
        </w:tc>
        <w:tc>
          <w:tcPr>
            <w:tcW w:w="2038" w:type="dxa"/>
            <w:tcBorders>
              <w:top w:val="nil"/>
              <w:left w:val="nil"/>
              <w:bottom w:val="nil"/>
              <w:right w:val="nil"/>
            </w:tcBorders>
            <w:vAlign w:val="center"/>
          </w:tcPr>
          <w:p w14:paraId="415F5F9A">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03708DE2">
            <w:pPr>
              <w:snapToGrid w:val="0"/>
              <w:spacing w:after="0" w:line="240" w:lineRule="auto"/>
              <w:ind w:left="0" w:leftChars="0" w:right="0" w:rightChars="0" w:firstLine="0" w:firstLineChars="0"/>
              <w:jc w:val="center"/>
            </w:pPr>
            <w:r>
              <w:t>41.528</w:t>
            </w:r>
          </w:p>
        </w:tc>
        <w:tc>
          <w:tcPr>
            <w:tcW w:w="0" w:type="auto"/>
            <w:tcBorders>
              <w:top w:val="nil"/>
              <w:left w:val="nil"/>
              <w:bottom w:val="nil"/>
              <w:right w:val="nil"/>
            </w:tcBorders>
            <w:vAlign w:val="center"/>
          </w:tcPr>
          <w:p w14:paraId="051AAB19">
            <w:pPr>
              <w:snapToGrid w:val="0"/>
              <w:spacing w:after="0" w:line="240" w:lineRule="auto"/>
              <w:ind w:left="0" w:leftChars="0" w:right="0" w:rightChars="0" w:firstLine="0" w:firstLineChars="0"/>
              <w:jc w:val="center"/>
            </w:pPr>
            <w:r>
              <w:t>1</w:t>
            </w:r>
          </w:p>
        </w:tc>
        <w:tc>
          <w:tcPr>
            <w:tcW w:w="646" w:type="dxa"/>
            <w:tcBorders>
              <w:top w:val="nil"/>
              <w:left w:val="nil"/>
              <w:bottom w:val="nil"/>
              <w:right w:val="nil"/>
            </w:tcBorders>
            <w:vAlign w:val="center"/>
          </w:tcPr>
          <w:p w14:paraId="7D431DA5">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7BE65718">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72AA33E0">
            <w:pPr>
              <w:snapToGrid w:val="0"/>
              <w:spacing w:after="0" w:line="240" w:lineRule="auto"/>
              <w:ind w:left="0" w:leftChars="0" w:right="0" w:rightChars="0" w:firstLine="0" w:firstLineChars="0"/>
              <w:jc w:val="center"/>
            </w:pPr>
            <w:r>
              <w:t>—</w:t>
            </w:r>
          </w:p>
        </w:tc>
      </w:tr>
      <w:tr w14:paraId="6340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371CD5D">
            <w:pPr>
              <w:snapToGrid w:val="0"/>
              <w:spacing w:after="0" w:line="240" w:lineRule="auto"/>
              <w:ind w:left="0" w:leftChars="0" w:right="0" w:rightChars="0" w:firstLine="0" w:firstLineChars="0"/>
              <w:jc w:val="center"/>
            </w:pPr>
            <w:r>
              <w:t>训练方式 at 任务难度=中难度</w:t>
            </w:r>
          </w:p>
        </w:tc>
        <w:tc>
          <w:tcPr>
            <w:tcW w:w="2038" w:type="dxa"/>
            <w:tcBorders>
              <w:top w:val="nil"/>
              <w:left w:val="nil"/>
              <w:bottom w:val="nil"/>
              <w:right w:val="nil"/>
            </w:tcBorders>
            <w:vAlign w:val="center"/>
          </w:tcPr>
          <w:p w14:paraId="24DD6DB0">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7B3ABBB2">
            <w:pPr>
              <w:snapToGrid w:val="0"/>
              <w:spacing w:after="0" w:line="240" w:lineRule="auto"/>
              <w:ind w:left="0" w:leftChars="0" w:right="0" w:rightChars="0" w:firstLine="0" w:firstLineChars="0"/>
              <w:jc w:val="center"/>
            </w:pPr>
            <w:r>
              <w:t>10.450</w:t>
            </w:r>
          </w:p>
        </w:tc>
        <w:tc>
          <w:tcPr>
            <w:tcW w:w="0" w:type="auto"/>
            <w:tcBorders>
              <w:top w:val="nil"/>
              <w:left w:val="nil"/>
              <w:bottom w:val="nil"/>
              <w:right w:val="nil"/>
            </w:tcBorders>
            <w:vAlign w:val="center"/>
          </w:tcPr>
          <w:p w14:paraId="4ED4A8DB">
            <w:pPr>
              <w:snapToGrid w:val="0"/>
              <w:spacing w:after="0" w:line="240" w:lineRule="auto"/>
              <w:ind w:left="0" w:leftChars="0" w:right="0" w:rightChars="0" w:firstLine="0" w:firstLineChars="0"/>
              <w:jc w:val="center"/>
            </w:pPr>
            <w:r>
              <w:t>1</w:t>
            </w:r>
          </w:p>
        </w:tc>
        <w:tc>
          <w:tcPr>
            <w:tcW w:w="646" w:type="dxa"/>
            <w:tcBorders>
              <w:top w:val="nil"/>
              <w:left w:val="nil"/>
              <w:bottom w:val="nil"/>
              <w:right w:val="nil"/>
            </w:tcBorders>
            <w:vAlign w:val="center"/>
          </w:tcPr>
          <w:p w14:paraId="370EE53F">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06D48B36">
            <w:pPr>
              <w:snapToGrid w:val="0"/>
              <w:spacing w:after="0" w:line="240" w:lineRule="auto"/>
              <w:ind w:left="0" w:leftChars="0" w:right="0" w:rightChars="0" w:firstLine="0" w:firstLineChars="0"/>
              <w:jc w:val="center"/>
            </w:pPr>
            <w:r>
              <w:t>.002</w:t>
            </w:r>
          </w:p>
        </w:tc>
        <w:tc>
          <w:tcPr>
            <w:tcW w:w="1471" w:type="dxa"/>
            <w:tcBorders>
              <w:top w:val="nil"/>
              <w:left w:val="nil"/>
              <w:bottom w:val="nil"/>
              <w:right w:val="nil"/>
            </w:tcBorders>
            <w:vAlign w:val="center"/>
          </w:tcPr>
          <w:p w14:paraId="3EF4F529">
            <w:pPr>
              <w:snapToGrid w:val="0"/>
              <w:spacing w:after="0" w:line="240" w:lineRule="auto"/>
              <w:ind w:left="0" w:leftChars="0" w:right="0" w:rightChars="0" w:firstLine="0" w:firstLineChars="0"/>
              <w:jc w:val="center"/>
            </w:pPr>
            <w:r>
              <w:t>—</w:t>
            </w:r>
          </w:p>
        </w:tc>
      </w:tr>
      <w:tr w14:paraId="4487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5AF757C">
            <w:pPr>
              <w:snapToGrid w:val="0"/>
              <w:spacing w:after="0" w:line="240" w:lineRule="auto"/>
              <w:ind w:left="0" w:leftChars="0" w:right="0" w:rightChars="0" w:firstLine="0" w:firstLineChars="0"/>
              <w:jc w:val="center"/>
            </w:pPr>
            <w:r>
              <w:t>任务难度 at 训练方式=对照组</w:t>
            </w:r>
          </w:p>
        </w:tc>
        <w:tc>
          <w:tcPr>
            <w:tcW w:w="2038" w:type="dxa"/>
            <w:tcBorders>
              <w:top w:val="nil"/>
              <w:left w:val="nil"/>
              <w:bottom w:val="nil"/>
              <w:right w:val="nil"/>
            </w:tcBorders>
            <w:vAlign w:val="center"/>
          </w:tcPr>
          <w:p w14:paraId="5FA41AEA">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4D1B5366">
            <w:pPr>
              <w:snapToGrid w:val="0"/>
              <w:spacing w:after="0" w:line="240" w:lineRule="auto"/>
              <w:ind w:left="0" w:leftChars="0" w:right="0" w:rightChars="0" w:firstLine="0" w:firstLineChars="0"/>
              <w:jc w:val="center"/>
            </w:pPr>
            <w:r>
              <w:t>15.232</w:t>
            </w:r>
          </w:p>
        </w:tc>
        <w:tc>
          <w:tcPr>
            <w:tcW w:w="0" w:type="auto"/>
            <w:tcBorders>
              <w:top w:val="nil"/>
              <w:left w:val="nil"/>
              <w:bottom w:val="nil"/>
              <w:right w:val="nil"/>
            </w:tcBorders>
            <w:vAlign w:val="center"/>
          </w:tcPr>
          <w:p w14:paraId="36F75595">
            <w:pPr>
              <w:snapToGrid w:val="0"/>
              <w:spacing w:after="0" w:line="240" w:lineRule="auto"/>
              <w:ind w:left="0" w:leftChars="0" w:right="0" w:rightChars="0" w:firstLine="0" w:firstLineChars="0"/>
              <w:jc w:val="center"/>
            </w:pPr>
            <w:r>
              <w:t>2</w:t>
            </w:r>
          </w:p>
        </w:tc>
        <w:tc>
          <w:tcPr>
            <w:tcW w:w="646" w:type="dxa"/>
            <w:tcBorders>
              <w:top w:val="nil"/>
              <w:left w:val="nil"/>
              <w:bottom w:val="nil"/>
              <w:right w:val="nil"/>
            </w:tcBorders>
            <w:vAlign w:val="center"/>
          </w:tcPr>
          <w:p w14:paraId="7D5DF321">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28396BAB">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5C37A7DD">
            <w:pPr>
              <w:snapToGrid w:val="0"/>
              <w:spacing w:after="0" w:line="240" w:lineRule="auto"/>
              <w:ind w:left="0" w:leftChars="0" w:right="0" w:rightChars="0" w:firstLine="0" w:firstLineChars="0"/>
              <w:jc w:val="center"/>
            </w:pPr>
            <w:r>
              <w:t>—</w:t>
            </w:r>
          </w:p>
        </w:tc>
      </w:tr>
      <w:tr w14:paraId="1AB5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7" w:type="dxa"/>
            <w:tcBorders>
              <w:left w:val="nil"/>
              <w:bottom w:val="single" w:color="000000" w:sz="10" w:space="0"/>
              <w:right w:val="nil"/>
            </w:tcBorders>
            <w:vAlign w:val="center"/>
          </w:tcPr>
          <w:p w14:paraId="72B0F3A1">
            <w:pPr>
              <w:snapToGrid w:val="0"/>
              <w:spacing w:after="0" w:line="240" w:lineRule="auto"/>
              <w:ind w:left="0" w:leftChars="0" w:right="0" w:rightChars="0" w:firstLine="0" w:firstLineChars="0"/>
              <w:jc w:val="center"/>
            </w:pPr>
            <w:r>
              <w:t>任务难度 at 训练方式=认知训练</w:t>
            </w:r>
          </w:p>
        </w:tc>
        <w:tc>
          <w:tcPr>
            <w:tcW w:w="2038" w:type="dxa"/>
            <w:tcBorders>
              <w:left w:val="nil"/>
              <w:bottom w:val="single" w:color="000000" w:sz="10" w:space="0"/>
              <w:right w:val="nil"/>
            </w:tcBorders>
            <w:vAlign w:val="center"/>
          </w:tcPr>
          <w:p w14:paraId="455A269E">
            <w:pPr>
              <w:snapToGrid w:val="0"/>
              <w:spacing w:after="0" w:line="240" w:lineRule="auto"/>
              <w:ind w:left="0" w:leftChars="0" w:right="0" w:rightChars="0" w:firstLine="0" w:firstLineChars="0"/>
              <w:jc w:val="center"/>
            </w:pPr>
            <w:r>
              <w:t>Full-model simple-effect F (EMMEANS)</w:t>
            </w:r>
          </w:p>
        </w:tc>
        <w:tc>
          <w:tcPr>
            <w:tcW w:w="980" w:type="dxa"/>
            <w:tcBorders>
              <w:left w:val="nil"/>
              <w:bottom w:val="single" w:color="000000" w:sz="10" w:space="0"/>
              <w:right w:val="nil"/>
            </w:tcBorders>
            <w:vAlign w:val="center"/>
          </w:tcPr>
          <w:p w14:paraId="5EC29C34">
            <w:pPr>
              <w:snapToGrid w:val="0"/>
              <w:spacing w:after="0" w:line="240" w:lineRule="auto"/>
              <w:ind w:left="0" w:leftChars="0" w:right="0" w:rightChars="0" w:firstLine="0" w:firstLineChars="0"/>
              <w:jc w:val="center"/>
            </w:pPr>
            <w:r>
              <w:t>1.497</w:t>
            </w:r>
          </w:p>
        </w:tc>
        <w:tc>
          <w:tcPr>
            <w:tcW w:w="502" w:type="dxa"/>
            <w:tcBorders>
              <w:left w:val="nil"/>
              <w:bottom w:val="single" w:color="000000" w:sz="10" w:space="0"/>
              <w:right w:val="nil"/>
            </w:tcBorders>
            <w:vAlign w:val="center"/>
          </w:tcPr>
          <w:p w14:paraId="4C5889A0">
            <w:pPr>
              <w:snapToGrid w:val="0"/>
              <w:spacing w:after="0" w:line="240" w:lineRule="auto"/>
              <w:ind w:left="0" w:leftChars="0" w:right="0" w:rightChars="0" w:firstLine="0" w:firstLineChars="0"/>
              <w:jc w:val="center"/>
            </w:pPr>
            <w:r>
              <w:t>2</w:t>
            </w:r>
          </w:p>
        </w:tc>
        <w:tc>
          <w:tcPr>
            <w:tcW w:w="646" w:type="dxa"/>
            <w:tcBorders>
              <w:left w:val="nil"/>
              <w:bottom w:val="single" w:color="000000" w:sz="10" w:space="0"/>
              <w:right w:val="nil"/>
            </w:tcBorders>
            <w:vAlign w:val="center"/>
          </w:tcPr>
          <w:p w14:paraId="054C3549">
            <w:pPr>
              <w:snapToGrid w:val="0"/>
              <w:spacing w:after="0" w:line="240" w:lineRule="auto"/>
              <w:ind w:left="0" w:leftChars="0" w:right="0" w:rightChars="0" w:firstLine="0" w:firstLineChars="0"/>
              <w:jc w:val="center"/>
            </w:pPr>
            <w:r>
              <w:t>84</w:t>
            </w:r>
          </w:p>
        </w:tc>
        <w:tc>
          <w:tcPr>
            <w:tcW w:w="918" w:type="dxa"/>
            <w:tcBorders>
              <w:left w:val="nil"/>
              <w:bottom w:val="single" w:color="000000" w:sz="10" w:space="0"/>
              <w:right w:val="nil"/>
            </w:tcBorders>
            <w:vAlign w:val="center"/>
          </w:tcPr>
          <w:p w14:paraId="4455CE47">
            <w:pPr>
              <w:snapToGrid w:val="0"/>
              <w:spacing w:after="0" w:line="240" w:lineRule="auto"/>
              <w:ind w:left="0" w:leftChars="0" w:right="0" w:rightChars="0" w:firstLine="0" w:firstLineChars="0"/>
              <w:jc w:val="center"/>
            </w:pPr>
            <w:r>
              <w:t>.230</w:t>
            </w:r>
          </w:p>
        </w:tc>
        <w:tc>
          <w:tcPr>
            <w:tcW w:w="1471" w:type="dxa"/>
            <w:tcBorders>
              <w:left w:val="nil"/>
              <w:bottom w:val="single" w:color="000000" w:sz="10" w:space="0"/>
              <w:right w:val="nil"/>
            </w:tcBorders>
            <w:vAlign w:val="center"/>
          </w:tcPr>
          <w:p w14:paraId="3020E2C0">
            <w:pPr>
              <w:snapToGrid w:val="0"/>
              <w:spacing w:after="0" w:line="240" w:lineRule="auto"/>
              <w:ind w:left="0" w:leftChars="0" w:right="0" w:rightChars="0" w:firstLine="0" w:firstLineChars="0"/>
              <w:jc w:val="center"/>
            </w:pPr>
            <w:r>
              <w:t>—</w:t>
            </w:r>
          </w:p>
        </w:tc>
      </w:tr>
    </w:tbl>
    <w:p w14:paraId="2B9F1C31"/>
    <w:p w14:paraId="5830AE25">
      <w:pPr>
        <w:rPr>
          <w:rFonts w:hint="eastAsia"/>
          <w:sz w:val="28"/>
          <w:szCs w:val="28"/>
          <w:lang w:val="en-US" w:eastAsia="zh-CN"/>
        </w:rPr>
      </w:pPr>
      <w:r>
        <w:rPr>
          <w:rFonts w:hint="eastAsia"/>
          <w:sz w:val="28"/>
          <w:szCs w:val="28"/>
          <w:lang w:val="en-US" w:eastAsia="zh-CN"/>
        </w:rPr>
        <w:t>SPSS：</w:t>
      </w:r>
    </w:p>
    <w:p w14:paraId="4267CE5D">
      <w:pPr>
        <w:spacing w:beforeLines="0" w:afterLines="0"/>
        <w:rPr>
          <w:rFonts w:hint="default"/>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1"/>
        <w:gridCol w:w="1511"/>
        <w:gridCol w:w="2354"/>
        <w:gridCol w:w="2815"/>
        <w:gridCol w:w="895"/>
      </w:tblGrid>
      <w:tr w14:paraId="2C1C4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8306" w:type="dxa"/>
            <w:gridSpan w:val="5"/>
            <w:tcBorders>
              <w:top w:val="nil"/>
              <w:left w:val="nil"/>
              <w:bottom w:val="nil"/>
              <w:right w:val="nil"/>
              <w:tl2br w:val="nil"/>
              <w:tr2bl w:val="nil"/>
            </w:tcBorders>
            <w:shd w:val="clear" w:color="auto" w:fill="FFFFFF"/>
            <w:noWrap w:val="0"/>
            <w:vAlign w:val="center"/>
          </w:tcPr>
          <w:p w14:paraId="2C31CE47">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敘述統計</w:t>
            </w:r>
          </w:p>
        </w:tc>
      </w:tr>
      <w:tr w14:paraId="66AE7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5"/>
            <w:tcBorders>
              <w:top w:val="nil"/>
              <w:left w:val="nil"/>
              <w:bottom w:val="nil"/>
              <w:right w:val="nil"/>
              <w:tl2br w:val="nil"/>
              <w:tr2bl w:val="nil"/>
            </w:tcBorders>
            <w:shd w:val="clear" w:color="auto" w:fill="FFFFFF"/>
            <w:noWrap w:val="0"/>
            <w:vAlign w:val="center"/>
          </w:tcPr>
          <w:p w14:paraId="1FE20776">
            <w:pPr>
              <w:snapToGrid w:val="0"/>
              <w:spacing w:beforeLines="0" w:afterLines="0" w:line="240" w:lineRule="auto"/>
              <w:ind w:left="0" w:leftChars="0" w:right="0" w:rightChars="0" w:firstLine="0" w:firstLineChars="0"/>
              <w:jc w:val="center"/>
              <w:rPr>
                <w:rFonts w:hint="default"/>
                <w:sz w:val="24"/>
                <w:szCs w:val="24"/>
              </w:rPr>
            </w:pPr>
            <w:r>
              <w:rPr>
                <w:rFonts w:hint="default" w:ascii="Arial" w:hAnsi="Arial"/>
                <w:color w:val="010205"/>
                <w:sz w:val="18"/>
                <w:szCs w:val="24"/>
                <w:shd w:val="clear" w:color="auto" w:fill="FFFFFF"/>
              </w:rPr>
              <w:t>依變數:测验成绩</w:t>
            </w:r>
          </w:p>
        </w:tc>
      </w:tr>
      <w:tr w14:paraId="5F9BB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132D8F2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method</w:t>
            </w:r>
          </w:p>
        </w:tc>
        <w:tc>
          <w:tcPr>
            <w:tcW w:w="0" w:type="auto"/>
            <w:tcBorders>
              <w:top w:val="nil"/>
              <w:left w:val="nil"/>
              <w:bottom w:val="single" w:color="152935" w:sz="8" w:space="0"/>
              <w:right w:val="nil"/>
              <w:tl2br w:val="nil"/>
              <w:tr2bl w:val="nil"/>
            </w:tcBorders>
            <w:shd w:val="clear" w:color="auto" w:fill="FFFFFF"/>
            <w:noWrap w:val="0"/>
            <w:vAlign w:val="center"/>
          </w:tcPr>
          <w:p w14:paraId="1F423DF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diffu</w:t>
            </w: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0E04C81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1663A4C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標準差</w:t>
            </w:r>
          </w:p>
        </w:tc>
        <w:tc>
          <w:tcPr>
            <w:tcW w:w="736" w:type="dxa"/>
            <w:tcBorders>
              <w:top w:val="nil"/>
              <w:left w:val="single" w:color="E0E0E0" w:sz="8" w:space="0"/>
              <w:bottom w:val="single" w:color="152935" w:sz="8" w:space="0"/>
              <w:right w:val="nil"/>
              <w:tl2br w:val="nil"/>
              <w:tr2bl w:val="nil"/>
            </w:tcBorders>
            <w:shd w:val="clear" w:color="auto" w:fill="FFFFFF"/>
            <w:noWrap w:val="0"/>
            <w:vAlign w:val="center"/>
          </w:tcPr>
          <w:p w14:paraId="16F8304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r>
      <w:tr w14:paraId="4E566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7818C8F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EC6365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2A663D0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80.313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1C9260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11.5473</w:t>
            </w:r>
          </w:p>
        </w:tc>
        <w:tc>
          <w:tcPr>
            <w:tcW w:w="736"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72DCAE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40A69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5A5162D">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08C8FC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4BB80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62.927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D9E198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8.2145</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60010A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6629D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2C16AF5">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7961C2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339454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71.233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388920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7.3435</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7A36EF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74412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BD52545">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D1D384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434EE3E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71.491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274B1A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11.5160</w:t>
            </w:r>
          </w:p>
        </w:tc>
        <w:tc>
          <w:tcPr>
            <w:tcW w:w="736" w:type="dxa"/>
            <w:tcBorders>
              <w:top w:val="single" w:color="AEAEAE" w:sz="8" w:space="0"/>
              <w:left w:val="single" w:color="E0E0E0" w:sz="8" w:space="0"/>
              <w:bottom w:val="nil"/>
              <w:right w:val="nil"/>
              <w:tl2br w:val="nil"/>
              <w:tr2bl w:val="nil"/>
            </w:tcBorders>
            <w:shd w:val="clear" w:color="auto" w:fill="F9F9FB"/>
            <w:noWrap w:val="0"/>
            <w:vAlign w:val="center"/>
          </w:tcPr>
          <w:p w14:paraId="2F080C0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45</w:t>
            </w:r>
          </w:p>
        </w:tc>
      </w:tr>
      <w:tr w14:paraId="6C58E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center"/>
          </w:tcPr>
          <w:p w14:paraId="7DAB729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27F61C0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62E9C2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86.780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5A8F3E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10.0806</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1CB1E4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2C8E7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EA5341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BDD4AE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E552E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83.233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D9DC6C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6.9886</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F766BD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6837B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5BFF6A27">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823B84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113802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81.420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807DF3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6.4523</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E02B4B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796FE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EB65D4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5D9CDB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476AE4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83.811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1ECE9F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8.1356</w:t>
            </w:r>
          </w:p>
        </w:tc>
        <w:tc>
          <w:tcPr>
            <w:tcW w:w="736" w:type="dxa"/>
            <w:tcBorders>
              <w:top w:val="single" w:color="AEAEAE" w:sz="8" w:space="0"/>
              <w:left w:val="single" w:color="E0E0E0" w:sz="8" w:space="0"/>
              <w:bottom w:val="nil"/>
              <w:right w:val="nil"/>
              <w:tl2br w:val="nil"/>
              <w:tr2bl w:val="nil"/>
            </w:tcBorders>
            <w:shd w:val="clear" w:color="auto" w:fill="F9F9FB"/>
            <w:noWrap w:val="0"/>
            <w:vAlign w:val="center"/>
          </w:tcPr>
          <w:p w14:paraId="23C9755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45</w:t>
            </w:r>
          </w:p>
        </w:tc>
      </w:tr>
      <w:tr w14:paraId="25672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2B9DD3D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6928B3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FB023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83.547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5A2494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11.1465</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6115D8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5CD41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3D47380F">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0B3B1E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0E38FA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73.080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13192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12.7593</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64DF4F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4996F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5B44628">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4202AA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483442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76.327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FB2632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8.5421</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1C7F00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2D363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74" w:type="dxa"/>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AFCEBB9">
            <w:pPr>
              <w:snapToGrid w:val="0"/>
              <w:spacing w:beforeLines="0" w:afterLines="0"/>
              <w:ind w:left="0" w:leftChars="0" w:right="0" w:rightChars="0" w:firstLine="0" w:firstLineChars="0"/>
              <w:jc w:val="center"/>
              <w:rPr>
                <w:rFonts w:hint="default" w:ascii="Arial" w:hAnsi="Arial"/>
                <w:color w:val="010205"/>
                <w:sz w:val="18"/>
                <w:szCs w:val="24"/>
              </w:rPr>
            </w:pPr>
          </w:p>
        </w:tc>
        <w:tc>
          <w:tcPr>
            <w:tcW w:w="1243" w:type="dxa"/>
            <w:tcBorders>
              <w:top w:val="single" w:color="AEAEAE" w:sz="8" w:space="0"/>
              <w:left w:val="nil"/>
              <w:bottom w:val="single" w:color="152935" w:sz="8" w:space="0"/>
              <w:right w:val="nil"/>
              <w:tl2br w:val="nil"/>
              <w:tr2bl w:val="nil"/>
            </w:tcBorders>
            <w:shd w:val="clear" w:color="auto" w:fill="E0E0E0"/>
            <w:noWrap w:val="0"/>
            <w:vAlign w:val="center"/>
          </w:tcPr>
          <w:p w14:paraId="6E7EB21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1937"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2B3070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77.651</w:t>
            </w:r>
          </w:p>
        </w:tc>
        <w:tc>
          <w:tcPr>
            <w:tcW w:w="231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19A569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11.6901</w:t>
            </w:r>
          </w:p>
        </w:tc>
        <w:tc>
          <w:tcPr>
            <w:tcW w:w="736"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2AB58D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w:t>
            </w:r>
          </w:p>
        </w:tc>
      </w:tr>
    </w:tbl>
    <w:p w14:paraId="7D9BCC69">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52"/>
        <w:gridCol w:w="1614"/>
        <w:gridCol w:w="401"/>
        <w:gridCol w:w="1293"/>
        <w:gridCol w:w="1056"/>
        <w:gridCol w:w="804"/>
        <w:gridCol w:w="2020"/>
      </w:tblGrid>
      <w:tr w14:paraId="6E33F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0F99553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18ED5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5058C05A">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1F5D2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nil"/>
              <w:left w:val="nil"/>
              <w:bottom w:val="single" w:color="152935" w:sz="8" w:space="0"/>
              <w:right w:val="nil"/>
              <w:tl2br w:val="nil"/>
              <w:tr2bl w:val="nil"/>
            </w:tcBorders>
            <w:shd w:val="clear" w:color="auto" w:fill="FFFFFF"/>
            <w:noWrap w:val="0"/>
            <w:vAlign w:val="bottom"/>
          </w:tcPr>
          <w:p w14:paraId="3D8F77F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934" w:type="pct"/>
            <w:tcBorders>
              <w:top w:val="nil"/>
              <w:left w:val="nil"/>
              <w:bottom w:val="single" w:color="152935" w:sz="8" w:space="0"/>
              <w:right w:val="single" w:color="E0E0E0" w:sz="8" w:space="0"/>
              <w:tl2br w:val="nil"/>
              <w:tr2bl w:val="nil"/>
            </w:tcBorders>
            <w:shd w:val="clear" w:color="auto" w:fill="FFFFFF"/>
            <w:noWrap w:val="0"/>
            <w:vAlign w:val="bottom"/>
          </w:tcPr>
          <w:p w14:paraId="0C1A7DD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3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37342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5E9D9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1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FE6C3B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46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735AC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66" w:type="pct"/>
            <w:tcBorders>
              <w:top w:val="nil"/>
              <w:left w:val="single" w:color="E0E0E0" w:sz="8" w:space="0"/>
              <w:bottom w:val="single" w:color="152935" w:sz="8" w:space="0"/>
              <w:right w:val="nil"/>
              <w:tl2br w:val="nil"/>
              <w:tr2bl w:val="nil"/>
            </w:tcBorders>
            <w:shd w:val="clear" w:color="auto" w:fill="FFFFFF"/>
            <w:noWrap w:val="0"/>
            <w:vAlign w:val="bottom"/>
          </w:tcPr>
          <w:p w14:paraId="7619949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36BE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152935" w:sz="8" w:space="0"/>
              <w:left w:val="nil"/>
              <w:bottom w:val="single" w:color="AEAEAE" w:sz="8" w:space="0"/>
              <w:right w:val="nil"/>
              <w:tl2br w:val="nil"/>
              <w:tr2bl w:val="nil"/>
            </w:tcBorders>
            <w:shd w:val="clear" w:color="auto" w:fill="E0E0E0"/>
            <w:noWrap w:val="0"/>
            <w:vAlign w:val="top"/>
          </w:tcPr>
          <w:p w14:paraId="689FCE6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修正的模型</w:t>
            </w:r>
          </w:p>
        </w:tc>
        <w:tc>
          <w:tcPr>
            <w:tcW w:w="93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B4D7A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5906.804</w:t>
            </w:r>
            <w:r>
              <w:rPr>
                <w:rFonts w:hint="default" w:ascii="Arial" w:hAnsi="Arial"/>
                <w:color w:val="010205"/>
                <w:sz w:val="18"/>
                <w:szCs w:val="24"/>
                <w:vertAlign w:val="superscript"/>
              </w:rPr>
              <w:t>a</w:t>
            </w:r>
          </w:p>
        </w:tc>
        <w:tc>
          <w:tcPr>
            <w:tcW w:w="23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8AD0BF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c>
          <w:tcPr>
            <w:tcW w:w="7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5648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1181.361</w:t>
            </w:r>
          </w:p>
        </w:tc>
        <w:tc>
          <w:tcPr>
            <w:tcW w:w="61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25C6E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15.863</w:t>
            </w:r>
          </w:p>
        </w:tc>
        <w:tc>
          <w:tcPr>
            <w:tcW w:w="46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73253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61AC0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.486</w:t>
            </w:r>
          </w:p>
        </w:tc>
      </w:tr>
      <w:tr w14:paraId="23C18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0E590D8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3017A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542672.555</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B21A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9B5A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542672.555</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43A9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7286.849</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FC97A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439DB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.989</w:t>
            </w:r>
          </w:p>
        </w:tc>
      </w:tr>
      <w:tr w14:paraId="274C2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46974FB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3364A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FDF0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92EE2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88782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45.857</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C4F23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48A1C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.353</w:t>
            </w:r>
          </w:p>
        </w:tc>
      </w:tr>
      <w:tr w14:paraId="16EEC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10E168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3DABF9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1722.204</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DE7D4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26EA7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861.102</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77689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11.563</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664FF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4CF16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r>
      <w:tr w14:paraId="53C66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4E5E3D6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 * diffu</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DC05A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769.496</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9D6D9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CAA2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384.748</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F6F57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5.166</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28ED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C17A1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.110</w:t>
            </w:r>
          </w:p>
        </w:tc>
      </w:tr>
      <w:tr w14:paraId="196EB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3231239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3B83F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54DEC1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45A4B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C0733A3">
            <w:pPr>
              <w:snapToGrid w:val="0"/>
              <w:spacing w:beforeLines="0" w:afterLines="0"/>
              <w:rPr>
                <w:rFonts w:hint="default"/>
                <w:sz w:val="24"/>
                <w:szCs w:val="24"/>
              </w:rPr>
            </w:pP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79EAF17">
            <w:pPr>
              <w:snapToGrid w:val="0"/>
              <w:spacing w:beforeLines="0" w:afterLines="0"/>
              <w:rPr>
                <w:rFonts w:hint="default"/>
                <w:sz w:val="24"/>
                <w:szCs w:val="24"/>
              </w:rPr>
            </w:pP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E38D2C2">
            <w:pPr>
              <w:snapToGrid w:val="0"/>
              <w:spacing w:beforeLines="0" w:afterLines="0"/>
              <w:rPr>
                <w:rFonts w:hint="default"/>
                <w:sz w:val="24"/>
                <w:szCs w:val="24"/>
              </w:rPr>
            </w:pPr>
          </w:p>
        </w:tc>
      </w:tr>
      <w:tr w14:paraId="09CF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407A98D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A278E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554835.080</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31C037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90</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9C17C26">
            <w:pPr>
              <w:snapToGrid w:val="0"/>
              <w:spacing w:beforeLines="0" w:afterLines="0"/>
              <w:rPr>
                <w:rFonts w:hint="default"/>
                <w:sz w:val="24"/>
                <w:szCs w:val="24"/>
              </w:rPr>
            </w:pP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8E60EDB">
            <w:pPr>
              <w:snapToGrid w:val="0"/>
              <w:spacing w:beforeLines="0" w:afterLines="0"/>
              <w:rPr>
                <w:rFonts w:hint="default"/>
                <w:sz w:val="24"/>
                <w:szCs w:val="24"/>
              </w:rPr>
            </w:pP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9AA784">
            <w:pPr>
              <w:snapToGrid w:val="0"/>
              <w:spacing w:beforeLines="0" w:afterLines="0"/>
              <w:rPr>
                <w:rFonts w:hint="default"/>
                <w:sz w:val="24"/>
                <w:szCs w:val="24"/>
              </w:rPr>
            </w:pP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1B41614">
            <w:pPr>
              <w:snapToGrid w:val="0"/>
              <w:spacing w:beforeLines="0" w:afterLines="0"/>
              <w:rPr>
                <w:rFonts w:hint="default"/>
                <w:sz w:val="24"/>
                <w:szCs w:val="24"/>
              </w:rPr>
            </w:pPr>
          </w:p>
        </w:tc>
      </w:tr>
      <w:tr w14:paraId="00ED1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152935" w:sz="8" w:space="0"/>
              <w:right w:val="nil"/>
              <w:tl2br w:val="nil"/>
              <w:tr2bl w:val="nil"/>
            </w:tcBorders>
            <w:shd w:val="clear" w:color="auto" w:fill="E0E0E0"/>
            <w:noWrap w:val="0"/>
            <w:vAlign w:val="top"/>
          </w:tcPr>
          <w:p w14:paraId="1BBA341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校正後總計</w:t>
            </w:r>
          </w:p>
        </w:tc>
        <w:tc>
          <w:tcPr>
            <w:tcW w:w="93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6BF61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12162.525</w:t>
            </w:r>
          </w:p>
        </w:tc>
        <w:tc>
          <w:tcPr>
            <w:tcW w:w="23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D2B10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w:t>
            </w:r>
          </w:p>
        </w:tc>
        <w:tc>
          <w:tcPr>
            <w:tcW w:w="7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33EAEDA">
            <w:pPr>
              <w:snapToGrid w:val="0"/>
              <w:spacing w:beforeLines="0" w:afterLines="0"/>
              <w:rPr>
                <w:rFonts w:hint="default"/>
                <w:sz w:val="24"/>
                <w:szCs w:val="24"/>
              </w:rPr>
            </w:pPr>
          </w:p>
        </w:tc>
        <w:tc>
          <w:tcPr>
            <w:tcW w:w="61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98C05FA">
            <w:pPr>
              <w:snapToGrid w:val="0"/>
              <w:spacing w:beforeLines="0" w:afterLines="0"/>
              <w:rPr>
                <w:rFonts w:hint="default"/>
                <w:sz w:val="24"/>
                <w:szCs w:val="24"/>
              </w:rPr>
            </w:pPr>
          </w:p>
        </w:tc>
        <w:tc>
          <w:tcPr>
            <w:tcW w:w="46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08559F1">
            <w:pPr>
              <w:snapToGrid w:val="0"/>
              <w:spacing w:beforeLines="0" w:afterLines="0"/>
              <w:rPr>
                <w:rFonts w:hint="default"/>
                <w:sz w:val="24"/>
                <w:szCs w:val="24"/>
              </w:rPr>
            </w:pPr>
          </w:p>
        </w:tc>
        <w:tc>
          <w:tcPr>
            <w:tcW w:w="1166"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BD4DE84">
            <w:pPr>
              <w:snapToGrid w:val="0"/>
              <w:spacing w:beforeLines="0" w:afterLines="0"/>
              <w:rPr>
                <w:rFonts w:hint="default"/>
                <w:sz w:val="24"/>
                <w:szCs w:val="24"/>
              </w:rPr>
            </w:pPr>
          </w:p>
        </w:tc>
      </w:tr>
      <w:tr w14:paraId="2153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8C86BF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R 平方 = .486（調整的 R 平方 = .455）</w:t>
            </w:r>
          </w:p>
        </w:tc>
      </w:tr>
    </w:tbl>
    <w:p w14:paraId="3A10FC56">
      <w:pPr>
        <w:spacing w:beforeLines="0" w:afterLines="0" w:line="400" w:lineRule="atLeast"/>
        <w:rPr>
          <w:rFonts w:hint="default" w:ascii="Times New Roman" w:hAnsi="Times New Roman" w:eastAsia="Times New Roman"/>
          <w:sz w:val="24"/>
          <w:szCs w:val="24"/>
        </w:rPr>
      </w:pPr>
    </w:p>
    <w:p w14:paraId="7CCB634C">
      <w:pPr>
        <w:spacing w:beforeLines="0" w:afterLines="0"/>
        <w:rPr>
          <w:rFonts w:hint="default"/>
          <w:sz w:val="18"/>
          <w:szCs w:val="24"/>
        </w:rPr>
      </w:pPr>
    </w:p>
    <w:p w14:paraId="2DE6397E">
      <w:pPr>
        <w:spacing w:beforeLines="0" w:afterLines="0"/>
        <w:rPr>
          <w:rFonts w:hint="default" w:ascii="Times New Roman" w:hAnsi="Times New Roman" w:eastAsia="Times New Roman"/>
          <w:sz w:val="24"/>
          <w:szCs w:val="24"/>
        </w:rPr>
      </w:pPr>
      <w:r>
        <w:rPr>
          <w:rFonts w:hint="default"/>
          <w:sz w:val="18"/>
          <w:szCs w:val="24"/>
        </w:rPr>
        <w:t>估計邊際平均值</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50"/>
        <w:gridCol w:w="2148"/>
        <w:gridCol w:w="2184"/>
        <w:gridCol w:w="2158"/>
      </w:tblGrid>
      <w:tr w14:paraId="18D2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3647928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33319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654F21B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660C7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restart"/>
            <w:tcBorders>
              <w:top w:val="nil"/>
              <w:left w:val="nil"/>
              <w:bottom w:val="nil"/>
              <w:right w:val="single" w:color="E0E0E0" w:sz="8" w:space="0"/>
              <w:tl2br w:val="nil"/>
              <w:tr2bl w:val="nil"/>
            </w:tcBorders>
            <w:shd w:val="clear" w:color="auto" w:fill="FFFFFF"/>
            <w:noWrap w:val="0"/>
            <w:vAlign w:val="bottom"/>
          </w:tcPr>
          <w:p w14:paraId="1A81D14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4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65B0D7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512" w:type="pct"/>
            <w:gridSpan w:val="2"/>
            <w:tcBorders>
              <w:top w:val="nil"/>
              <w:left w:val="single" w:color="E0E0E0" w:sz="8" w:space="0"/>
              <w:bottom w:val="nil"/>
              <w:right w:val="nil"/>
              <w:tl2br w:val="nil"/>
              <w:tr2bl w:val="nil"/>
            </w:tcBorders>
            <w:shd w:val="clear" w:color="auto" w:fill="FFFFFF"/>
            <w:noWrap w:val="0"/>
            <w:vAlign w:val="bottom"/>
          </w:tcPr>
          <w:p w14:paraId="248FD02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BF21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continue"/>
            <w:tcBorders>
              <w:top w:val="nil"/>
              <w:left w:val="nil"/>
              <w:bottom w:val="nil"/>
              <w:right w:val="single" w:color="E0E0E0" w:sz="8" w:space="0"/>
              <w:tl2br w:val="nil"/>
              <w:tr2bl w:val="nil"/>
            </w:tcBorders>
            <w:shd w:val="clear" w:color="auto" w:fill="FFFFFF"/>
            <w:noWrap w:val="0"/>
            <w:vAlign w:val="bottom"/>
          </w:tcPr>
          <w:p w14:paraId="2B610A57">
            <w:pPr>
              <w:snapToGrid w:val="0"/>
              <w:spacing w:beforeLines="0" w:afterLines="0"/>
              <w:rPr>
                <w:rFonts w:hint="default" w:ascii="Arial" w:hAnsi="Arial"/>
                <w:color w:val="264A60"/>
                <w:sz w:val="18"/>
                <w:szCs w:val="24"/>
              </w:rPr>
            </w:pPr>
          </w:p>
        </w:tc>
        <w:tc>
          <w:tcPr>
            <w:tcW w:w="124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3493AE0">
            <w:pPr>
              <w:snapToGrid w:val="0"/>
              <w:spacing w:beforeLines="0" w:afterLines="0"/>
              <w:rPr>
                <w:rFonts w:hint="default" w:ascii="Arial" w:hAnsi="Arial"/>
                <w:color w:val="264A60"/>
                <w:sz w:val="18"/>
                <w:szCs w:val="24"/>
              </w:rPr>
            </w:pPr>
          </w:p>
        </w:tc>
        <w:tc>
          <w:tcPr>
            <w:tcW w:w="12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A29950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47" w:type="pct"/>
            <w:tcBorders>
              <w:top w:val="nil"/>
              <w:left w:val="single" w:color="E0E0E0" w:sz="8" w:space="0"/>
              <w:bottom w:val="single" w:color="152935" w:sz="8" w:space="0"/>
              <w:right w:val="nil"/>
              <w:tl2br w:val="nil"/>
              <w:tr2bl w:val="nil"/>
            </w:tcBorders>
            <w:shd w:val="clear" w:color="auto" w:fill="FFFFFF"/>
            <w:noWrap w:val="0"/>
            <w:vAlign w:val="bottom"/>
          </w:tcPr>
          <w:p w14:paraId="17E6B63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9B45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C088FA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77.651</w:t>
            </w:r>
          </w:p>
        </w:tc>
        <w:tc>
          <w:tcPr>
            <w:tcW w:w="124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40CB14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.910</w:t>
            </w:r>
          </w:p>
        </w:tc>
        <w:tc>
          <w:tcPr>
            <w:tcW w:w="126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156A5C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75.842</w:t>
            </w:r>
          </w:p>
        </w:tc>
        <w:tc>
          <w:tcPr>
            <w:tcW w:w="1247"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51D07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79.460</w:t>
            </w:r>
          </w:p>
        </w:tc>
      </w:tr>
    </w:tbl>
    <w:p w14:paraId="7054A0C1">
      <w:pPr>
        <w:spacing w:beforeLines="0" w:afterLines="0"/>
        <w:rPr>
          <w:rFonts w:hint="default"/>
          <w:sz w:val="18"/>
          <w:szCs w:val="24"/>
        </w:rPr>
      </w:pPr>
    </w:p>
    <w:p w14:paraId="64119709">
      <w:pPr>
        <w:spacing w:beforeLines="0" w:afterLines="0"/>
        <w:rPr>
          <w:rFonts w:hint="default" w:ascii="Times New Roman" w:hAnsi="Times New Roman" w:eastAsia="Times New Roman"/>
          <w:sz w:val="24"/>
          <w:szCs w:val="24"/>
        </w:rPr>
      </w:pPr>
      <w:r>
        <w:rPr>
          <w:rFonts w:hint="default"/>
          <w:sz w:val="18"/>
          <w:szCs w:val="24"/>
        </w:rPr>
        <w:t>2. method</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01"/>
        <w:gridCol w:w="1700"/>
        <w:gridCol w:w="1700"/>
        <w:gridCol w:w="1726"/>
        <w:gridCol w:w="1713"/>
      </w:tblGrid>
      <w:tr w14:paraId="5E6C8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7E890CC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2681F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77DABDA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293C9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vMerge w:val="restart"/>
            <w:tcBorders>
              <w:top w:val="nil"/>
              <w:left w:val="nil"/>
              <w:bottom w:val="nil"/>
              <w:right w:val="nil"/>
              <w:tl2br w:val="nil"/>
              <w:tr2bl w:val="nil"/>
            </w:tcBorders>
            <w:shd w:val="clear" w:color="auto" w:fill="FFFFFF"/>
            <w:noWrap w:val="0"/>
            <w:vAlign w:val="bottom"/>
          </w:tcPr>
          <w:p w14:paraId="17EC15A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984" w:type="pct"/>
            <w:vMerge w:val="restart"/>
            <w:tcBorders>
              <w:top w:val="nil"/>
              <w:left w:val="nil"/>
              <w:bottom w:val="nil"/>
              <w:right w:val="single" w:color="E0E0E0" w:sz="8" w:space="0"/>
              <w:tl2br w:val="nil"/>
              <w:tr2bl w:val="nil"/>
            </w:tcBorders>
            <w:shd w:val="clear" w:color="auto" w:fill="FFFFFF"/>
            <w:noWrap w:val="0"/>
            <w:vAlign w:val="bottom"/>
          </w:tcPr>
          <w:p w14:paraId="0A1FF54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98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7BC4B1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988" w:type="pct"/>
            <w:gridSpan w:val="2"/>
            <w:tcBorders>
              <w:top w:val="nil"/>
              <w:left w:val="single" w:color="E0E0E0" w:sz="8" w:space="0"/>
              <w:bottom w:val="nil"/>
              <w:right w:val="nil"/>
              <w:tl2br w:val="nil"/>
              <w:tr2bl w:val="nil"/>
            </w:tcBorders>
            <w:shd w:val="clear" w:color="auto" w:fill="FFFFFF"/>
            <w:noWrap w:val="0"/>
            <w:vAlign w:val="bottom"/>
          </w:tcPr>
          <w:p w14:paraId="2C17A3A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568FB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vMerge w:val="continue"/>
            <w:tcBorders>
              <w:top w:val="nil"/>
              <w:left w:val="nil"/>
              <w:bottom w:val="nil"/>
              <w:right w:val="nil"/>
              <w:tl2br w:val="nil"/>
              <w:tr2bl w:val="nil"/>
            </w:tcBorders>
            <w:shd w:val="clear" w:color="auto" w:fill="FFFFFF"/>
            <w:noWrap w:val="0"/>
            <w:vAlign w:val="bottom"/>
          </w:tcPr>
          <w:p w14:paraId="054E56F1">
            <w:pPr>
              <w:snapToGrid w:val="0"/>
              <w:spacing w:beforeLines="0" w:afterLines="0"/>
              <w:rPr>
                <w:rFonts w:hint="default" w:ascii="Arial" w:hAnsi="Arial"/>
                <w:color w:val="264A60"/>
                <w:sz w:val="18"/>
                <w:szCs w:val="24"/>
              </w:rPr>
            </w:pPr>
          </w:p>
        </w:tc>
        <w:tc>
          <w:tcPr>
            <w:tcW w:w="984" w:type="pct"/>
            <w:vMerge w:val="continue"/>
            <w:tcBorders>
              <w:top w:val="nil"/>
              <w:left w:val="nil"/>
              <w:bottom w:val="nil"/>
              <w:right w:val="single" w:color="E0E0E0" w:sz="8" w:space="0"/>
              <w:tl2br w:val="nil"/>
              <w:tr2bl w:val="nil"/>
            </w:tcBorders>
            <w:shd w:val="clear" w:color="auto" w:fill="FFFFFF"/>
            <w:noWrap w:val="0"/>
            <w:vAlign w:val="bottom"/>
          </w:tcPr>
          <w:p w14:paraId="559DD112">
            <w:pPr>
              <w:snapToGrid w:val="0"/>
              <w:spacing w:beforeLines="0" w:afterLines="0"/>
              <w:rPr>
                <w:rFonts w:hint="default" w:ascii="Arial" w:hAnsi="Arial"/>
                <w:color w:val="264A60"/>
                <w:sz w:val="18"/>
                <w:szCs w:val="24"/>
              </w:rPr>
            </w:pPr>
          </w:p>
        </w:tc>
        <w:tc>
          <w:tcPr>
            <w:tcW w:w="98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F49DCD1">
            <w:pPr>
              <w:snapToGrid w:val="0"/>
              <w:spacing w:beforeLines="0" w:afterLines="0"/>
              <w:rPr>
                <w:rFonts w:hint="default" w:ascii="Arial" w:hAnsi="Arial"/>
                <w:color w:val="264A60"/>
                <w:sz w:val="18"/>
                <w:szCs w:val="24"/>
              </w:rPr>
            </w:pPr>
          </w:p>
        </w:tc>
        <w:tc>
          <w:tcPr>
            <w:tcW w:w="99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2B189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989" w:type="pct"/>
            <w:tcBorders>
              <w:top w:val="nil"/>
              <w:left w:val="single" w:color="E0E0E0" w:sz="8" w:space="0"/>
              <w:bottom w:val="single" w:color="152935" w:sz="8" w:space="0"/>
              <w:right w:val="nil"/>
              <w:tl2br w:val="nil"/>
              <w:tr2bl w:val="nil"/>
            </w:tcBorders>
            <w:shd w:val="clear" w:color="auto" w:fill="FFFFFF"/>
            <w:noWrap w:val="0"/>
            <w:vAlign w:val="bottom"/>
          </w:tcPr>
          <w:p w14:paraId="79502F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7E0B8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tcBorders>
              <w:top w:val="single" w:color="152935" w:sz="8" w:space="0"/>
              <w:left w:val="nil"/>
              <w:bottom w:val="single" w:color="AEAEAE" w:sz="8" w:space="0"/>
              <w:right w:val="nil"/>
              <w:tl2br w:val="nil"/>
              <w:tr2bl w:val="nil"/>
            </w:tcBorders>
            <w:shd w:val="clear" w:color="auto" w:fill="E0E0E0"/>
            <w:noWrap w:val="0"/>
            <w:vAlign w:val="top"/>
          </w:tcPr>
          <w:p w14:paraId="36B4D49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36986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71.491</w:t>
            </w:r>
          </w:p>
        </w:tc>
        <w:tc>
          <w:tcPr>
            <w:tcW w:w="98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C6EEB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1.286</w:t>
            </w:r>
          </w:p>
        </w:tc>
        <w:tc>
          <w:tcPr>
            <w:tcW w:w="99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D2CE5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68.933</w:t>
            </w:r>
          </w:p>
        </w:tc>
        <w:tc>
          <w:tcPr>
            <w:tcW w:w="98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05C79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74.049</w:t>
            </w:r>
          </w:p>
        </w:tc>
      </w:tr>
      <w:tr w14:paraId="66CAA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tcBorders>
              <w:top w:val="single" w:color="AEAEAE" w:sz="8" w:space="0"/>
              <w:left w:val="nil"/>
              <w:bottom w:val="single" w:color="152935" w:sz="8" w:space="0"/>
              <w:right w:val="nil"/>
              <w:tl2br w:val="nil"/>
              <w:tr2bl w:val="nil"/>
            </w:tcBorders>
            <w:shd w:val="clear" w:color="auto" w:fill="E0E0E0"/>
            <w:noWrap w:val="0"/>
            <w:vAlign w:val="top"/>
          </w:tcPr>
          <w:p w14:paraId="522EEDD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042E26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83.811</w:t>
            </w:r>
          </w:p>
        </w:tc>
        <w:tc>
          <w:tcPr>
            <w:tcW w:w="98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834DE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1.286</w:t>
            </w:r>
          </w:p>
        </w:tc>
        <w:tc>
          <w:tcPr>
            <w:tcW w:w="99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B708C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81.253</w:t>
            </w:r>
          </w:p>
        </w:tc>
        <w:tc>
          <w:tcPr>
            <w:tcW w:w="98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AF81D8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86.369</w:t>
            </w:r>
          </w:p>
        </w:tc>
      </w:tr>
    </w:tbl>
    <w:p w14:paraId="60B451DB">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80"/>
        <w:gridCol w:w="1230"/>
        <w:gridCol w:w="1807"/>
        <w:gridCol w:w="854"/>
        <w:gridCol w:w="992"/>
        <w:gridCol w:w="1343"/>
        <w:gridCol w:w="1234"/>
      </w:tblGrid>
      <w:tr w14:paraId="6B23F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A9C400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166E0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38A79A7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130BB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vMerge w:val="restart"/>
            <w:tcBorders>
              <w:top w:val="nil"/>
              <w:left w:val="nil"/>
              <w:bottom w:val="nil"/>
              <w:right w:val="nil"/>
              <w:tl2br w:val="nil"/>
              <w:tr2bl w:val="nil"/>
            </w:tcBorders>
            <w:shd w:val="clear" w:color="auto" w:fill="FFFFFF"/>
            <w:noWrap w:val="0"/>
            <w:vAlign w:val="bottom"/>
          </w:tcPr>
          <w:p w14:paraId="68B543A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method</w:t>
            </w:r>
          </w:p>
        </w:tc>
        <w:tc>
          <w:tcPr>
            <w:tcW w:w="712" w:type="pct"/>
            <w:vMerge w:val="restart"/>
            <w:tcBorders>
              <w:top w:val="nil"/>
              <w:left w:val="nil"/>
              <w:bottom w:val="nil"/>
              <w:right w:val="nil"/>
              <w:tl2br w:val="nil"/>
              <w:tr2bl w:val="nil"/>
            </w:tcBorders>
            <w:shd w:val="clear" w:color="auto" w:fill="FFFFFF"/>
            <w:noWrap w:val="0"/>
            <w:vAlign w:val="bottom"/>
          </w:tcPr>
          <w:p w14:paraId="61130B1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method</w:t>
            </w:r>
          </w:p>
        </w:tc>
        <w:tc>
          <w:tcPr>
            <w:tcW w:w="1046" w:type="pct"/>
            <w:vMerge w:val="restart"/>
            <w:tcBorders>
              <w:top w:val="nil"/>
              <w:left w:val="nil"/>
              <w:bottom w:val="nil"/>
              <w:right w:val="single" w:color="E0E0E0" w:sz="8" w:space="0"/>
              <w:tl2br w:val="nil"/>
              <w:tr2bl w:val="nil"/>
            </w:tcBorders>
            <w:shd w:val="clear" w:color="auto" w:fill="FFFFFF"/>
            <w:noWrap w:val="0"/>
            <w:vAlign w:val="bottom"/>
          </w:tcPr>
          <w:p w14:paraId="7AE5B8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9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8C74FA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7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9E4F28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488" w:type="pct"/>
            <w:gridSpan w:val="2"/>
            <w:tcBorders>
              <w:top w:val="nil"/>
              <w:left w:val="single" w:color="E0E0E0" w:sz="8" w:space="0"/>
              <w:bottom w:val="nil"/>
              <w:right w:val="nil"/>
              <w:tl2br w:val="nil"/>
              <w:tr2bl w:val="nil"/>
            </w:tcBorders>
            <w:shd w:val="clear" w:color="auto" w:fill="FFFFFF"/>
            <w:noWrap w:val="0"/>
            <w:vAlign w:val="bottom"/>
          </w:tcPr>
          <w:p w14:paraId="668D5B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5F061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vMerge w:val="continue"/>
            <w:tcBorders>
              <w:top w:val="nil"/>
              <w:left w:val="nil"/>
              <w:bottom w:val="nil"/>
              <w:right w:val="nil"/>
              <w:tl2br w:val="nil"/>
              <w:tr2bl w:val="nil"/>
            </w:tcBorders>
            <w:shd w:val="clear" w:color="auto" w:fill="FFFFFF"/>
            <w:noWrap w:val="0"/>
            <w:vAlign w:val="bottom"/>
          </w:tcPr>
          <w:p w14:paraId="2EDC2432">
            <w:pPr>
              <w:snapToGrid w:val="0"/>
              <w:spacing w:beforeLines="0" w:afterLines="0"/>
              <w:rPr>
                <w:rFonts w:hint="default" w:ascii="Arial" w:hAnsi="Arial"/>
                <w:color w:val="264A60"/>
                <w:sz w:val="18"/>
                <w:szCs w:val="24"/>
              </w:rPr>
            </w:pPr>
          </w:p>
        </w:tc>
        <w:tc>
          <w:tcPr>
            <w:tcW w:w="712" w:type="pct"/>
            <w:vMerge w:val="continue"/>
            <w:tcBorders>
              <w:top w:val="nil"/>
              <w:left w:val="nil"/>
              <w:bottom w:val="nil"/>
              <w:right w:val="nil"/>
              <w:tl2br w:val="nil"/>
              <w:tr2bl w:val="nil"/>
            </w:tcBorders>
            <w:shd w:val="clear" w:color="auto" w:fill="FFFFFF"/>
            <w:noWrap w:val="0"/>
            <w:vAlign w:val="bottom"/>
          </w:tcPr>
          <w:p w14:paraId="6163DCDC">
            <w:pPr>
              <w:snapToGrid w:val="0"/>
              <w:spacing w:beforeLines="0" w:afterLines="0"/>
              <w:rPr>
                <w:rFonts w:hint="default" w:ascii="Arial" w:hAnsi="Arial"/>
                <w:color w:val="264A60"/>
                <w:sz w:val="18"/>
                <w:szCs w:val="24"/>
              </w:rPr>
            </w:pPr>
          </w:p>
        </w:tc>
        <w:tc>
          <w:tcPr>
            <w:tcW w:w="1046" w:type="pct"/>
            <w:vMerge w:val="continue"/>
            <w:tcBorders>
              <w:top w:val="nil"/>
              <w:left w:val="nil"/>
              <w:bottom w:val="nil"/>
              <w:right w:val="single" w:color="E0E0E0" w:sz="8" w:space="0"/>
              <w:tl2br w:val="nil"/>
              <w:tr2bl w:val="nil"/>
            </w:tcBorders>
            <w:shd w:val="clear" w:color="auto" w:fill="FFFFFF"/>
            <w:noWrap w:val="0"/>
            <w:vAlign w:val="bottom"/>
          </w:tcPr>
          <w:p w14:paraId="65C980DC">
            <w:pPr>
              <w:snapToGrid w:val="0"/>
              <w:spacing w:beforeLines="0" w:afterLines="0"/>
              <w:rPr>
                <w:rFonts w:hint="default" w:ascii="Arial" w:hAnsi="Arial"/>
                <w:color w:val="264A60"/>
                <w:sz w:val="18"/>
                <w:szCs w:val="24"/>
              </w:rPr>
            </w:pPr>
          </w:p>
        </w:tc>
        <w:tc>
          <w:tcPr>
            <w:tcW w:w="49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93ABE21">
            <w:pPr>
              <w:snapToGrid w:val="0"/>
              <w:spacing w:beforeLines="0" w:afterLines="0"/>
              <w:rPr>
                <w:rFonts w:hint="default" w:ascii="Arial" w:hAnsi="Arial"/>
                <w:color w:val="264A60"/>
                <w:sz w:val="18"/>
                <w:szCs w:val="24"/>
              </w:rPr>
            </w:pPr>
          </w:p>
        </w:tc>
        <w:tc>
          <w:tcPr>
            <w:tcW w:w="57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F103ED2">
            <w:pPr>
              <w:snapToGrid w:val="0"/>
              <w:spacing w:beforeLines="0" w:afterLines="0"/>
              <w:rPr>
                <w:rFonts w:hint="default" w:ascii="Arial" w:hAnsi="Arial"/>
                <w:color w:val="264A60"/>
                <w:sz w:val="18"/>
                <w:szCs w:val="24"/>
              </w:rPr>
            </w:pPr>
          </w:p>
        </w:tc>
        <w:tc>
          <w:tcPr>
            <w:tcW w:w="77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432F96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10" w:type="pct"/>
            <w:tcBorders>
              <w:top w:val="nil"/>
              <w:left w:val="single" w:color="E0E0E0" w:sz="8" w:space="0"/>
              <w:bottom w:val="single" w:color="152935" w:sz="8" w:space="0"/>
              <w:right w:val="nil"/>
              <w:tl2br w:val="nil"/>
              <w:tr2bl w:val="nil"/>
            </w:tcBorders>
            <w:shd w:val="clear" w:color="auto" w:fill="FFFFFF"/>
            <w:noWrap w:val="0"/>
            <w:vAlign w:val="bottom"/>
          </w:tcPr>
          <w:p w14:paraId="74E5270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0EE49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tcBorders>
              <w:top w:val="single" w:color="152935" w:sz="8" w:space="0"/>
              <w:left w:val="nil"/>
              <w:bottom w:val="nil"/>
              <w:right w:val="nil"/>
              <w:tl2br w:val="nil"/>
              <w:tr2bl w:val="nil"/>
            </w:tcBorders>
            <w:shd w:val="clear" w:color="auto" w:fill="E0E0E0"/>
            <w:noWrap w:val="0"/>
            <w:vAlign w:val="top"/>
          </w:tcPr>
          <w:p w14:paraId="3001716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712" w:type="pct"/>
            <w:tcBorders>
              <w:top w:val="single" w:color="152935" w:sz="8" w:space="0"/>
              <w:left w:val="nil"/>
              <w:bottom w:val="nil"/>
              <w:right w:val="nil"/>
              <w:tl2br w:val="nil"/>
              <w:tr2bl w:val="nil"/>
            </w:tcBorders>
            <w:shd w:val="clear" w:color="auto" w:fill="E0E0E0"/>
            <w:noWrap w:val="0"/>
            <w:vAlign w:val="top"/>
          </w:tcPr>
          <w:p w14:paraId="571BFB8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46" w:type="pct"/>
            <w:tcBorders>
              <w:top w:val="single" w:color="152935" w:sz="8" w:space="0"/>
              <w:left w:val="nil"/>
              <w:bottom w:val="nil"/>
              <w:right w:val="single" w:color="E0E0E0" w:sz="8" w:space="0"/>
              <w:tl2br w:val="nil"/>
              <w:tr2bl w:val="nil"/>
            </w:tcBorders>
            <w:shd w:val="clear" w:color="auto" w:fill="F9F9FB"/>
            <w:noWrap w:val="0"/>
            <w:vAlign w:val="top"/>
          </w:tcPr>
          <w:p w14:paraId="065116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-12.320</w:t>
            </w:r>
            <w:r>
              <w:rPr>
                <w:rFonts w:hint="default" w:ascii="Arial" w:hAnsi="Arial"/>
                <w:color w:val="010205"/>
                <w:sz w:val="18"/>
                <w:szCs w:val="24"/>
                <w:vertAlign w:val="superscript"/>
              </w:rPr>
              <w:t>*</w:t>
            </w:r>
          </w:p>
        </w:tc>
        <w:tc>
          <w:tcPr>
            <w:tcW w:w="494"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51350BD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1.819</w:t>
            </w:r>
          </w:p>
        </w:tc>
        <w:tc>
          <w:tcPr>
            <w:tcW w:w="574"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028AA5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7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5FE574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-15.938</w:t>
            </w:r>
          </w:p>
        </w:tc>
        <w:tc>
          <w:tcPr>
            <w:tcW w:w="710" w:type="pct"/>
            <w:tcBorders>
              <w:top w:val="single" w:color="152935" w:sz="8" w:space="0"/>
              <w:left w:val="single" w:color="E0E0E0" w:sz="8" w:space="0"/>
              <w:bottom w:val="nil"/>
              <w:right w:val="nil"/>
              <w:tl2br w:val="nil"/>
              <w:tr2bl w:val="nil"/>
            </w:tcBorders>
            <w:shd w:val="clear" w:color="auto" w:fill="F9F9FB"/>
            <w:noWrap w:val="0"/>
            <w:vAlign w:val="top"/>
          </w:tcPr>
          <w:p w14:paraId="7555513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-8.702</w:t>
            </w:r>
          </w:p>
        </w:tc>
      </w:tr>
      <w:tr w14:paraId="5DFA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tcBorders>
              <w:top w:val="single" w:color="AEAEAE" w:sz="8" w:space="0"/>
              <w:left w:val="nil"/>
              <w:bottom w:val="single" w:color="152935" w:sz="8" w:space="0"/>
              <w:right w:val="nil"/>
              <w:tl2br w:val="nil"/>
              <w:tr2bl w:val="nil"/>
            </w:tcBorders>
            <w:shd w:val="clear" w:color="auto" w:fill="E0E0E0"/>
            <w:noWrap w:val="0"/>
            <w:vAlign w:val="top"/>
          </w:tcPr>
          <w:p w14:paraId="3B6DB58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712" w:type="pct"/>
            <w:tcBorders>
              <w:top w:val="single" w:color="AEAEAE" w:sz="8" w:space="0"/>
              <w:left w:val="nil"/>
              <w:bottom w:val="single" w:color="152935" w:sz="8" w:space="0"/>
              <w:right w:val="nil"/>
              <w:tl2br w:val="nil"/>
              <w:tr2bl w:val="nil"/>
            </w:tcBorders>
            <w:shd w:val="clear" w:color="auto" w:fill="E0E0E0"/>
            <w:noWrap w:val="0"/>
            <w:vAlign w:val="top"/>
          </w:tcPr>
          <w:p w14:paraId="5D224C8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4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14919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12.320</w:t>
            </w:r>
            <w:r>
              <w:rPr>
                <w:rFonts w:hint="default" w:ascii="Arial" w:hAnsi="Arial"/>
                <w:color w:val="010205"/>
                <w:sz w:val="18"/>
                <w:szCs w:val="24"/>
                <w:vertAlign w:val="superscript"/>
              </w:rPr>
              <w:t>*</w:t>
            </w:r>
          </w:p>
        </w:tc>
        <w:tc>
          <w:tcPr>
            <w:tcW w:w="49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0359E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1.819</w:t>
            </w:r>
          </w:p>
        </w:tc>
        <w:tc>
          <w:tcPr>
            <w:tcW w:w="57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AC3C6E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7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90099D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8.702</w:t>
            </w:r>
          </w:p>
        </w:tc>
        <w:tc>
          <w:tcPr>
            <w:tcW w:w="71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7E17F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15.938</w:t>
            </w:r>
          </w:p>
        </w:tc>
      </w:tr>
      <w:tr w14:paraId="0EDB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0E36017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1AD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7F4F36B">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34424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A9FF5B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6B6C46AB">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0"/>
        <w:gridCol w:w="1343"/>
        <w:gridCol w:w="517"/>
        <w:gridCol w:w="1358"/>
        <w:gridCol w:w="1052"/>
        <w:gridCol w:w="1039"/>
        <w:gridCol w:w="2601"/>
      </w:tblGrid>
      <w:tr w14:paraId="4A3F8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631B0A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1B734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1922A28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6E53F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nil"/>
              <w:left w:val="nil"/>
              <w:bottom w:val="single" w:color="152935" w:sz="8" w:space="0"/>
              <w:right w:val="nil"/>
              <w:tl2br w:val="nil"/>
              <w:tr2bl w:val="nil"/>
            </w:tcBorders>
            <w:shd w:val="clear" w:color="auto" w:fill="FFFFFF"/>
            <w:noWrap w:val="0"/>
            <w:vAlign w:val="bottom"/>
          </w:tcPr>
          <w:p w14:paraId="7BA30233">
            <w:pPr>
              <w:snapToGrid w:val="0"/>
              <w:spacing w:beforeLines="0" w:afterLines="0"/>
              <w:rPr>
                <w:rFonts w:hint="default"/>
                <w:sz w:val="24"/>
                <w:szCs w:val="24"/>
              </w:rPr>
            </w:pPr>
          </w:p>
        </w:tc>
        <w:tc>
          <w:tcPr>
            <w:tcW w:w="777" w:type="pct"/>
            <w:tcBorders>
              <w:top w:val="nil"/>
              <w:left w:val="nil"/>
              <w:bottom w:val="single" w:color="152935" w:sz="8" w:space="0"/>
              <w:right w:val="single" w:color="E0E0E0" w:sz="8" w:space="0"/>
              <w:tl2br w:val="nil"/>
              <w:tr2bl w:val="nil"/>
            </w:tcBorders>
            <w:shd w:val="clear" w:color="auto" w:fill="FFFFFF"/>
            <w:noWrap w:val="0"/>
            <w:vAlign w:val="bottom"/>
          </w:tcPr>
          <w:p w14:paraId="6A5582A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541C68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8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3E05F4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0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94E0A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0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199F00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00" w:type="pct"/>
            <w:tcBorders>
              <w:top w:val="nil"/>
              <w:left w:val="single" w:color="E0E0E0" w:sz="8" w:space="0"/>
              <w:bottom w:val="single" w:color="152935" w:sz="8" w:space="0"/>
              <w:right w:val="nil"/>
              <w:tl2br w:val="nil"/>
              <w:tr2bl w:val="nil"/>
            </w:tcBorders>
            <w:shd w:val="clear" w:color="auto" w:fill="FFFFFF"/>
            <w:noWrap w:val="0"/>
            <w:vAlign w:val="bottom"/>
          </w:tcPr>
          <w:p w14:paraId="4EF4AF5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1147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152935" w:sz="8" w:space="0"/>
              <w:left w:val="nil"/>
              <w:bottom w:val="single" w:color="AEAEAE" w:sz="8" w:space="0"/>
              <w:right w:val="nil"/>
              <w:tl2br w:val="nil"/>
              <w:tr2bl w:val="nil"/>
            </w:tcBorders>
            <w:shd w:val="clear" w:color="auto" w:fill="E0E0E0"/>
            <w:noWrap w:val="0"/>
            <w:vAlign w:val="top"/>
          </w:tcPr>
          <w:p w14:paraId="5873167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7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13AEE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29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EF4D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8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DEB53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60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674F4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45.857</w:t>
            </w:r>
          </w:p>
        </w:tc>
        <w:tc>
          <w:tcPr>
            <w:tcW w:w="60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95041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0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652133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.353</w:t>
            </w:r>
          </w:p>
        </w:tc>
      </w:tr>
      <w:tr w14:paraId="70FE3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AEAEAE" w:sz="8" w:space="0"/>
              <w:left w:val="nil"/>
              <w:bottom w:val="single" w:color="152935" w:sz="8" w:space="0"/>
              <w:right w:val="nil"/>
              <w:tl2br w:val="nil"/>
              <w:tr2bl w:val="nil"/>
            </w:tcBorders>
            <w:shd w:val="clear" w:color="auto" w:fill="E0E0E0"/>
            <w:noWrap w:val="0"/>
            <w:vAlign w:val="top"/>
          </w:tcPr>
          <w:p w14:paraId="7ADC964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7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9016A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ED662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8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57C0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65315E8">
            <w:pPr>
              <w:snapToGrid w:val="0"/>
              <w:spacing w:beforeLines="0" w:afterLines="0"/>
              <w:rPr>
                <w:rFonts w:hint="default"/>
                <w:sz w:val="24"/>
                <w:szCs w:val="24"/>
              </w:rPr>
            </w:pPr>
          </w:p>
        </w:tc>
        <w:tc>
          <w:tcPr>
            <w:tcW w:w="60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BCF7FA9">
            <w:pPr>
              <w:snapToGrid w:val="0"/>
              <w:spacing w:beforeLines="0" w:afterLines="0"/>
              <w:rPr>
                <w:rFonts w:hint="default"/>
                <w:sz w:val="24"/>
                <w:szCs w:val="24"/>
              </w:rPr>
            </w:pPr>
          </w:p>
        </w:tc>
        <w:tc>
          <w:tcPr>
            <w:tcW w:w="1500"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6354924">
            <w:pPr>
              <w:snapToGrid w:val="0"/>
              <w:spacing w:beforeLines="0" w:afterLines="0"/>
              <w:rPr>
                <w:rFonts w:hint="default"/>
                <w:sz w:val="24"/>
                <w:szCs w:val="24"/>
              </w:rPr>
            </w:pPr>
          </w:p>
        </w:tc>
      </w:tr>
      <w:tr w14:paraId="2A919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477C2F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method 的效應。此檢定是以已估計邊際平均值中的線性獨立成對比較為基礎。</w:t>
            </w:r>
          </w:p>
        </w:tc>
      </w:tr>
    </w:tbl>
    <w:p w14:paraId="0D90D39C">
      <w:pPr>
        <w:spacing w:beforeLines="0" w:afterLines="0"/>
        <w:rPr>
          <w:rFonts w:hint="default"/>
          <w:sz w:val="18"/>
          <w:szCs w:val="24"/>
        </w:rPr>
      </w:pPr>
    </w:p>
    <w:p w14:paraId="2EA7E19A">
      <w:pPr>
        <w:spacing w:beforeLines="0" w:afterLines="0"/>
        <w:rPr>
          <w:rFonts w:hint="default" w:ascii="Times New Roman" w:hAnsi="Times New Roman" w:eastAsia="Times New Roman"/>
          <w:sz w:val="24"/>
          <w:szCs w:val="24"/>
        </w:rPr>
      </w:pPr>
      <w:r>
        <w:rPr>
          <w:rFonts w:hint="default"/>
          <w:sz w:val="18"/>
          <w:szCs w:val="24"/>
        </w:rPr>
        <w:t>3. diffu</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70"/>
        <w:gridCol w:w="1833"/>
        <w:gridCol w:w="1832"/>
        <w:gridCol w:w="1863"/>
        <w:gridCol w:w="1842"/>
      </w:tblGrid>
      <w:tr w14:paraId="52D2C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25D3151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493AE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5B80680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09ADA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vMerge w:val="restart"/>
            <w:tcBorders>
              <w:top w:val="nil"/>
              <w:left w:val="nil"/>
              <w:bottom w:val="nil"/>
              <w:right w:val="nil"/>
              <w:tl2br w:val="nil"/>
              <w:tr2bl w:val="nil"/>
            </w:tcBorders>
            <w:shd w:val="clear" w:color="auto" w:fill="FFFFFF"/>
            <w:noWrap w:val="0"/>
            <w:vAlign w:val="bottom"/>
          </w:tcPr>
          <w:p w14:paraId="33DA8CB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1061" w:type="pct"/>
            <w:vMerge w:val="restart"/>
            <w:tcBorders>
              <w:top w:val="nil"/>
              <w:left w:val="nil"/>
              <w:bottom w:val="nil"/>
              <w:right w:val="single" w:color="E0E0E0" w:sz="8" w:space="0"/>
              <w:tl2br w:val="nil"/>
              <w:tr2bl w:val="nil"/>
            </w:tcBorders>
            <w:shd w:val="clear" w:color="auto" w:fill="FFFFFF"/>
            <w:noWrap w:val="0"/>
            <w:vAlign w:val="bottom"/>
          </w:tcPr>
          <w:p w14:paraId="5C761EE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60"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5F276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143" w:type="pct"/>
            <w:gridSpan w:val="2"/>
            <w:tcBorders>
              <w:top w:val="nil"/>
              <w:left w:val="single" w:color="E0E0E0" w:sz="8" w:space="0"/>
              <w:bottom w:val="nil"/>
              <w:right w:val="nil"/>
              <w:tl2br w:val="nil"/>
              <w:tr2bl w:val="nil"/>
            </w:tcBorders>
            <w:shd w:val="clear" w:color="auto" w:fill="FFFFFF"/>
            <w:noWrap w:val="0"/>
            <w:vAlign w:val="bottom"/>
          </w:tcPr>
          <w:p w14:paraId="170C7C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7B484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vMerge w:val="continue"/>
            <w:tcBorders>
              <w:top w:val="nil"/>
              <w:left w:val="nil"/>
              <w:bottom w:val="nil"/>
              <w:right w:val="nil"/>
              <w:tl2br w:val="nil"/>
              <w:tr2bl w:val="nil"/>
            </w:tcBorders>
            <w:shd w:val="clear" w:color="auto" w:fill="FFFFFF"/>
            <w:noWrap w:val="0"/>
            <w:vAlign w:val="bottom"/>
          </w:tcPr>
          <w:p w14:paraId="09839304">
            <w:pPr>
              <w:snapToGrid w:val="0"/>
              <w:spacing w:beforeLines="0" w:afterLines="0"/>
              <w:rPr>
                <w:rFonts w:hint="default" w:ascii="Arial" w:hAnsi="Arial"/>
                <w:color w:val="264A60"/>
                <w:sz w:val="18"/>
                <w:szCs w:val="24"/>
              </w:rPr>
            </w:pPr>
          </w:p>
        </w:tc>
        <w:tc>
          <w:tcPr>
            <w:tcW w:w="1061" w:type="pct"/>
            <w:vMerge w:val="continue"/>
            <w:tcBorders>
              <w:top w:val="nil"/>
              <w:left w:val="nil"/>
              <w:bottom w:val="nil"/>
              <w:right w:val="single" w:color="E0E0E0" w:sz="8" w:space="0"/>
              <w:tl2br w:val="nil"/>
              <w:tr2bl w:val="nil"/>
            </w:tcBorders>
            <w:shd w:val="clear" w:color="auto" w:fill="FFFFFF"/>
            <w:noWrap w:val="0"/>
            <w:vAlign w:val="bottom"/>
          </w:tcPr>
          <w:p w14:paraId="459E5159">
            <w:pPr>
              <w:snapToGrid w:val="0"/>
              <w:spacing w:beforeLines="0" w:afterLines="0"/>
              <w:rPr>
                <w:rFonts w:hint="default" w:ascii="Arial" w:hAnsi="Arial"/>
                <w:color w:val="264A60"/>
                <w:sz w:val="18"/>
                <w:szCs w:val="24"/>
              </w:rPr>
            </w:pPr>
          </w:p>
        </w:tc>
        <w:tc>
          <w:tcPr>
            <w:tcW w:w="1060"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82D4D11">
            <w:pPr>
              <w:snapToGrid w:val="0"/>
              <w:spacing w:beforeLines="0" w:afterLines="0"/>
              <w:rPr>
                <w:rFonts w:hint="default" w:ascii="Arial" w:hAnsi="Arial"/>
                <w:color w:val="264A60"/>
                <w:sz w:val="18"/>
                <w:szCs w:val="24"/>
              </w:rPr>
            </w:pPr>
          </w:p>
        </w:tc>
        <w:tc>
          <w:tcPr>
            <w:tcW w:w="107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8B90DB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64" w:type="pct"/>
            <w:tcBorders>
              <w:top w:val="nil"/>
              <w:left w:val="single" w:color="E0E0E0" w:sz="8" w:space="0"/>
              <w:bottom w:val="single" w:color="152935" w:sz="8" w:space="0"/>
              <w:right w:val="nil"/>
              <w:tl2br w:val="nil"/>
              <w:tr2bl w:val="nil"/>
            </w:tcBorders>
            <w:shd w:val="clear" w:color="auto" w:fill="FFFFFF"/>
            <w:noWrap w:val="0"/>
            <w:vAlign w:val="bottom"/>
          </w:tcPr>
          <w:p w14:paraId="35A3B07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7692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tcBorders>
              <w:top w:val="single" w:color="152935" w:sz="8" w:space="0"/>
              <w:left w:val="nil"/>
              <w:bottom w:val="single" w:color="AEAEAE" w:sz="8" w:space="0"/>
              <w:right w:val="nil"/>
              <w:tl2br w:val="nil"/>
              <w:tr2bl w:val="nil"/>
            </w:tcBorders>
            <w:shd w:val="clear" w:color="auto" w:fill="E0E0E0"/>
            <w:noWrap w:val="0"/>
            <w:vAlign w:val="top"/>
          </w:tcPr>
          <w:p w14:paraId="30B4E16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6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5906A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83.547</w:t>
            </w:r>
          </w:p>
        </w:tc>
        <w:tc>
          <w:tcPr>
            <w:tcW w:w="10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98427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1.576</w:t>
            </w:r>
          </w:p>
        </w:tc>
        <w:tc>
          <w:tcPr>
            <w:tcW w:w="107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DB1CD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80.413</w:t>
            </w:r>
          </w:p>
        </w:tc>
        <w:tc>
          <w:tcPr>
            <w:tcW w:w="106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CAFA6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86.680</w:t>
            </w:r>
          </w:p>
        </w:tc>
      </w:tr>
      <w:tr w14:paraId="12DB6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tcBorders>
              <w:top w:val="single" w:color="AEAEAE" w:sz="8" w:space="0"/>
              <w:left w:val="nil"/>
              <w:bottom w:val="single" w:color="AEAEAE" w:sz="8" w:space="0"/>
              <w:right w:val="nil"/>
              <w:tl2br w:val="nil"/>
              <w:tr2bl w:val="nil"/>
            </w:tcBorders>
            <w:shd w:val="clear" w:color="auto" w:fill="E0E0E0"/>
            <w:noWrap w:val="0"/>
            <w:vAlign w:val="top"/>
          </w:tcPr>
          <w:p w14:paraId="79BF3E4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8D17A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73.080</w:t>
            </w:r>
          </w:p>
        </w:tc>
        <w:tc>
          <w:tcPr>
            <w:tcW w:w="10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3FAFD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1.576</w:t>
            </w:r>
          </w:p>
        </w:tc>
        <w:tc>
          <w:tcPr>
            <w:tcW w:w="107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20791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69.947</w:t>
            </w:r>
          </w:p>
        </w:tc>
        <w:tc>
          <w:tcPr>
            <w:tcW w:w="10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ADA12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76.213</w:t>
            </w:r>
          </w:p>
        </w:tc>
      </w:tr>
      <w:tr w14:paraId="0B30F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tcBorders>
              <w:top w:val="single" w:color="AEAEAE" w:sz="8" w:space="0"/>
              <w:left w:val="nil"/>
              <w:bottom w:val="single" w:color="152935" w:sz="8" w:space="0"/>
              <w:right w:val="nil"/>
              <w:tl2br w:val="nil"/>
              <w:tr2bl w:val="nil"/>
            </w:tcBorders>
            <w:shd w:val="clear" w:color="auto" w:fill="E0E0E0"/>
            <w:noWrap w:val="0"/>
            <w:vAlign w:val="top"/>
          </w:tcPr>
          <w:p w14:paraId="59A47C3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6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E7B576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76.327</w:t>
            </w:r>
          </w:p>
        </w:tc>
        <w:tc>
          <w:tcPr>
            <w:tcW w:w="10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B886A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1.576</w:t>
            </w:r>
          </w:p>
        </w:tc>
        <w:tc>
          <w:tcPr>
            <w:tcW w:w="107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C8196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73.193</w:t>
            </w:r>
          </w:p>
        </w:tc>
        <w:tc>
          <w:tcPr>
            <w:tcW w:w="106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BA4702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79.460</w:t>
            </w:r>
          </w:p>
        </w:tc>
      </w:tr>
    </w:tbl>
    <w:p w14:paraId="47CA583F">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19"/>
        <w:gridCol w:w="975"/>
        <w:gridCol w:w="1960"/>
        <w:gridCol w:w="924"/>
        <w:gridCol w:w="1073"/>
        <w:gridCol w:w="1455"/>
        <w:gridCol w:w="1334"/>
      </w:tblGrid>
      <w:tr w14:paraId="4024D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FFA102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19BC4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2900A35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222AA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nil"/>
              <w:left w:val="nil"/>
              <w:bottom w:val="nil"/>
              <w:right w:val="nil"/>
              <w:tl2br w:val="nil"/>
              <w:tr2bl w:val="nil"/>
            </w:tcBorders>
            <w:shd w:val="clear" w:color="auto" w:fill="FFFFFF"/>
            <w:noWrap w:val="0"/>
            <w:vAlign w:val="bottom"/>
          </w:tcPr>
          <w:p w14:paraId="2ED9678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diffu</w:t>
            </w:r>
          </w:p>
        </w:tc>
        <w:tc>
          <w:tcPr>
            <w:tcW w:w="564" w:type="pct"/>
            <w:vMerge w:val="restart"/>
            <w:tcBorders>
              <w:top w:val="nil"/>
              <w:left w:val="nil"/>
              <w:bottom w:val="nil"/>
              <w:right w:val="nil"/>
              <w:tl2br w:val="nil"/>
              <w:tr2bl w:val="nil"/>
            </w:tcBorders>
            <w:shd w:val="clear" w:color="auto" w:fill="FFFFFF"/>
            <w:noWrap w:val="0"/>
            <w:vAlign w:val="bottom"/>
          </w:tcPr>
          <w:p w14:paraId="1DADF18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diffu</w:t>
            </w:r>
          </w:p>
        </w:tc>
        <w:tc>
          <w:tcPr>
            <w:tcW w:w="1134" w:type="pct"/>
            <w:vMerge w:val="restart"/>
            <w:tcBorders>
              <w:top w:val="nil"/>
              <w:left w:val="nil"/>
              <w:bottom w:val="nil"/>
              <w:right w:val="single" w:color="E0E0E0" w:sz="8" w:space="0"/>
              <w:tl2br w:val="nil"/>
              <w:tr2bl w:val="nil"/>
            </w:tcBorders>
            <w:shd w:val="clear" w:color="auto" w:fill="FFFFFF"/>
            <w:noWrap w:val="0"/>
            <w:vAlign w:val="bottom"/>
          </w:tcPr>
          <w:p w14:paraId="7D1011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3A98F2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62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A1963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612" w:type="pct"/>
            <w:gridSpan w:val="2"/>
            <w:tcBorders>
              <w:top w:val="nil"/>
              <w:left w:val="single" w:color="E0E0E0" w:sz="8" w:space="0"/>
              <w:bottom w:val="nil"/>
              <w:right w:val="nil"/>
              <w:tl2br w:val="nil"/>
              <w:tr2bl w:val="nil"/>
            </w:tcBorders>
            <w:shd w:val="clear" w:color="auto" w:fill="FFFFFF"/>
            <w:noWrap w:val="0"/>
            <w:vAlign w:val="bottom"/>
          </w:tcPr>
          <w:p w14:paraId="41770E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472B4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nil"/>
              <w:left w:val="nil"/>
              <w:bottom w:val="nil"/>
              <w:right w:val="nil"/>
              <w:tl2br w:val="nil"/>
              <w:tr2bl w:val="nil"/>
            </w:tcBorders>
            <w:shd w:val="clear" w:color="auto" w:fill="FFFFFF"/>
            <w:noWrap w:val="0"/>
            <w:vAlign w:val="bottom"/>
          </w:tcPr>
          <w:p w14:paraId="0FA73F4F">
            <w:pPr>
              <w:snapToGrid w:val="0"/>
              <w:spacing w:beforeLines="0" w:afterLines="0"/>
              <w:rPr>
                <w:rFonts w:hint="default" w:ascii="Arial" w:hAnsi="Arial"/>
                <w:color w:val="264A60"/>
                <w:sz w:val="18"/>
                <w:szCs w:val="24"/>
              </w:rPr>
            </w:pPr>
          </w:p>
        </w:tc>
        <w:tc>
          <w:tcPr>
            <w:tcW w:w="564" w:type="pct"/>
            <w:vMerge w:val="continue"/>
            <w:tcBorders>
              <w:top w:val="nil"/>
              <w:left w:val="nil"/>
              <w:bottom w:val="nil"/>
              <w:right w:val="nil"/>
              <w:tl2br w:val="nil"/>
              <w:tr2bl w:val="nil"/>
            </w:tcBorders>
            <w:shd w:val="clear" w:color="auto" w:fill="FFFFFF"/>
            <w:noWrap w:val="0"/>
            <w:vAlign w:val="bottom"/>
          </w:tcPr>
          <w:p w14:paraId="633C7BBC">
            <w:pPr>
              <w:snapToGrid w:val="0"/>
              <w:spacing w:beforeLines="0" w:afterLines="0"/>
              <w:rPr>
                <w:rFonts w:hint="default" w:ascii="Arial" w:hAnsi="Arial"/>
                <w:color w:val="264A60"/>
                <w:sz w:val="18"/>
                <w:szCs w:val="24"/>
              </w:rPr>
            </w:pPr>
          </w:p>
        </w:tc>
        <w:tc>
          <w:tcPr>
            <w:tcW w:w="1134" w:type="pct"/>
            <w:vMerge w:val="continue"/>
            <w:tcBorders>
              <w:top w:val="nil"/>
              <w:left w:val="nil"/>
              <w:bottom w:val="nil"/>
              <w:right w:val="single" w:color="E0E0E0" w:sz="8" w:space="0"/>
              <w:tl2br w:val="nil"/>
              <w:tr2bl w:val="nil"/>
            </w:tcBorders>
            <w:shd w:val="clear" w:color="auto" w:fill="FFFFFF"/>
            <w:noWrap w:val="0"/>
            <w:vAlign w:val="bottom"/>
          </w:tcPr>
          <w:p w14:paraId="3586D0BC">
            <w:pPr>
              <w:snapToGrid w:val="0"/>
              <w:spacing w:beforeLines="0" w:afterLines="0"/>
              <w:rPr>
                <w:rFonts w:hint="default" w:ascii="Arial" w:hAnsi="Arial"/>
                <w:color w:val="264A60"/>
                <w:sz w:val="18"/>
                <w:szCs w:val="24"/>
              </w:rPr>
            </w:pPr>
          </w:p>
        </w:tc>
        <w:tc>
          <w:tcPr>
            <w:tcW w:w="5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E1C58DD">
            <w:pPr>
              <w:snapToGrid w:val="0"/>
              <w:spacing w:beforeLines="0" w:afterLines="0"/>
              <w:rPr>
                <w:rFonts w:hint="default" w:ascii="Arial" w:hAnsi="Arial"/>
                <w:color w:val="264A60"/>
                <w:sz w:val="18"/>
                <w:szCs w:val="24"/>
              </w:rPr>
            </w:pPr>
          </w:p>
        </w:tc>
        <w:tc>
          <w:tcPr>
            <w:tcW w:w="62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6B941DC">
            <w:pPr>
              <w:snapToGrid w:val="0"/>
              <w:spacing w:beforeLines="0" w:afterLines="0"/>
              <w:rPr>
                <w:rFonts w:hint="default" w:ascii="Arial" w:hAnsi="Arial"/>
                <w:color w:val="264A60"/>
                <w:sz w:val="18"/>
                <w:szCs w:val="24"/>
              </w:rPr>
            </w:pPr>
          </w:p>
        </w:tc>
        <w:tc>
          <w:tcPr>
            <w:tcW w:w="8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DAA242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69" w:type="pct"/>
            <w:tcBorders>
              <w:top w:val="nil"/>
              <w:left w:val="single" w:color="E0E0E0" w:sz="8" w:space="0"/>
              <w:bottom w:val="single" w:color="152935" w:sz="8" w:space="0"/>
              <w:right w:val="nil"/>
              <w:tl2br w:val="nil"/>
              <w:tr2bl w:val="nil"/>
            </w:tcBorders>
            <w:shd w:val="clear" w:color="auto" w:fill="FFFFFF"/>
            <w:noWrap w:val="0"/>
            <w:vAlign w:val="bottom"/>
          </w:tcPr>
          <w:p w14:paraId="566F9BC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A88D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single" w:color="152935" w:sz="8" w:space="0"/>
              <w:left w:val="nil"/>
              <w:bottom w:val="nil"/>
              <w:right w:val="nil"/>
              <w:tl2br w:val="nil"/>
              <w:tr2bl w:val="nil"/>
            </w:tcBorders>
            <w:shd w:val="clear" w:color="auto" w:fill="E0E0E0"/>
            <w:noWrap w:val="0"/>
            <w:vAlign w:val="top"/>
          </w:tcPr>
          <w:p w14:paraId="445EF36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564" w:type="pct"/>
            <w:tcBorders>
              <w:top w:val="single" w:color="152935" w:sz="8" w:space="0"/>
              <w:left w:val="nil"/>
              <w:bottom w:val="single" w:color="AEAEAE" w:sz="8" w:space="0"/>
              <w:right w:val="nil"/>
              <w:tl2br w:val="nil"/>
              <w:tr2bl w:val="nil"/>
            </w:tcBorders>
            <w:shd w:val="clear" w:color="auto" w:fill="E0E0E0"/>
            <w:noWrap w:val="0"/>
            <w:vAlign w:val="top"/>
          </w:tcPr>
          <w:p w14:paraId="28E8048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13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FCA73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5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A0ED7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A3A54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157B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5.023</w:t>
            </w:r>
          </w:p>
        </w:tc>
        <w:tc>
          <w:tcPr>
            <w:tcW w:w="7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33E84F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15.910</w:t>
            </w:r>
          </w:p>
        </w:tc>
      </w:tr>
      <w:tr w14:paraId="0B8B9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single" w:color="152935" w:sz="8" w:space="0"/>
              <w:left w:val="nil"/>
              <w:bottom w:val="nil"/>
              <w:right w:val="nil"/>
              <w:tl2br w:val="nil"/>
              <w:tr2bl w:val="nil"/>
            </w:tcBorders>
            <w:shd w:val="clear" w:color="auto" w:fill="E0E0E0"/>
            <w:noWrap w:val="0"/>
            <w:vAlign w:val="top"/>
          </w:tcPr>
          <w:p w14:paraId="2A446CE1">
            <w:pPr>
              <w:snapToGrid w:val="0"/>
              <w:spacing w:beforeLines="0" w:afterLines="0"/>
              <w:rPr>
                <w:rFonts w:hint="default" w:ascii="Arial" w:hAnsi="Arial"/>
                <w:color w:val="010205"/>
                <w:sz w:val="18"/>
                <w:szCs w:val="24"/>
              </w:rPr>
            </w:pPr>
          </w:p>
        </w:tc>
        <w:tc>
          <w:tcPr>
            <w:tcW w:w="564" w:type="pct"/>
            <w:tcBorders>
              <w:top w:val="single" w:color="AEAEAE" w:sz="8" w:space="0"/>
              <w:left w:val="nil"/>
              <w:bottom w:val="nil"/>
              <w:right w:val="nil"/>
              <w:tl2br w:val="nil"/>
              <w:tr2bl w:val="nil"/>
            </w:tcBorders>
            <w:shd w:val="clear" w:color="auto" w:fill="E0E0E0"/>
            <w:noWrap w:val="0"/>
            <w:vAlign w:val="top"/>
          </w:tcPr>
          <w:p w14:paraId="3DABF7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134" w:type="pct"/>
            <w:tcBorders>
              <w:top w:val="single" w:color="AEAEAE" w:sz="8" w:space="0"/>
              <w:left w:val="nil"/>
              <w:bottom w:val="nil"/>
              <w:right w:val="single" w:color="E0E0E0" w:sz="8" w:space="0"/>
              <w:tl2br w:val="nil"/>
              <w:tr2bl w:val="nil"/>
            </w:tcBorders>
            <w:shd w:val="clear" w:color="auto" w:fill="F9F9FB"/>
            <w:noWrap w:val="0"/>
            <w:vAlign w:val="top"/>
          </w:tcPr>
          <w:p w14:paraId="6FDC09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A9981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33D5B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.005</w:t>
            </w:r>
          </w:p>
        </w:tc>
        <w:tc>
          <w:tcPr>
            <w:tcW w:w="8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FD085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1.777</w:t>
            </w:r>
          </w:p>
        </w:tc>
        <w:tc>
          <w:tcPr>
            <w:tcW w:w="769" w:type="pct"/>
            <w:tcBorders>
              <w:top w:val="single" w:color="AEAEAE" w:sz="8" w:space="0"/>
              <w:left w:val="single" w:color="E0E0E0" w:sz="8" w:space="0"/>
              <w:bottom w:val="nil"/>
              <w:right w:val="nil"/>
              <w:tl2br w:val="nil"/>
              <w:tr2bl w:val="nil"/>
            </w:tcBorders>
            <w:shd w:val="clear" w:color="auto" w:fill="F9F9FB"/>
            <w:noWrap w:val="0"/>
            <w:vAlign w:val="top"/>
          </w:tcPr>
          <w:p w14:paraId="0A22F06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12.663</w:t>
            </w:r>
          </w:p>
        </w:tc>
      </w:tr>
      <w:tr w14:paraId="786B5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single" w:color="AEAEAE" w:sz="8" w:space="0"/>
              <w:left w:val="nil"/>
              <w:bottom w:val="nil"/>
              <w:right w:val="nil"/>
              <w:tl2br w:val="nil"/>
              <w:tr2bl w:val="nil"/>
            </w:tcBorders>
            <w:shd w:val="clear" w:color="auto" w:fill="E0E0E0"/>
            <w:noWrap w:val="0"/>
            <w:vAlign w:val="top"/>
          </w:tcPr>
          <w:p w14:paraId="5583E6E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564" w:type="pct"/>
            <w:tcBorders>
              <w:top w:val="single" w:color="AEAEAE" w:sz="8" w:space="0"/>
              <w:left w:val="nil"/>
              <w:bottom w:val="single" w:color="AEAEAE" w:sz="8" w:space="0"/>
              <w:right w:val="nil"/>
              <w:tl2br w:val="nil"/>
              <w:tr2bl w:val="nil"/>
            </w:tcBorders>
            <w:shd w:val="clear" w:color="auto" w:fill="E0E0E0"/>
            <w:noWrap w:val="0"/>
            <w:vAlign w:val="top"/>
          </w:tcPr>
          <w:p w14:paraId="4EB664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1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D15BE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FA913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2607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4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30563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-15.910</w:t>
            </w:r>
          </w:p>
        </w:tc>
        <w:tc>
          <w:tcPr>
            <w:tcW w:w="7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A5E764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-5.023</w:t>
            </w:r>
          </w:p>
        </w:tc>
      </w:tr>
      <w:tr w14:paraId="5D45A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single" w:color="AEAEAE" w:sz="8" w:space="0"/>
              <w:left w:val="nil"/>
              <w:bottom w:val="nil"/>
              <w:right w:val="nil"/>
              <w:tl2br w:val="nil"/>
              <w:tr2bl w:val="nil"/>
            </w:tcBorders>
            <w:shd w:val="clear" w:color="auto" w:fill="E0E0E0"/>
            <w:noWrap w:val="0"/>
            <w:vAlign w:val="top"/>
          </w:tcPr>
          <w:p w14:paraId="3205FA11">
            <w:pPr>
              <w:snapToGrid w:val="0"/>
              <w:spacing w:beforeLines="0" w:afterLines="0"/>
              <w:rPr>
                <w:rFonts w:hint="default" w:ascii="Arial" w:hAnsi="Arial"/>
                <w:color w:val="010205"/>
                <w:sz w:val="18"/>
                <w:szCs w:val="24"/>
              </w:rPr>
            </w:pPr>
          </w:p>
        </w:tc>
        <w:tc>
          <w:tcPr>
            <w:tcW w:w="564" w:type="pct"/>
            <w:tcBorders>
              <w:top w:val="single" w:color="AEAEAE" w:sz="8" w:space="0"/>
              <w:left w:val="nil"/>
              <w:bottom w:val="nil"/>
              <w:right w:val="nil"/>
              <w:tl2br w:val="nil"/>
              <w:tr2bl w:val="nil"/>
            </w:tcBorders>
            <w:shd w:val="clear" w:color="auto" w:fill="E0E0E0"/>
            <w:noWrap w:val="0"/>
            <w:vAlign w:val="top"/>
          </w:tcPr>
          <w:p w14:paraId="3C4469D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134" w:type="pct"/>
            <w:tcBorders>
              <w:top w:val="single" w:color="AEAEAE" w:sz="8" w:space="0"/>
              <w:left w:val="nil"/>
              <w:bottom w:val="nil"/>
              <w:right w:val="single" w:color="E0E0E0" w:sz="8" w:space="0"/>
              <w:tl2br w:val="nil"/>
              <w:tr2bl w:val="nil"/>
            </w:tcBorders>
            <w:shd w:val="clear" w:color="auto" w:fill="F9F9FB"/>
            <w:noWrap w:val="0"/>
            <w:vAlign w:val="top"/>
          </w:tcPr>
          <w:p w14:paraId="1AE2BF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-3.247</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8860D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BDA0D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.446</w:t>
            </w:r>
          </w:p>
        </w:tc>
        <w:tc>
          <w:tcPr>
            <w:tcW w:w="8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CEBD3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-8.690</w:t>
            </w:r>
          </w:p>
        </w:tc>
        <w:tc>
          <w:tcPr>
            <w:tcW w:w="769" w:type="pct"/>
            <w:tcBorders>
              <w:top w:val="single" w:color="AEAEAE" w:sz="8" w:space="0"/>
              <w:left w:val="single" w:color="E0E0E0" w:sz="8" w:space="0"/>
              <w:bottom w:val="nil"/>
              <w:right w:val="nil"/>
              <w:tl2br w:val="nil"/>
              <w:tr2bl w:val="nil"/>
            </w:tcBorders>
            <w:shd w:val="clear" w:color="auto" w:fill="F9F9FB"/>
            <w:noWrap w:val="0"/>
            <w:vAlign w:val="top"/>
          </w:tcPr>
          <w:p w14:paraId="454C4A0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2.197</w:t>
            </w:r>
          </w:p>
        </w:tc>
      </w:tr>
      <w:tr w14:paraId="7A5AD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5214EF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564" w:type="pct"/>
            <w:tcBorders>
              <w:top w:val="single" w:color="AEAEAE" w:sz="8" w:space="0"/>
              <w:left w:val="nil"/>
              <w:bottom w:val="single" w:color="AEAEAE" w:sz="8" w:space="0"/>
              <w:right w:val="nil"/>
              <w:tl2br w:val="nil"/>
              <w:tr2bl w:val="nil"/>
            </w:tcBorders>
            <w:shd w:val="clear" w:color="auto" w:fill="E0E0E0"/>
            <w:noWrap w:val="0"/>
            <w:vAlign w:val="top"/>
          </w:tcPr>
          <w:p w14:paraId="2447A0C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1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D249D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0DD5B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192C8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.005</w:t>
            </w:r>
          </w:p>
        </w:tc>
        <w:tc>
          <w:tcPr>
            <w:tcW w:w="84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BC099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-12.663</w:t>
            </w:r>
          </w:p>
        </w:tc>
        <w:tc>
          <w:tcPr>
            <w:tcW w:w="7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704513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-1.777</w:t>
            </w:r>
          </w:p>
        </w:tc>
      </w:tr>
      <w:tr w14:paraId="0509E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553A8EAA">
            <w:pPr>
              <w:snapToGrid w:val="0"/>
              <w:spacing w:beforeLines="0" w:afterLines="0"/>
              <w:rPr>
                <w:rFonts w:hint="default" w:ascii="Arial" w:hAnsi="Arial"/>
                <w:color w:val="010205"/>
                <w:sz w:val="18"/>
                <w:szCs w:val="24"/>
              </w:rPr>
            </w:pPr>
          </w:p>
        </w:tc>
        <w:tc>
          <w:tcPr>
            <w:tcW w:w="564" w:type="pct"/>
            <w:tcBorders>
              <w:top w:val="single" w:color="AEAEAE" w:sz="8" w:space="0"/>
              <w:left w:val="nil"/>
              <w:bottom w:val="single" w:color="152935" w:sz="8" w:space="0"/>
              <w:right w:val="nil"/>
              <w:tl2br w:val="nil"/>
              <w:tr2bl w:val="nil"/>
            </w:tcBorders>
            <w:shd w:val="clear" w:color="auto" w:fill="E0E0E0"/>
            <w:noWrap w:val="0"/>
            <w:vAlign w:val="top"/>
          </w:tcPr>
          <w:p w14:paraId="6D67AE4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13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6F367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3.247</w:t>
            </w:r>
          </w:p>
        </w:tc>
        <w:tc>
          <w:tcPr>
            <w:tcW w:w="5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EB582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5D8C2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.446</w:t>
            </w:r>
          </w:p>
        </w:tc>
        <w:tc>
          <w:tcPr>
            <w:tcW w:w="8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4A362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-2.197</w:t>
            </w:r>
          </w:p>
        </w:tc>
        <w:tc>
          <w:tcPr>
            <w:tcW w:w="7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EF4E36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8.690</w:t>
            </w:r>
          </w:p>
        </w:tc>
      </w:tr>
      <w:tr w14:paraId="75916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3F181A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6AF62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5D781D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14F21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2F4E0FB">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5378FAFC">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46"/>
        <w:gridCol w:w="1372"/>
        <w:gridCol w:w="530"/>
        <w:gridCol w:w="1230"/>
        <w:gridCol w:w="1056"/>
        <w:gridCol w:w="1058"/>
        <w:gridCol w:w="2648"/>
      </w:tblGrid>
      <w:tr w14:paraId="5E57E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3A39190E">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12EE8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37579200">
            <w:pPr>
              <w:keepNext/>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09BFF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2" w:type="pct"/>
            <w:tcBorders>
              <w:top w:val="nil"/>
              <w:left w:val="nil"/>
              <w:bottom w:val="single" w:color="152935" w:sz="8" w:space="0"/>
              <w:right w:val="nil"/>
              <w:tl2br w:val="nil"/>
              <w:tr2bl w:val="nil"/>
            </w:tcBorders>
            <w:shd w:val="clear" w:color="auto" w:fill="FFFFFF"/>
            <w:noWrap w:val="0"/>
            <w:vAlign w:val="bottom"/>
          </w:tcPr>
          <w:p w14:paraId="4642A651">
            <w:pPr>
              <w:keepNext/>
              <w:snapToGrid w:val="0"/>
              <w:spacing w:beforeLines="0" w:afterLines="0"/>
              <w:rPr>
                <w:rFonts w:hint="default"/>
                <w:sz w:val="24"/>
                <w:szCs w:val="24"/>
              </w:rPr>
            </w:pPr>
          </w:p>
        </w:tc>
        <w:tc>
          <w:tcPr>
            <w:tcW w:w="794" w:type="pct"/>
            <w:tcBorders>
              <w:top w:val="nil"/>
              <w:left w:val="nil"/>
              <w:bottom w:val="single" w:color="152935" w:sz="8" w:space="0"/>
              <w:right w:val="single" w:color="E0E0E0" w:sz="8" w:space="0"/>
              <w:tl2br w:val="nil"/>
              <w:tr2bl w:val="nil"/>
            </w:tcBorders>
            <w:shd w:val="clear" w:color="auto" w:fill="FFFFFF"/>
            <w:noWrap w:val="0"/>
            <w:vAlign w:val="bottom"/>
          </w:tcPr>
          <w:p w14:paraId="5CEA0B15">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0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D61557E">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D6A06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1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C089D96">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16BCCEA">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30" w:type="pct"/>
            <w:tcBorders>
              <w:top w:val="nil"/>
              <w:left w:val="single" w:color="E0E0E0" w:sz="8" w:space="0"/>
              <w:bottom w:val="single" w:color="152935" w:sz="8" w:space="0"/>
              <w:right w:val="nil"/>
              <w:tl2br w:val="nil"/>
              <w:tr2bl w:val="nil"/>
            </w:tcBorders>
            <w:shd w:val="clear" w:color="auto" w:fill="FFFFFF"/>
            <w:noWrap w:val="0"/>
            <w:vAlign w:val="bottom"/>
          </w:tcPr>
          <w:p w14:paraId="4D605182">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22C1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2" w:type="pct"/>
            <w:tcBorders>
              <w:top w:val="single" w:color="152935" w:sz="8" w:space="0"/>
              <w:left w:val="nil"/>
              <w:bottom w:val="single" w:color="AEAEAE" w:sz="8" w:space="0"/>
              <w:right w:val="nil"/>
              <w:tl2br w:val="nil"/>
              <w:tr2bl w:val="nil"/>
            </w:tcBorders>
            <w:shd w:val="clear" w:color="auto" w:fill="E0E0E0"/>
            <w:noWrap w:val="0"/>
            <w:vAlign w:val="top"/>
          </w:tcPr>
          <w:p w14:paraId="66EDF488">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9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38B5A60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1722.204</w:t>
            </w:r>
          </w:p>
        </w:tc>
        <w:tc>
          <w:tcPr>
            <w:tcW w:w="30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E8E1B9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24355B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861.102</w:t>
            </w:r>
          </w:p>
        </w:tc>
        <w:tc>
          <w:tcPr>
            <w:tcW w:w="61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9DA4E7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11.563</w:t>
            </w:r>
          </w:p>
        </w:tc>
        <w:tc>
          <w:tcPr>
            <w:tcW w:w="6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D8A25E7">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3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210DAC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r>
      <w:tr w14:paraId="1EF39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2" w:type="pct"/>
            <w:tcBorders>
              <w:top w:val="single" w:color="AEAEAE" w:sz="8" w:space="0"/>
              <w:left w:val="nil"/>
              <w:bottom w:val="single" w:color="152935" w:sz="8" w:space="0"/>
              <w:right w:val="nil"/>
              <w:tl2br w:val="nil"/>
              <w:tr2bl w:val="nil"/>
            </w:tcBorders>
            <w:shd w:val="clear" w:color="auto" w:fill="E0E0E0"/>
            <w:noWrap w:val="0"/>
            <w:vAlign w:val="top"/>
          </w:tcPr>
          <w:p w14:paraId="209D70D7">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9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388949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30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169521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5E7F08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1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37CC4E4">
            <w:pPr>
              <w:keepNext/>
              <w:snapToGrid w:val="0"/>
              <w:spacing w:beforeLines="0" w:afterLines="0"/>
              <w:rPr>
                <w:rFonts w:hint="default"/>
                <w:sz w:val="24"/>
                <w:szCs w:val="24"/>
              </w:rPr>
            </w:pPr>
          </w:p>
        </w:tc>
        <w:tc>
          <w:tcPr>
            <w:tcW w:w="6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1255F90">
            <w:pPr>
              <w:keepNext/>
              <w:snapToGrid w:val="0"/>
              <w:spacing w:beforeLines="0" w:afterLines="0"/>
              <w:rPr>
                <w:rFonts w:hint="default"/>
                <w:sz w:val="24"/>
                <w:szCs w:val="24"/>
              </w:rPr>
            </w:pPr>
          </w:p>
        </w:tc>
        <w:tc>
          <w:tcPr>
            <w:tcW w:w="1530"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4A7EDB8">
            <w:pPr>
              <w:keepNext/>
              <w:snapToGrid w:val="0"/>
              <w:spacing w:beforeLines="0" w:afterLines="0"/>
              <w:rPr>
                <w:rFonts w:hint="default"/>
                <w:sz w:val="24"/>
                <w:szCs w:val="24"/>
              </w:rPr>
            </w:pPr>
          </w:p>
        </w:tc>
      </w:tr>
      <w:tr w14:paraId="05323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E292612">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diffu 的效應。此檢定是以已估計邊際平均值中的線性獨立成對比較為基礎。</w:t>
            </w:r>
          </w:p>
        </w:tc>
      </w:tr>
    </w:tbl>
    <w:p w14:paraId="74FCF121">
      <w:pPr>
        <w:spacing w:beforeLines="0" w:afterLines="0"/>
        <w:rPr>
          <w:rFonts w:hint="default"/>
          <w:sz w:val="18"/>
          <w:szCs w:val="24"/>
        </w:rPr>
      </w:pPr>
    </w:p>
    <w:p w14:paraId="4919AD3F">
      <w:pPr>
        <w:spacing w:beforeLines="0" w:afterLines="0"/>
        <w:rPr>
          <w:rFonts w:hint="default" w:ascii="Times New Roman" w:hAnsi="Times New Roman" w:eastAsia="Times New Roman"/>
          <w:sz w:val="24"/>
          <w:szCs w:val="24"/>
        </w:rPr>
      </w:pPr>
      <w:r>
        <w:rPr>
          <w:rFonts w:hint="default"/>
          <w:sz w:val="18"/>
          <w:szCs w:val="24"/>
        </w:rPr>
        <w:t>4. method * diffu</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86"/>
        <w:gridCol w:w="1033"/>
        <w:gridCol w:w="1496"/>
        <w:gridCol w:w="1496"/>
        <w:gridCol w:w="1521"/>
        <w:gridCol w:w="1508"/>
      </w:tblGrid>
      <w:tr w14:paraId="665A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47C6D5F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0DE5B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0A862099">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212FB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nil"/>
              <w:left w:val="nil"/>
              <w:bottom w:val="nil"/>
              <w:right w:val="nil"/>
              <w:tl2br w:val="nil"/>
              <w:tr2bl w:val="nil"/>
            </w:tcBorders>
            <w:shd w:val="clear" w:color="auto" w:fill="FFFFFF"/>
            <w:noWrap w:val="0"/>
            <w:vAlign w:val="bottom"/>
          </w:tcPr>
          <w:p w14:paraId="34A907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598" w:type="pct"/>
            <w:vMerge w:val="restart"/>
            <w:tcBorders>
              <w:top w:val="nil"/>
              <w:left w:val="nil"/>
              <w:bottom w:val="nil"/>
              <w:right w:val="nil"/>
              <w:tl2br w:val="nil"/>
              <w:tr2bl w:val="nil"/>
            </w:tcBorders>
            <w:shd w:val="clear" w:color="auto" w:fill="FFFFFF"/>
            <w:noWrap w:val="0"/>
            <w:vAlign w:val="bottom"/>
          </w:tcPr>
          <w:p w14:paraId="35F475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866" w:type="pct"/>
            <w:vMerge w:val="restart"/>
            <w:tcBorders>
              <w:top w:val="nil"/>
              <w:left w:val="nil"/>
              <w:bottom w:val="nil"/>
              <w:right w:val="single" w:color="E0E0E0" w:sz="8" w:space="0"/>
              <w:tl2br w:val="nil"/>
              <w:tr2bl w:val="nil"/>
            </w:tcBorders>
            <w:shd w:val="clear" w:color="auto" w:fill="FFFFFF"/>
            <w:noWrap w:val="0"/>
            <w:vAlign w:val="bottom"/>
          </w:tcPr>
          <w:p w14:paraId="0CD1D03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86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74898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749" w:type="pct"/>
            <w:gridSpan w:val="2"/>
            <w:tcBorders>
              <w:top w:val="nil"/>
              <w:left w:val="single" w:color="E0E0E0" w:sz="8" w:space="0"/>
              <w:bottom w:val="nil"/>
              <w:right w:val="nil"/>
              <w:tl2br w:val="nil"/>
              <w:tr2bl w:val="nil"/>
            </w:tcBorders>
            <w:shd w:val="clear" w:color="auto" w:fill="FFFFFF"/>
            <w:noWrap w:val="0"/>
            <w:vAlign w:val="bottom"/>
          </w:tcPr>
          <w:p w14:paraId="0C03206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7971C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nil"/>
              <w:left w:val="nil"/>
              <w:bottom w:val="nil"/>
              <w:right w:val="nil"/>
              <w:tl2br w:val="nil"/>
              <w:tr2bl w:val="nil"/>
            </w:tcBorders>
            <w:shd w:val="clear" w:color="auto" w:fill="FFFFFF"/>
            <w:noWrap w:val="0"/>
            <w:vAlign w:val="bottom"/>
          </w:tcPr>
          <w:p w14:paraId="07DBF49D">
            <w:pPr>
              <w:snapToGrid w:val="0"/>
              <w:spacing w:beforeLines="0" w:afterLines="0"/>
              <w:rPr>
                <w:rFonts w:hint="default" w:ascii="Arial" w:hAnsi="Arial"/>
                <w:color w:val="264A60"/>
                <w:sz w:val="18"/>
                <w:szCs w:val="24"/>
              </w:rPr>
            </w:pPr>
          </w:p>
        </w:tc>
        <w:tc>
          <w:tcPr>
            <w:tcW w:w="598" w:type="pct"/>
            <w:vMerge w:val="continue"/>
            <w:tcBorders>
              <w:top w:val="nil"/>
              <w:left w:val="nil"/>
              <w:bottom w:val="nil"/>
              <w:right w:val="nil"/>
              <w:tl2br w:val="nil"/>
              <w:tr2bl w:val="nil"/>
            </w:tcBorders>
            <w:shd w:val="clear" w:color="auto" w:fill="FFFFFF"/>
            <w:noWrap w:val="0"/>
            <w:vAlign w:val="bottom"/>
          </w:tcPr>
          <w:p w14:paraId="3BB7D4FF">
            <w:pPr>
              <w:snapToGrid w:val="0"/>
              <w:spacing w:beforeLines="0" w:afterLines="0"/>
              <w:rPr>
                <w:rFonts w:hint="default" w:ascii="Arial" w:hAnsi="Arial"/>
                <w:color w:val="264A60"/>
                <w:sz w:val="18"/>
                <w:szCs w:val="24"/>
              </w:rPr>
            </w:pPr>
          </w:p>
        </w:tc>
        <w:tc>
          <w:tcPr>
            <w:tcW w:w="866" w:type="pct"/>
            <w:vMerge w:val="continue"/>
            <w:tcBorders>
              <w:top w:val="nil"/>
              <w:left w:val="nil"/>
              <w:bottom w:val="nil"/>
              <w:right w:val="single" w:color="E0E0E0" w:sz="8" w:space="0"/>
              <w:tl2br w:val="nil"/>
              <w:tr2bl w:val="nil"/>
            </w:tcBorders>
            <w:shd w:val="clear" w:color="auto" w:fill="FFFFFF"/>
            <w:noWrap w:val="0"/>
            <w:vAlign w:val="bottom"/>
          </w:tcPr>
          <w:p w14:paraId="596984D3">
            <w:pPr>
              <w:snapToGrid w:val="0"/>
              <w:spacing w:beforeLines="0" w:afterLines="0"/>
              <w:rPr>
                <w:rFonts w:hint="default" w:ascii="Arial" w:hAnsi="Arial"/>
                <w:color w:val="264A60"/>
                <w:sz w:val="18"/>
                <w:szCs w:val="24"/>
              </w:rPr>
            </w:pPr>
          </w:p>
        </w:tc>
        <w:tc>
          <w:tcPr>
            <w:tcW w:w="86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074B164">
            <w:pPr>
              <w:snapToGrid w:val="0"/>
              <w:spacing w:beforeLines="0" w:afterLines="0"/>
              <w:rPr>
                <w:rFonts w:hint="default" w:ascii="Arial" w:hAnsi="Arial"/>
                <w:color w:val="264A60"/>
                <w:sz w:val="18"/>
                <w:szCs w:val="24"/>
              </w:rPr>
            </w:pPr>
          </w:p>
        </w:tc>
        <w:tc>
          <w:tcPr>
            <w:tcW w:w="8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498D34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69" w:type="pct"/>
            <w:tcBorders>
              <w:top w:val="nil"/>
              <w:left w:val="single" w:color="E0E0E0" w:sz="8" w:space="0"/>
              <w:bottom w:val="single" w:color="152935" w:sz="8" w:space="0"/>
              <w:right w:val="nil"/>
              <w:tl2br w:val="nil"/>
              <w:tr2bl w:val="nil"/>
            </w:tcBorders>
            <w:shd w:val="clear" w:color="auto" w:fill="FFFFFF"/>
            <w:noWrap w:val="0"/>
            <w:vAlign w:val="bottom"/>
          </w:tcPr>
          <w:p w14:paraId="1631DDA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5750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152935" w:sz="8" w:space="0"/>
              <w:left w:val="nil"/>
              <w:bottom w:val="nil"/>
              <w:right w:val="nil"/>
              <w:tl2br w:val="nil"/>
              <w:tr2bl w:val="nil"/>
            </w:tcBorders>
            <w:shd w:val="clear" w:color="auto" w:fill="E0E0E0"/>
            <w:noWrap w:val="0"/>
            <w:vAlign w:val="top"/>
          </w:tcPr>
          <w:p w14:paraId="1C7CB79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98" w:type="pct"/>
            <w:tcBorders>
              <w:top w:val="single" w:color="152935" w:sz="8" w:space="0"/>
              <w:left w:val="nil"/>
              <w:bottom w:val="single" w:color="AEAEAE" w:sz="8" w:space="0"/>
              <w:right w:val="nil"/>
              <w:tl2br w:val="nil"/>
              <w:tr2bl w:val="nil"/>
            </w:tcBorders>
            <w:shd w:val="clear" w:color="auto" w:fill="E0E0E0"/>
            <w:noWrap w:val="0"/>
            <w:vAlign w:val="top"/>
          </w:tcPr>
          <w:p w14:paraId="1237394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0CB30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80.313</w:t>
            </w:r>
          </w:p>
        </w:tc>
        <w:tc>
          <w:tcPr>
            <w:tcW w:w="8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CEC94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58C39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75.882</w:t>
            </w:r>
          </w:p>
        </w:tc>
        <w:tc>
          <w:tcPr>
            <w:tcW w:w="8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2BEBD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84.744</w:t>
            </w:r>
          </w:p>
        </w:tc>
      </w:tr>
      <w:tr w14:paraId="696BD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6BFC5147">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7E02FA2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174A9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62.927</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E08D3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474938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58.496</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3753F3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67.358</w:t>
            </w:r>
          </w:p>
        </w:tc>
      </w:tr>
      <w:tr w14:paraId="2DD6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6EB99619">
            <w:pPr>
              <w:snapToGrid w:val="0"/>
              <w:spacing w:beforeLines="0" w:afterLines="0"/>
              <w:rPr>
                <w:rFonts w:hint="default" w:ascii="Arial" w:hAnsi="Arial"/>
                <w:color w:val="010205"/>
                <w:sz w:val="18"/>
                <w:szCs w:val="24"/>
              </w:rPr>
            </w:pPr>
          </w:p>
        </w:tc>
        <w:tc>
          <w:tcPr>
            <w:tcW w:w="598" w:type="pct"/>
            <w:tcBorders>
              <w:top w:val="single" w:color="AEAEAE" w:sz="8" w:space="0"/>
              <w:left w:val="nil"/>
              <w:bottom w:val="nil"/>
              <w:right w:val="nil"/>
              <w:tl2br w:val="nil"/>
              <w:tr2bl w:val="nil"/>
            </w:tcBorders>
            <w:shd w:val="clear" w:color="auto" w:fill="E0E0E0"/>
            <w:noWrap w:val="0"/>
            <w:vAlign w:val="top"/>
          </w:tcPr>
          <w:p w14:paraId="7ECFD5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nil"/>
              <w:right w:val="single" w:color="E0E0E0" w:sz="8" w:space="0"/>
              <w:tl2br w:val="nil"/>
              <w:tr2bl w:val="nil"/>
            </w:tcBorders>
            <w:shd w:val="clear" w:color="auto" w:fill="F9F9FB"/>
            <w:noWrap w:val="0"/>
            <w:vAlign w:val="top"/>
          </w:tcPr>
          <w:p w14:paraId="41C5DB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71.233</w:t>
            </w:r>
          </w:p>
        </w:tc>
        <w:tc>
          <w:tcPr>
            <w:tcW w:w="86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CC7A6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598C7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66.802</w:t>
            </w:r>
          </w:p>
        </w:tc>
        <w:tc>
          <w:tcPr>
            <w:tcW w:w="869" w:type="pct"/>
            <w:tcBorders>
              <w:top w:val="single" w:color="AEAEAE" w:sz="8" w:space="0"/>
              <w:left w:val="single" w:color="E0E0E0" w:sz="8" w:space="0"/>
              <w:bottom w:val="nil"/>
              <w:right w:val="nil"/>
              <w:tl2br w:val="nil"/>
              <w:tr2bl w:val="nil"/>
            </w:tcBorders>
            <w:shd w:val="clear" w:color="auto" w:fill="F9F9FB"/>
            <w:noWrap w:val="0"/>
            <w:vAlign w:val="top"/>
          </w:tcPr>
          <w:p w14:paraId="25A6971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75.664</w:t>
            </w:r>
          </w:p>
        </w:tc>
      </w:tr>
      <w:tr w14:paraId="4A9D1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44A147F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4708813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DB99B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86.780</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BA297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5A59D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82.349</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F73E2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91.211</w:t>
            </w:r>
          </w:p>
        </w:tc>
      </w:tr>
      <w:tr w14:paraId="3E06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A78878B">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3559EB2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BE163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83.233</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9C38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F1DF0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78.802</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A0CC3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87.664</w:t>
            </w:r>
          </w:p>
        </w:tc>
      </w:tr>
      <w:tr w14:paraId="4DA8F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AF7DBF0">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152935" w:sz="8" w:space="0"/>
              <w:right w:val="nil"/>
              <w:tl2br w:val="nil"/>
              <w:tr2bl w:val="nil"/>
            </w:tcBorders>
            <w:shd w:val="clear" w:color="auto" w:fill="E0E0E0"/>
            <w:noWrap w:val="0"/>
            <w:vAlign w:val="top"/>
          </w:tcPr>
          <w:p w14:paraId="0BD76F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C4B353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81.420</w:t>
            </w:r>
          </w:p>
        </w:tc>
        <w:tc>
          <w:tcPr>
            <w:tcW w:w="8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D2E303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6550A6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76.989</w:t>
            </w:r>
          </w:p>
        </w:tc>
        <w:tc>
          <w:tcPr>
            <w:tcW w:w="8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E6037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85.851</w:t>
            </w:r>
          </w:p>
        </w:tc>
      </w:tr>
    </w:tbl>
    <w:p w14:paraId="3AEEABCC">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53"/>
        <w:gridCol w:w="1104"/>
        <w:gridCol w:w="1151"/>
        <w:gridCol w:w="1693"/>
        <w:gridCol w:w="797"/>
        <w:gridCol w:w="926"/>
        <w:gridCol w:w="1206"/>
        <w:gridCol w:w="1210"/>
      </w:tblGrid>
      <w:tr w14:paraId="7A6AA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5BA495C0">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464AB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5DBAF86E">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5A61E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nil"/>
              <w:left w:val="nil"/>
              <w:bottom w:val="nil"/>
              <w:right w:val="nil"/>
              <w:tl2br w:val="nil"/>
              <w:tr2bl w:val="nil"/>
            </w:tcBorders>
            <w:shd w:val="clear" w:color="auto" w:fill="FFFFFF"/>
            <w:noWrap w:val="0"/>
            <w:vAlign w:val="bottom"/>
          </w:tcPr>
          <w:p w14:paraId="3EFE46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639" w:type="pct"/>
            <w:vMerge w:val="restart"/>
            <w:tcBorders>
              <w:top w:val="nil"/>
              <w:left w:val="nil"/>
              <w:bottom w:val="nil"/>
              <w:right w:val="nil"/>
              <w:tl2br w:val="nil"/>
              <w:tr2bl w:val="nil"/>
            </w:tcBorders>
            <w:shd w:val="clear" w:color="auto" w:fill="FFFFFF"/>
            <w:noWrap w:val="0"/>
            <w:vAlign w:val="bottom"/>
          </w:tcPr>
          <w:p w14:paraId="12F1325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method</w:t>
            </w:r>
          </w:p>
        </w:tc>
        <w:tc>
          <w:tcPr>
            <w:tcW w:w="666" w:type="pct"/>
            <w:vMerge w:val="restart"/>
            <w:tcBorders>
              <w:top w:val="nil"/>
              <w:left w:val="nil"/>
              <w:bottom w:val="nil"/>
              <w:right w:val="nil"/>
              <w:tl2br w:val="nil"/>
              <w:tr2bl w:val="nil"/>
            </w:tcBorders>
            <w:shd w:val="clear" w:color="auto" w:fill="FFFFFF"/>
            <w:noWrap w:val="0"/>
            <w:vAlign w:val="bottom"/>
          </w:tcPr>
          <w:p w14:paraId="497458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method</w:t>
            </w:r>
          </w:p>
        </w:tc>
        <w:tc>
          <w:tcPr>
            <w:tcW w:w="980" w:type="pct"/>
            <w:vMerge w:val="restart"/>
            <w:tcBorders>
              <w:top w:val="nil"/>
              <w:left w:val="nil"/>
              <w:bottom w:val="nil"/>
              <w:right w:val="single" w:color="E0E0E0" w:sz="8" w:space="0"/>
              <w:tl2br w:val="nil"/>
              <w:tr2bl w:val="nil"/>
            </w:tcBorders>
            <w:shd w:val="clear" w:color="auto" w:fill="FFFFFF"/>
            <w:noWrap w:val="0"/>
            <w:vAlign w:val="bottom"/>
          </w:tcPr>
          <w:p w14:paraId="6A76B4A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6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E7D15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3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5EA48F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394" w:type="pct"/>
            <w:gridSpan w:val="2"/>
            <w:tcBorders>
              <w:top w:val="nil"/>
              <w:left w:val="single" w:color="E0E0E0" w:sz="8" w:space="0"/>
              <w:bottom w:val="nil"/>
              <w:right w:val="nil"/>
              <w:tl2br w:val="nil"/>
              <w:tr2bl w:val="nil"/>
            </w:tcBorders>
            <w:shd w:val="clear" w:color="auto" w:fill="FFFFFF"/>
            <w:noWrap w:val="0"/>
            <w:vAlign w:val="bottom"/>
          </w:tcPr>
          <w:p w14:paraId="31A7E21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726F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nil"/>
              <w:left w:val="nil"/>
              <w:bottom w:val="nil"/>
              <w:right w:val="nil"/>
              <w:tl2br w:val="nil"/>
              <w:tr2bl w:val="nil"/>
            </w:tcBorders>
            <w:shd w:val="clear" w:color="auto" w:fill="FFFFFF"/>
            <w:noWrap w:val="0"/>
            <w:vAlign w:val="bottom"/>
          </w:tcPr>
          <w:p w14:paraId="173D489F">
            <w:pPr>
              <w:snapToGrid w:val="0"/>
              <w:spacing w:beforeLines="0" w:afterLines="0"/>
              <w:rPr>
                <w:rFonts w:hint="default" w:ascii="Arial" w:hAnsi="Arial"/>
                <w:color w:val="264A60"/>
                <w:sz w:val="18"/>
                <w:szCs w:val="24"/>
              </w:rPr>
            </w:pPr>
          </w:p>
        </w:tc>
        <w:tc>
          <w:tcPr>
            <w:tcW w:w="639" w:type="pct"/>
            <w:vMerge w:val="continue"/>
            <w:tcBorders>
              <w:top w:val="nil"/>
              <w:left w:val="nil"/>
              <w:bottom w:val="nil"/>
              <w:right w:val="nil"/>
              <w:tl2br w:val="nil"/>
              <w:tr2bl w:val="nil"/>
            </w:tcBorders>
            <w:shd w:val="clear" w:color="auto" w:fill="FFFFFF"/>
            <w:noWrap w:val="0"/>
            <w:vAlign w:val="bottom"/>
          </w:tcPr>
          <w:p w14:paraId="2B2DBA7E">
            <w:pPr>
              <w:snapToGrid w:val="0"/>
              <w:spacing w:beforeLines="0" w:afterLines="0"/>
              <w:rPr>
                <w:rFonts w:hint="default" w:ascii="Arial" w:hAnsi="Arial"/>
                <w:color w:val="264A60"/>
                <w:sz w:val="18"/>
                <w:szCs w:val="24"/>
              </w:rPr>
            </w:pPr>
          </w:p>
        </w:tc>
        <w:tc>
          <w:tcPr>
            <w:tcW w:w="666" w:type="pct"/>
            <w:vMerge w:val="continue"/>
            <w:tcBorders>
              <w:top w:val="nil"/>
              <w:left w:val="nil"/>
              <w:bottom w:val="nil"/>
              <w:right w:val="nil"/>
              <w:tl2br w:val="nil"/>
              <w:tr2bl w:val="nil"/>
            </w:tcBorders>
            <w:shd w:val="clear" w:color="auto" w:fill="FFFFFF"/>
            <w:noWrap w:val="0"/>
            <w:vAlign w:val="bottom"/>
          </w:tcPr>
          <w:p w14:paraId="70C50A4E">
            <w:pPr>
              <w:snapToGrid w:val="0"/>
              <w:spacing w:beforeLines="0" w:afterLines="0"/>
              <w:rPr>
                <w:rFonts w:hint="default" w:ascii="Arial" w:hAnsi="Arial"/>
                <w:color w:val="264A60"/>
                <w:sz w:val="18"/>
                <w:szCs w:val="24"/>
              </w:rPr>
            </w:pPr>
          </w:p>
        </w:tc>
        <w:tc>
          <w:tcPr>
            <w:tcW w:w="980" w:type="pct"/>
            <w:vMerge w:val="continue"/>
            <w:tcBorders>
              <w:top w:val="nil"/>
              <w:left w:val="nil"/>
              <w:bottom w:val="nil"/>
              <w:right w:val="single" w:color="E0E0E0" w:sz="8" w:space="0"/>
              <w:tl2br w:val="nil"/>
              <w:tr2bl w:val="nil"/>
            </w:tcBorders>
            <w:shd w:val="clear" w:color="auto" w:fill="FFFFFF"/>
            <w:noWrap w:val="0"/>
            <w:vAlign w:val="bottom"/>
          </w:tcPr>
          <w:p w14:paraId="6C753AB4">
            <w:pPr>
              <w:snapToGrid w:val="0"/>
              <w:spacing w:beforeLines="0" w:afterLines="0"/>
              <w:rPr>
                <w:rFonts w:hint="default" w:ascii="Arial" w:hAnsi="Arial"/>
                <w:color w:val="264A60"/>
                <w:sz w:val="18"/>
                <w:szCs w:val="24"/>
              </w:rPr>
            </w:pPr>
          </w:p>
        </w:tc>
        <w:tc>
          <w:tcPr>
            <w:tcW w:w="46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0D3EE4B">
            <w:pPr>
              <w:snapToGrid w:val="0"/>
              <w:spacing w:beforeLines="0" w:afterLines="0"/>
              <w:rPr>
                <w:rFonts w:hint="default" w:ascii="Arial" w:hAnsi="Arial"/>
                <w:color w:val="264A60"/>
                <w:sz w:val="18"/>
                <w:szCs w:val="24"/>
              </w:rPr>
            </w:pPr>
          </w:p>
        </w:tc>
        <w:tc>
          <w:tcPr>
            <w:tcW w:w="53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D5BE096">
            <w:pPr>
              <w:snapToGrid w:val="0"/>
              <w:spacing w:beforeLines="0" w:afterLines="0"/>
              <w:rPr>
                <w:rFonts w:hint="default" w:ascii="Arial" w:hAnsi="Arial"/>
                <w:color w:val="264A60"/>
                <w:sz w:val="18"/>
                <w:szCs w:val="24"/>
              </w:rPr>
            </w:pPr>
          </w:p>
        </w:tc>
        <w:tc>
          <w:tcPr>
            <w:tcW w:w="69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29552B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695" w:type="pct"/>
            <w:tcBorders>
              <w:top w:val="nil"/>
              <w:left w:val="single" w:color="E0E0E0" w:sz="8" w:space="0"/>
              <w:bottom w:val="single" w:color="152935" w:sz="8" w:space="0"/>
              <w:right w:val="nil"/>
              <w:tl2br w:val="nil"/>
              <w:tr2bl w:val="nil"/>
            </w:tcBorders>
            <w:shd w:val="clear" w:color="auto" w:fill="FFFFFF"/>
            <w:noWrap w:val="0"/>
            <w:vAlign w:val="bottom"/>
          </w:tcPr>
          <w:p w14:paraId="0604D7F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B4F4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single" w:color="152935" w:sz="8" w:space="0"/>
              <w:left w:val="nil"/>
              <w:bottom w:val="nil"/>
              <w:right w:val="nil"/>
              <w:tl2br w:val="nil"/>
              <w:tr2bl w:val="nil"/>
            </w:tcBorders>
            <w:shd w:val="clear" w:color="auto" w:fill="E0E0E0"/>
            <w:noWrap w:val="0"/>
            <w:vAlign w:val="top"/>
          </w:tcPr>
          <w:p w14:paraId="06A6612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639" w:type="pct"/>
            <w:tcBorders>
              <w:top w:val="single" w:color="152935" w:sz="8" w:space="0"/>
              <w:left w:val="nil"/>
              <w:bottom w:val="nil"/>
              <w:right w:val="nil"/>
              <w:tl2br w:val="nil"/>
              <w:tr2bl w:val="nil"/>
            </w:tcBorders>
            <w:shd w:val="clear" w:color="auto" w:fill="E0E0E0"/>
            <w:noWrap w:val="0"/>
            <w:vAlign w:val="top"/>
          </w:tcPr>
          <w:p w14:paraId="3BE8DF4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66" w:type="pct"/>
            <w:tcBorders>
              <w:top w:val="single" w:color="152935" w:sz="8" w:space="0"/>
              <w:left w:val="nil"/>
              <w:bottom w:val="nil"/>
              <w:right w:val="nil"/>
              <w:tl2br w:val="nil"/>
              <w:tr2bl w:val="nil"/>
            </w:tcBorders>
            <w:shd w:val="clear" w:color="auto" w:fill="E0E0E0"/>
            <w:noWrap w:val="0"/>
            <w:vAlign w:val="top"/>
          </w:tcPr>
          <w:p w14:paraId="4BED5C7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0" w:type="pct"/>
            <w:tcBorders>
              <w:top w:val="single" w:color="152935" w:sz="8" w:space="0"/>
              <w:left w:val="nil"/>
              <w:bottom w:val="nil"/>
              <w:right w:val="single" w:color="E0E0E0" w:sz="8" w:space="0"/>
              <w:tl2br w:val="nil"/>
              <w:tr2bl w:val="nil"/>
            </w:tcBorders>
            <w:shd w:val="clear" w:color="auto" w:fill="F9F9FB"/>
            <w:noWrap w:val="0"/>
            <w:vAlign w:val="top"/>
          </w:tcPr>
          <w:p w14:paraId="0A9DBC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-6.467</w:t>
            </w:r>
            <w:r>
              <w:rPr>
                <w:rFonts w:hint="default" w:ascii="Arial" w:hAnsi="Arial"/>
                <w:color w:val="010205"/>
                <w:sz w:val="18"/>
                <w:szCs w:val="24"/>
                <w:vertAlign w:val="superscript"/>
              </w:rPr>
              <w:t>*</w:t>
            </w:r>
          </w:p>
        </w:tc>
        <w:tc>
          <w:tcPr>
            <w:tcW w:w="461"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0781A90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31E08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.043</w:t>
            </w:r>
          </w:p>
        </w:tc>
        <w:tc>
          <w:tcPr>
            <w:tcW w:w="698"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065EC4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-12.733</w:t>
            </w:r>
          </w:p>
        </w:tc>
        <w:tc>
          <w:tcPr>
            <w:tcW w:w="695" w:type="pct"/>
            <w:tcBorders>
              <w:top w:val="single" w:color="152935" w:sz="8" w:space="0"/>
              <w:left w:val="single" w:color="E0E0E0" w:sz="8" w:space="0"/>
              <w:bottom w:val="nil"/>
              <w:right w:val="nil"/>
              <w:tl2br w:val="nil"/>
              <w:tr2bl w:val="nil"/>
            </w:tcBorders>
            <w:shd w:val="clear" w:color="auto" w:fill="F9F9FB"/>
            <w:noWrap w:val="0"/>
            <w:vAlign w:val="top"/>
          </w:tcPr>
          <w:p w14:paraId="423D1A5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r>
      <w:tr w14:paraId="2835E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single" w:color="152935" w:sz="8" w:space="0"/>
              <w:left w:val="nil"/>
              <w:bottom w:val="nil"/>
              <w:right w:val="nil"/>
              <w:tl2br w:val="nil"/>
              <w:tr2bl w:val="nil"/>
            </w:tcBorders>
            <w:shd w:val="clear" w:color="auto" w:fill="E0E0E0"/>
            <w:noWrap w:val="0"/>
            <w:vAlign w:val="top"/>
          </w:tcPr>
          <w:p w14:paraId="1785AD9C">
            <w:pPr>
              <w:snapToGrid w:val="0"/>
              <w:spacing w:beforeLines="0" w:afterLines="0"/>
              <w:rPr>
                <w:rFonts w:hint="default" w:ascii="Arial" w:hAnsi="Arial"/>
                <w:color w:val="010205"/>
                <w:sz w:val="18"/>
                <w:szCs w:val="24"/>
              </w:rPr>
            </w:pPr>
          </w:p>
        </w:tc>
        <w:tc>
          <w:tcPr>
            <w:tcW w:w="639" w:type="pct"/>
            <w:tcBorders>
              <w:top w:val="single" w:color="AEAEAE" w:sz="8" w:space="0"/>
              <w:left w:val="nil"/>
              <w:bottom w:val="nil"/>
              <w:right w:val="nil"/>
              <w:tl2br w:val="nil"/>
              <w:tr2bl w:val="nil"/>
            </w:tcBorders>
            <w:shd w:val="clear" w:color="auto" w:fill="E0E0E0"/>
            <w:noWrap w:val="0"/>
            <w:vAlign w:val="top"/>
          </w:tcPr>
          <w:p w14:paraId="08AD203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66" w:type="pct"/>
            <w:tcBorders>
              <w:top w:val="single" w:color="AEAEAE" w:sz="8" w:space="0"/>
              <w:left w:val="nil"/>
              <w:bottom w:val="nil"/>
              <w:right w:val="nil"/>
              <w:tl2br w:val="nil"/>
              <w:tr2bl w:val="nil"/>
            </w:tcBorders>
            <w:shd w:val="clear" w:color="auto" w:fill="E0E0E0"/>
            <w:noWrap w:val="0"/>
            <w:vAlign w:val="top"/>
          </w:tcPr>
          <w:p w14:paraId="6881E2A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5272F72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6.467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940BC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9E9B4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.043</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9EC99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49FA2C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12.733</w:t>
            </w:r>
          </w:p>
        </w:tc>
      </w:tr>
      <w:tr w14:paraId="185EF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single" w:color="AEAEAE" w:sz="8" w:space="0"/>
              <w:left w:val="nil"/>
              <w:bottom w:val="nil"/>
              <w:right w:val="nil"/>
              <w:tl2br w:val="nil"/>
              <w:tr2bl w:val="nil"/>
            </w:tcBorders>
            <w:shd w:val="clear" w:color="auto" w:fill="E0E0E0"/>
            <w:noWrap w:val="0"/>
            <w:vAlign w:val="top"/>
          </w:tcPr>
          <w:p w14:paraId="594EFF5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639" w:type="pct"/>
            <w:tcBorders>
              <w:top w:val="single" w:color="AEAEAE" w:sz="8" w:space="0"/>
              <w:left w:val="nil"/>
              <w:bottom w:val="nil"/>
              <w:right w:val="nil"/>
              <w:tl2br w:val="nil"/>
              <w:tr2bl w:val="nil"/>
            </w:tcBorders>
            <w:shd w:val="clear" w:color="auto" w:fill="E0E0E0"/>
            <w:noWrap w:val="0"/>
            <w:vAlign w:val="top"/>
          </w:tcPr>
          <w:p w14:paraId="193D986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66" w:type="pct"/>
            <w:tcBorders>
              <w:top w:val="single" w:color="AEAEAE" w:sz="8" w:space="0"/>
              <w:left w:val="nil"/>
              <w:bottom w:val="nil"/>
              <w:right w:val="nil"/>
              <w:tl2br w:val="nil"/>
              <w:tr2bl w:val="nil"/>
            </w:tcBorders>
            <w:shd w:val="clear" w:color="auto" w:fill="E0E0E0"/>
            <w:noWrap w:val="0"/>
            <w:vAlign w:val="top"/>
          </w:tcPr>
          <w:p w14:paraId="72CB020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46F434E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-20.307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2824C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DDF94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22C89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-26.573</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7AE6DE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-14.040</w:t>
            </w:r>
          </w:p>
        </w:tc>
      </w:tr>
      <w:tr w14:paraId="10B06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single" w:color="AEAEAE" w:sz="8" w:space="0"/>
              <w:left w:val="nil"/>
              <w:bottom w:val="nil"/>
              <w:right w:val="nil"/>
              <w:tl2br w:val="nil"/>
              <w:tr2bl w:val="nil"/>
            </w:tcBorders>
            <w:shd w:val="clear" w:color="auto" w:fill="E0E0E0"/>
            <w:noWrap w:val="0"/>
            <w:vAlign w:val="top"/>
          </w:tcPr>
          <w:p w14:paraId="71760A4A">
            <w:pPr>
              <w:snapToGrid w:val="0"/>
              <w:spacing w:beforeLines="0" w:afterLines="0"/>
              <w:rPr>
                <w:rFonts w:hint="default" w:ascii="Arial" w:hAnsi="Arial"/>
                <w:color w:val="010205"/>
                <w:sz w:val="18"/>
                <w:szCs w:val="24"/>
              </w:rPr>
            </w:pPr>
          </w:p>
        </w:tc>
        <w:tc>
          <w:tcPr>
            <w:tcW w:w="639" w:type="pct"/>
            <w:tcBorders>
              <w:top w:val="single" w:color="AEAEAE" w:sz="8" w:space="0"/>
              <w:left w:val="nil"/>
              <w:bottom w:val="nil"/>
              <w:right w:val="nil"/>
              <w:tl2br w:val="nil"/>
              <w:tr2bl w:val="nil"/>
            </w:tcBorders>
            <w:shd w:val="clear" w:color="auto" w:fill="E0E0E0"/>
            <w:noWrap w:val="0"/>
            <w:vAlign w:val="top"/>
          </w:tcPr>
          <w:p w14:paraId="1C4500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66" w:type="pct"/>
            <w:tcBorders>
              <w:top w:val="single" w:color="AEAEAE" w:sz="8" w:space="0"/>
              <w:left w:val="nil"/>
              <w:bottom w:val="nil"/>
              <w:right w:val="nil"/>
              <w:tl2br w:val="nil"/>
              <w:tr2bl w:val="nil"/>
            </w:tcBorders>
            <w:shd w:val="clear" w:color="auto" w:fill="E0E0E0"/>
            <w:noWrap w:val="0"/>
            <w:vAlign w:val="top"/>
          </w:tcPr>
          <w:p w14:paraId="27FF96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5B031E7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20.307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B7399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E02FC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92C8C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14.040</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4305FD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26.573</w:t>
            </w:r>
          </w:p>
        </w:tc>
      </w:tr>
      <w:tr w14:paraId="55F46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1AAEB6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639" w:type="pct"/>
            <w:tcBorders>
              <w:top w:val="single" w:color="AEAEAE" w:sz="8" w:space="0"/>
              <w:left w:val="nil"/>
              <w:bottom w:val="nil"/>
              <w:right w:val="nil"/>
              <w:tl2br w:val="nil"/>
              <w:tr2bl w:val="nil"/>
            </w:tcBorders>
            <w:shd w:val="clear" w:color="auto" w:fill="E0E0E0"/>
            <w:noWrap w:val="0"/>
            <w:vAlign w:val="top"/>
          </w:tcPr>
          <w:p w14:paraId="4B1AD87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66" w:type="pct"/>
            <w:tcBorders>
              <w:top w:val="single" w:color="AEAEAE" w:sz="8" w:space="0"/>
              <w:left w:val="nil"/>
              <w:bottom w:val="nil"/>
              <w:right w:val="nil"/>
              <w:tl2br w:val="nil"/>
              <w:tr2bl w:val="nil"/>
            </w:tcBorders>
            <w:shd w:val="clear" w:color="auto" w:fill="E0E0E0"/>
            <w:noWrap w:val="0"/>
            <w:vAlign w:val="top"/>
          </w:tcPr>
          <w:p w14:paraId="73759E4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0B9CC2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-10.187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099550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BD44B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6F810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-16.453</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62777E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-3.920</w:t>
            </w:r>
          </w:p>
        </w:tc>
      </w:tr>
      <w:tr w14:paraId="0F5F8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9856C59">
            <w:pPr>
              <w:snapToGrid w:val="0"/>
              <w:spacing w:beforeLines="0" w:afterLines="0"/>
              <w:rPr>
                <w:rFonts w:hint="default" w:ascii="Arial" w:hAnsi="Arial"/>
                <w:color w:val="010205"/>
                <w:sz w:val="18"/>
                <w:szCs w:val="24"/>
              </w:rPr>
            </w:pPr>
          </w:p>
        </w:tc>
        <w:tc>
          <w:tcPr>
            <w:tcW w:w="639" w:type="pct"/>
            <w:tcBorders>
              <w:top w:val="single" w:color="AEAEAE" w:sz="8" w:space="0"/>
              <w:left w:val="nil"/>
              <w:bottom w:val="single" w:color="152935" w:sz="8" w:space="0"/>
              <w:right w:val="nil"/>
              <w:tl2br w:val="nil"/>
              <w:tr2bl w:val="nil"/>
            </w:tcBorders>
            <w:shd w:val="clear" w:color="auto" w:fill="E0E0E0"/>
            <w:noWrap w:val="0"/>
            <w:vAlign w:val="top"/>
          </w:tcPr>
          <w:p w14:paraId="23B5BE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66" w:type="pct"/>
            <w:tcBorders>
              <w:top w:val="single" w:color="AEAEAE" w:sz="8" w:space="0"/>
              <w:left w:val="nil"/>
              <w:bottom w:val="single" w:color="152935" w:sz="8" w:space="0"/>
              <w:right w:val="nil"/>
              <w:tl2br w:val="nil"/>
              <w:tr2bl w:val="nil"/>
            </w:tcBorders>
            <w:shd w:val="clear" w:color="auto" w:fill="E0E0E0"/>
            <w:noWrap w:val="0"/>
            <w:vAlign w:val="top"/>
          </w:tcPr>
          <w:p w14:paraId="307C34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6926C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10.187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D4D66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FC914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6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5ACC76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3.920</w:t>
            </w:r>
          </w:p>
        </w:tc>
        <w:tc>
          <w:tcPr>
            <w:tcW w:w="695"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639F0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16.453</w:t>
            </w:r>
          </w:p>
        </w:tc>
      </w:tr>
      <w:tr w14:paraId="436F7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0B31BF5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46479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2E37164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2442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28FB450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5599B0A6">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05"/>
        <w:gridCol w:w="639"/>
        <w:gridCol w:w="1322"/>
        <w:gridCol w:w="511"/>
        <w:gridCol w:w="1337"/>
        <w:gridCol w:w="1037"/>
        <w:gridCol w:w="935"/>
        <w:gridCol w:w="2154"/>
      </w:tblGrid>
      <w:tr w14:paraId="11D2D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1850A20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63EEB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7E72CDB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11BF2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78" w:type="pct"/>
            <w:gridSpan w:val="2"/>
            <w:tcBorders>
              <w:top w:val="nil"/>
              <w:left w:val="nil"/>
              <w:bottom w:val="single" w:color="152935" w:sz="8" w:space="0"/>
              <w:right w:val="nil"/>
              <w:tl2br w:val="nil"/>
              <w:tr2bl w:val="nil"/>
            </w:tcBorders>
            <w:shd w:val="clear" w:color="auto" w:fill="FFFFFF"/>
            <w:noWrap w:val="0"/>
            <w:vAlign w:val="bottom"/>
          </w:tcPr>
          <w:p w14:paraId="0F8B5C1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765" w:type="pct"/>
            <w:tcBorders>
              <w:top w:val="nil"/>
              <w:left w:val="nil"/>
              <w:bottom w:val="single" w:color="152935" w:sz="8" w:space="0"/>
              <w:right w:val="single" w:color="E0E0E0" w:sz="8" w:space="0"/>
              <w:tl2br w:val="nil"/>
              <w:tr2bl w:val="nil"/>
            </w:tcBorders>
            <w:shd w:val="clear" w:color="auto" w:fill="FFFFFF"/>
            <w:noWrap w:val="0"/>
            <w:vAlign w:val="bottom"/>
          </w:tcPr>
          <w:p w14:paraId="7E11255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420D8C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7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2F5477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8B2697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4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8E1E61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44" w:type="pct"/>
            <w:tcBorders>
              <w:top w:val="nil"/>
              <w:left w:val="single" w:color="E0E0E0" w:sz="8" w:space="0"/>
              <w:bottom w:val="single" w:color="152935" w:sz="8" w:space="0"/>
              <w:right w:val="nil"/>
              <w:tl2br w:val="nil"/>
              <w:tr2bl w:val="nil"/>
            </w:tcBorders>
            <w:shd w:val="clear" w:color="auto" w:fill="FFFFFF"/>
            <w:noWrap w:val="0"/>
            <w:vAlign w:val="bottom"/>
          </w:tcPr>
          <w:p w14:paraId="2C24265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FD33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restart"/>
            <w:tcBorders>
              <w:top w:val="single" w:color="152935" w:sz="8" w:space="0"/>
              <w:left w:val="nil"/>
              <w:bottom w:val="nil"/>
              <w:right w:val="nil"/>
              <w:tl2br w:val="nil"/>
              <w:tr2bl w:val="nil"/>
            </w:tcBorders>
            <w:shd w:val="clear" w:color="auto" w:fill="E0E0E0"/>
            <w:noWrap w:val="0"/>
            <w:vAlign w:val="top"/>
          </w:tcPr>
          <w:p w14:paraId="3E9AB5D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370" w:type="pct"/>
            <w:tcBorders>
              <w:top w:val="single" w:color="152935" w:sz="8" w:space="0"/>
              <w:left w:val="nil"/>
              <w:bottom w:val="single" w:color="AEAEAE" w:sz="8" w:space="0"/>
              <w:right w:val="nil"/>
              <w:tl2br w:val="nil"/>
              <w:tr2bl w:val="nil"/>
            </w:tcBorders>
            <w:shd w:val="clear" w:color="auto" w:fill="E0E0E0"/>
            <w:noWrap w:val="0"/>
            <w:vAlign w:val="top"/>
          </w:tcPr>
          <w:p w14:paraId="7217760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2B99C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313.633</w:t>
            </w:r>
          </w:p>
        </w:tc>
        <w:tc>
          <w:tcPr>
            <w:tcW w:w="2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4948B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7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0B44AA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313.633</w:t>
            </w:r>
          </w:p>
        </w:tc>
        <w:tc>
          <w:tcPr>
            <w:tcW w:w="6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54030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4.211</w:t>
            </w:r>
          </w:p>
        </w:tc>
        <w:tc>
          <w:tcPr>
            <w:tcW w:w="54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6FB3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.043</w:t>
            </w:r>
          </w:p>
        </w:tc>
        <w:tc>
          <w:tcPr>
            <w:tcW w:w="124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C3E44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.048</w:t>
            </w:r>
          </w:p>
        </w:tc>
      </w:tr>
      <w:tr w14:paraId="12D52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continue"/>
            <w:tcBorders>
              <w:top w:val="single" w:color="152935" w:sz="8" w:space="0"/>
              <w:left w:val="nil"/>
              <w:bottom w:val="nil"/>
              <w:right w:val="nil"/>
              <w:tl2br w:val="nil"/>
              <w:tr2bl w:val="nil"/>
            </w:tcBorders>
            <w:shd w:val="clear" w:color="auto" w:fill="E0E0E0"/>
            <w:noWrap w:val="0"/>
            <w:vAlign w:val="top"/>
          </w:tcPr>
          <w:p w14:paraId="2A9FD320">
            <w:pPr>
              <w:snapToGrid w:val="0"/>
              <w:spacing w:beforeLines="0" w:afterLines="0"/>
              <w:rPr>
                <w:rFonts w:hint="default" w:ascii="Arial" w:hAnsi="Arial"/>
                <w:color w:val="010205"/>
                <w:sz w:val="18"/>
                <w:szCs w:val="24"/>
              </w:rPr>
            </w:pPr>
          </w:p>
        </w:tc>
        <w:tc>
          <w:tcPr>
            <w:tcW w:w="370" w:type="pct"/>
            <w:tcBorders>
              <w:top w:val="single" w:color="AEAEAE" w:sz="8" w:space="0"/>
              <w:left w:val="nil"/>
              <w:bottom w:val="nil"/>
              <w:right w:val="nil"/>
              <w:tl2br w:val="nil"/>
              <w:tr2bl w:val="nil"/>
            </w:tcBorders>
            <w:shd w:val="clear" w:color="auto" w:fill="E0E0E0"/>
            <w:noWrap w:val="0"/>
            <w:vAlign w:val="top"/>
          </w:tcPr>
          <w:p w14:paraId="57B81E3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5" w:type="pct"/>
            <w:tcBorders>
              <w:top w:val="single" w:color="AEAEAE" w:sz="8" w:space="0"/>
              <w:left w:val="nil"/>
              <w:bottom w:val="nil"/>
              <w:right w:val="single" w:color="E0E0E0" w:sz="8" w:space="0"/>
              <w:tl2br w:val="nil"/>
              <w:tr2bl w:val="nil"/>
            </w:tcBorders>
            <w:shd w:val="clear" w:color="auto" w:fill="F9F9FB"/>
            <w:noWrap w:val="0"/>
            <w:vAlign w:val="top"/>
          </w:tcPr>
          <w:p w14:paraId="799565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20BCB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74"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1970A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4E6362D">
            <w:pPr>
              <w:snapToGrid w:val="0"/>
              <w:spacing w:beforeLines="0" w:afterLines="0"/>
              <w:rPr>
                <w:rFonts w:hint="default"/>
                <w:sz w:val="24"/>
                <w:szCs w:val="24"/>
              </w:rPr>
            </w:pPr>
          </w:p>
        </w:tc>
        <w:tc>
          <w:tcPr>
            <w:tcW w:w="541"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9DEA5C0">
            <w:pPr>
              <w:snapToGrid w:val="0"/>
              <w:spacing w:beforeLines="0" w:afterLines="0"/>
              <w:rPr>
                <w:rFonts w:hint="default"/>
                <w:sz w:val="24"/>
                <w:szCs w:val="24"/>
              </w:rPr>
            </w:pPr>
          </w:p>
        </w:tc>
        <w:tc>
          <w:tcPr>
            <w:tcW w:w="1244" w:type="pct"/>
            <w:tcBorders>
              <w:top w:val="single" w:color="AEAEAE" w:sz="8" w:space="0"/>
              <w:left w:val="single" w:color="E0E0E0" w:sz="8" w:space="0"/>
              <w:bottom w:val="nil"/>
              <w:right w:val="nil"/>
              <w:tl2br w:val="nil"/>
              <w:tr2bl w:val="nil"/>
            </w:tcBorders>
            <w:shd w:val="clear" w:color="auto" w:fill="F9F9FB"/>
            <w:noWrap w:val="0"/>
            <w:vAlign w:val="center"/>
          </w:tcPr>
          <w:p w14:paraId="2A571475">
            <w:pPr>
              <w:snapToGrid w:val="0"/>
              <w:spacing w:beforeLines="0" w:afterLines="0"/>
              <w:rPr>
                <w:rFonts w:hint="default"/>
                <w:sz w:val="24"/>
                <w:szCs w:val="24"/>
              </w:rPr>
            </w:pPr>
          </w:p>
        </w:tc>
      </w:tr>
      <w:tr w14:paraId="26FBE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restart"/>
            <w:tcBorders>
              <w:top w:val="single" w:color="AEAEAE" w:sz="8" w:space="0"/>
              <w:left w:val="nil"/>
              <w:bottom w:val="nil"/>
              <w:right w:val="nil"/>
              <w:tl2br w:val="nil"/>
              <w:tr2bl w:val="nil"/>
            </w:tcBorders>
            <w:shd w:val="clear" w:color="auto" w:fill="E0E0E0"/>
            <w:noWrap w:val="0"/>
            <w:vAlign w:val="top"/>
          </w:tcPr>
          <w:p w14:paraId="163DEF9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370" w:type="pct"/>
            <w:tcBorders>
              <w:top w:val="single" w:color="AEAEAE" w:sz="8" w:space="0"/>
              <w:left w:val="nil"/>
              <w:bottom w:val="single" w:color="AEAEAE" w:sz="8" w:space="0"/>
              <w:right w:val="nil"/>
              <w:tl2br w:val="nil"/>
              <w:tr2bl w:val="nil"/>
            </w:tcBorders>
            <w:shd w:val="clear" w:color="auto" w:fill="E0E0E0"/>
            <w:noWrap w:val="0"/>
            <w:vAlign w:val="top"/>
          </w:tcPr>
          <w:p w14:paraId="6AA22B3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33373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3092.705</w:t>
            </w:r>
          </w:p>
        </w:tc>
        <w:tc>
          <w:tcPr>
            <w:tcW w:w="2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87DEA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7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8869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3092.705</w:t>
            </w:r>
          </w:p>
        </w:tc>
        <w:tc>
          <w:tcPr>
            <w:tcW w:w="6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69C38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41.528</w:t>
            </w:r>
          </w:p>
        </w:tc>
        <w:tc>
          <w:tcPr>
            <w:tcW w:w="54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B70D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4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CBE9F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.331</w:t>
            </w:r>
          </w:p>
        </w:tc>
      </w:tr>
      <w:tr w14:paraId="22CC5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continue"/>
            <w:tcBorders>
              <w:top w:val="single" w:color="AEAEAE" w:sz="8" w:space="0"/>
              <w:left w:val="nil"/>
              <w:bottom w:val="nil"/>
              <w:right w:val="nil"/>
              <w:tl2br w:val="nil"/>
              <w:tr2bl w:val="nil"/>
            </w:tcBorders>
            <w:shd w:val="clear" w:color="auto" w:fill="E0E0E0"/>
            <w:noWrap w:val="0"/>
            <w:vAlign w:val="top"/>
          </w:tcPr>
          <w:p w14:paraId="217C7EFF">
            <w:pPr>
              <w:snapToGrid w:val="0"/>
              <w:spacing w:beforeLines="0" w:afterLines="0"/>
              <w:rPr>
                <w:rFonts w:hint="default" w:ascii="Arial" w:hAnsi="Arial"/>
                <w:color w:val="010205"/>
                <w:sz w:val="18"/>
                <w:szCs w:val="24"/>
              </w:rPr>
            </w:pPr>
          </w:p>
        </w:tc>
        <w:tc>
          <w:tcPr>
            <w:tcW w:w="370" w:type="pct"/>
            <w:tcBorders>
              <w:top w:val="single" w:color="AEAEAE" w:sz="8" w:space="0"/>
              <w:left w:val="nil"/>
              <w:bottom w:val="nil"/>
              <w:right w:val="nil"/>
              <w:tl2br w:val="nil"/>
              <w:tr2bl w:val="nil"/>
            </w:tcBorders>
            <w:shd w:val="clear" w:color="auto" w:fill="E0E0E0"/>
            <w:noWrap w:val="0"/>
            <w:vAlign w:val="top"/>
          </w:tcPr>
          <w:p w14:paraId="0995B2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5" w:type="pct"/>
            <w:tcBorders>
              <w:top w:val="single" w:color="AEAEAE" w:sz="8" w:space="0"/>
              <w:left w:val="nil"/>
              <w:bottom w:val="nil"/>
              <w:right w:val="single" w:color="E0E0E0" w:sz="8" w:space="0"/>
              <w:tl2br w:val="nil"/>
              <w:tr2bl w:val="nil"/>
            </w:tcBorders>
            <w:shd w:val="clear" w:color="auto" w:fill="F9F9FB"/>
            <w:noWrap w:val="0"/>
            <w:vAlign w:val="top"/>
          </w:tcPr>
          <w:p w14:paraId="561397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7C1B5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74"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28D537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C563B8D">
            <w:pPr>
              <w:snapToGrid w:val="0"/>
              <w:spacing w:beforeLines="0" w:afterLines="0"/>
              <w:rPr>
                <w:rFonts w:hint="default"/>
                <w:sz w:val="24"/>
                <w:szCs w:val="24"/>
              </w:rPr>
            </w:pPr>
          </w:p>
        </w:tc>
        <w:tc>
          <w:tcPr>
            <w:tcW w:w="541"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05A91AE">
            <w:pPr>
              <w:snapToGrid w:val="0"/>
              <w:spacing w:beforeLines="0" w:afterLines="0"/>
              <w:rPr>
                <w:rFonts w:hint="default"/>
                <w:sz w:val="24"/>
                <w:szCs w:val="24"/>
              </w:rPr>
            </w:pPr>
          </w:p>
        </w:tc>
        <w:tc>
          <w:tcPr>
            <w:tcW w:w="1244" w:type="pct"/>
            <w:tcBorders>
              <w:top w:val="single" w:color="AEAEAE" w:sz="8" w:space="0"/>
              <w:left w:val="single" w:color="E0E0E0" w:sz="8" w:space="0"/>
              <w:bottom w:val="nil"/>
              <w:right w:val="nil"/>
              <w:tl2br w:val="nil"/>
              <w:tr2bl w:val="nil"/>
            </w:tcBorders>
            <w:shd w:val="clear" w:color="auto" w:fill="F9F9FB"/>
            <w:noWrap w:val="0"/>
            <w:vAlign w:val="center"/>
          </w:tcPr>
          <w:p w14:paraId="76F0AF3C">
            <w:pPr>
              <w:snapToGrid w:val="0"/>
              <w:spacing w:beforeLines="0" w:afterLines="0"/>
              <w:rPr>
                <w:rFonts w:hint="default"/>
                <w:sz w:val="24"/>
                <w:szCs w:val="24"/>
              </w:rPr>
            </w:pPr>
          </w:p>
        </w:tc>
      </w:tr>
      <w:tr w14:paraId="3D9C6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40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ABA2A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370" w:type="pct"/>
            <w:tcBorders>
              <w:top w:val="single" w:color="AEAEAE" w:sz="8" w:space="0"/>
              <w:left w:val="nil"/>
              <w:bottom w:val="single" w:color="AEAEAE" w:sz="8" w:space="0"/>
              <w:right w:val="nil"/>
              <w:tl2br w:val="nil"/>
              <w:tr2bl w:val="nil"/>
            </w:tcBorders>
            <w:shd w:val="clear" w:color="auto" w:fill="E0E0E0"/>
            <w:noWrap w:val="0"/>
            <w:vAlign w:val="top"/>
          </w:tcPr>
          <w:p w14:paraId="4D36EF2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3BEC1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778.261</w:t>
            </w:r>
          </w:p>
        </w:tc>
        <w:tc>
          <w:tcPr>
            <w:tcW w:w="2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F9973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7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C01677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778.261</w:t>
            </w:r>
          </w:p>
        </w:tc>
        <w:tc>
          <w:tcPr>
            <w:tcW w:w="6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A6B9E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10.450</w:t>
            </w:r>
          </w:p>
        </w:tc>
        <w:tc>
          <w:tcPr>
            <w:tcW w:w="54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D188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124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A51F8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.111</w:t>
            </w:r>
          </w:p>
        </w:tc>
      </w:tr>
      <w:tr w14:paraId="79B8E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7EEA4C9">
            <w:pPr>
              <w:snapToGrid w:val="0"/>
              <w:spacing w:beforeLines="0" w:afterLines="0"/>
              <w:rPr>
                <w:rFonts w:hint="default" w:ascii="Arial" w:hAnsi="Arial"/>
                <w:color w:val="010205"/>
                <w:sz w:val="18"/>
                <w:szCs w:val="24"/>
              </w:rPr>
            </w:pPr>
          </w:p>
        </w:tc>
        <w:tc>
          <w:tcPr>
            <w:tcW w:w="370" w:type="pct"/>
            <w:tcBorders>
              <w:top w:val="single" w:color="AEAEAE" w:sz="8" w:space="0"/>
              <w:left w:val="nil"/>
              <w:bottom w:val="single" w:color="152935" w:sz="8" w:space="0"/>
              <w:right w:val="nil"/>
              <w:tl2br w:val="nil"/>
              <w:tr2bl w:val="nil"/>
            </w:tcBorders>
            <w:shd w:val="clear" w:color="auto" w:fill="E0E0E0"/>
            <w:noWrap w:val="0"/>
            <w:vAlign w:val="top"/>
          </w:tcPr>
          <w:p w14:paraId="497B87F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9C66B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30BE9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7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A47C8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FE23576">
            <w:pPr>
              <w:snapToGrid w:val="0"/>
              <w:spacing w:beforeLines="0" w:afterLines="0"/>
              <w:rPr>
                <w:rFonts w:hint="default"/>
                <w:sz w:val="24"/>
                <w:szCs w:val="24"/>
              </w:rPr>
            </w:pPr>
          </w:p>
        </w:tc>
        <w:tc>
          <w:tcPr>
            <w:tcW w:w="54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0AE02A9">
            <w:pPr>
              <w:snapToGrid w:val="0"/>
              <w:spacing w:beforeLines="0" w:afterLines="0"/>
              <w:rPr>
                <w:rFonts w:hint="default"/>
                <w:sz w:val="24"/>
                <w:szCs w:val="24"/>
              </w:rPr>
            </w:pPr>
          </w:p>
        </w:tc>
        <w:tc>
          <w:tcPr>
            <w:tcW w:w="1244"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2FC6941C">
            <w:pPr>
              <w:snapToGrid w:val="0"/>
              <w:spacing w:beforeLines="0" w:afterLines="0"/>
              <w:rPr>
                <w:rFonts w:hint="default"/>
                <w:sz w:val="24"/>
                <w:szCs w:val="24"/>
              </w:rPr>
            </w:pPr>
          </w:p>
        </w:tc>
      </w:tr>
      <w:tr w14:paraId="7A30C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46B974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每個 F 檢定所顯示其他效應之每個層級組合內的 method 的簡單效應。這些檢定是以已估計邊際平均值中的線性獨立成對比較為基礎。</w:t>
            </w:r>
          </w:p>
        </w:tc>
      </w:tr>
    </w:tbl>
    <w:p w14:paraId="5D3B13B4">
      <w:pPr>
        <w:spacing w:beforeLines="0" w:afterLines="0"/>
        <w:rPr>
          <w:rFonts w:hint="default"/>
          <w:sz w:val="18"/>
          <w:szCs w:val="24"/>
        </w:rPr>
      </w:pPr>
    </w:p>
    <w:p w14:paraId="7BE71C7F">
      <w:pPr>
        <w:spacing w:beforeLines="0" w:afterLines="0"/>
        <w:rPr>
          <w:rFonts w:hint="default" w:ascii="Times New Roman" w:hAnsi="Times New Roman" w:eastAsia="Times New Roman"/>
          <w:sz w:val="24"/>
          <w:szCs w:val="24"/>
        </w:rPr>
      </w:pPr>
      <w:r>
        <w:rPr>
          <w:rFonts w:hint="default"/>
          <w:sz w:val="18"/>
          <w:szCs w:val="24"/>
        </w:rPr>
        <w:t>5. method * diffu</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86"/>
        <w:gridCol w:w="1033"/>
        <w:gridCol w:w="1496"/>
        <w:gridCol w:w="1496"/>
        <w:gridCol w:w="1521"/>
        <w:gridCol w:w="1508"/>
      </w:tblGrid>
      <w:tr w14:paraId="44C39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0FEC4C8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60EEF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005291A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52B35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nil"/>
              <w:left w:val="nil"/>
              <w:bottom w:val="nil"/>
              <w:right w:val="nil"/>
              <w:tl2br w:val="nil"/>
              <w:tr2bl w:val="nil"/>
            </w:tcBorders>
            <w:shd w:val="clear" w:color="auto" w:fill="FFFFFF"/>
            <w:noWrap w:val="0"/>
            <w:vAlign w:val="bottom"/>
          </w:tcPr>
          <w:p w14:paraId="0EF45A2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598" w:type="pct"/>
            <w:vMerge w:val="restart"/>
            <w:tcBorders>
              <w:top w:val="nil"/>
              <w:left w:val="nil"/>
              <w:bottom w:val="nil"/>
              <w:right w:val="nil"/>
              <w:tl2br w:val="nil"/>
              <w:tr2bl w:val="nil"/>
            </w:tcBorders>
            <w:shd w:val="clear" w:color="auto" w:fill="FFFFFF"/>
            <w:noWrap w:val="0"/>
            <w:vAlign w:val="bottom"/>
          </w:tcPr>
          <w:p w14:paraId="2E8D0D4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866" w:type="pct"/>
            <w:vMerge w:val="restart"/>
            <w:tcBorders>
              <w:top w:val="nil"/>
              <w:left w:val="nil"/>
              <w:bottom w:val="nil"/>
              <w:right w:val="single" w:color="E0E0E0" w:sz="8" w:space="0"/>
              <w:tl2br w:val="nil"/>
              <w:tr2bl w:val="nil"/>
            </w:tcBorders>
            <w:shd w:val="clear" w:color="auto" w:fill="FFFFFF"/>
            <w:noWrap w:val="0"/>
            <w:vAlign w:val="bottom"/>
          </w:tcPr>
          <w:p w14:paraId="2B5337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86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5EA605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749" w:type="pct"/>
            <w:gridSpan w:val="2"/>
            <w:tcBorders>
              <w:top w:val="nil"/>
              <w:left w:val="single" w:color="E0E0E0" w:sz="8" w:space="0"/>
              <w:bottom w:val="nil"/>
              <w:right w:val="nil"/>
              <w:tl2br w:val="nil"/>
              <w:tr2bl w:val="nil"/>
            </w:tcBorders>
            <w:shd w:val="clear" w:color="auto" w:fill="FFFFFF"/>
            <w:noWrap w:val="0"/>
            <w:vAlign w:val="bottom"/>
          </w:tcPr>
          <w:p w14:paraId="5C8F385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7198A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nil"/>
              <w:left w:val="nil"/>
              <w:bottom w:val="nil"/>
              <w:right w:val="nil"/>
              <w:tl2br w:val="nil"/>
              <w:tr2bl w:val="nil"/>
            </w:tcBorders>
            <w:shd w:val="clear" w:color="auto" w:fill="FFFFFF"/>
            <w:noWrap w:val="0"/>
            <w:vAlign w:val="bottom"/>
          </w:tcPr>
          <w:p w14:paraId="57391F23">
            <w:pPr>
              <w:snapToGrid w:val="0"/>
              <w:spacing w:beforeLines="0" w:afterLines="0"/>
              <w:rPr>
                <w:rFonts w:hint="default" w:ascii="Arial" w:hAnsi="Arial"/>
                <w:color w:val="264A60"/>
                <w:sz w:val="18"/>
                <w:szCs w:val="24"/>
              </w:rPr>
            </w:pPr>
          </w:p>
        </w:tc>
        <w:tc>
          <w:tcPr>
            <w:tcW w:w="598" w:type="pct"/>
            <w:vMerge w:val="continue"/>
            <w:tcBorders>
              <w:top w:val="nil"/>
              <w:left w:val="nil"/>
              <w:bottom w:val="nil"/>
              <w:right w:val="nil"/>
              <w:tl2br w:val="nil"/>
              <w:tr2bl w:val="nil"/>
            </w:tcBorders>
            <w:shd w:val="clear" w:color="auto" w:fill="FFFFFF"/>
            <w:noWrap w:val="0"/>
            <w:vAlign w:val="bottom"/>
          </w:tcPr>
          <w:p w14:paraId="3EA5E01D">
            <w:pPr>
              <w:snapToGrid w:val="0"/>
              <w:spacing w:beforeLines="0" w:afterLines="0"/>
              <w:rPr>
                <w:rFonts w:hint="default" w:ascii="Arial" w:hAnsi="Arial"/>
                <w:color w:val="264A60"/>
                <w:sz w:val="18"/>
                <w:szCs w:val="24"/>
              </w:rPr>
            </w:pPr>
          </w:p>
        </w:tc>
        <w:tc>
          <w:tcPr>
            <w:tcW w:w="866" w:type="pct"/>
            <w:vMerge w:val="continue"/>
            <w:tcBorders>
              <w:top w:val="nil"/>
              <w:left w:val="nil"/>
              <w:bottom w:val="nil"/>
              <w:right w:val="single" w:color="E0E0E0" w:sz="8" w:space="0"/>
              <w:tl2br w:val="nil"/>
              <w:tr2bl w:val="nil"/>
            </w:tcBorders>
            <w:shd w:val="clear" w:color="auto" w:fill="FFFFFF"/>
            <w:noWrap w:val="0"/>
            <w:vAlign w:val="bottom"/>
          </w:tcPr>
          <w:p w14:paraId="3863281E">
            <w:pPr>
              <w:snapToGrid w:val="0"/>
              <w:spacing w:beforeLines="0" w:afterLines="0"/>
              <w:rPr>
                <w:rFonts w:hint="default" w:ascii="Arial" w:hAnsi="Arial"/>
                <w:color w:val="264A60"/>
                <w:sz w:val="18"/>
                <w:szCs w:val="24"/>
              </w:rPr>
            </w:pPr>
          </w:p>
        </w:tc>
        <w:tc>
          <w:tcPr>
            <w:tcW w:w="86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F16196A">
            <w:pPr>
              <w:snapToGrid w:val="0"/>
              <w:spacing w:beforeLines="0" w:afterLines="0"/>
              <w:rPr>
                <w:rFonts w:hint="default" w:ascii="Arial" w:hAnsi="Arial"/>
                <w:color w:val="264A60"/>
                <w:sz w:val="18"/>
                <w:szCs w:val="24"/>
              </w:rPr>
            </w:pPr>
          </w:p>
        </w:tc>
        <w:tc>
          <w:tcPr>
            <w:tcW w:w="8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BBA72E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69" w:type="pct"/>
            <w:tcBorders>
              <w:top w:val="nil"/>
              <w:left w:val="single" w:color="E0E0E0" w:sz="8" w:space="0"/>
              <w:bottom w:val="single" w:color="152935" w:sz="8" w:space="0"/>
              <w:right w:val="nil"/>
              <w:tl2br w:val="nil"/>
              <w:tr2bl w:val="nil"/>
            </w:tcBorders>
            <w:shd w:val="clear" w:color="auto" w:fill="FFFFFF"/>
            <w:noWrap w:val="0"/>
            <w:vAlign w:val="bottom"/>
          </w:tcPr>
          <w:p w14:paraId="13D272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B0E3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152935" w:sz="8" w:space="0"/>
              <w:left w:val="nil"/>
              <w:bottom w:val="nil"/>
              <w:right w:val="nil"/>
              <w:tl2br w:val="nil"/>
              <w:tr2bl w:val="nil"/>
            </w:tcBorders>
            <w:shd w:val="clear" w:color="auto" w:fill="E0E0E0"/>
            <w:noWrap w:val="0"/>
            <w:vAlign w:val="top"/>
          </w:tcPr>
          <w:p w14:paraId="4D5E3AF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98" w:type="pct"/>
            <w:tcBorders>
              <w:top w:val="single" w:color="152935" w:sz="8" w:space="0"/>
              <w:left w:val="nil"/>
              <w:bottom w:val="single" w:color="AEAEAE" w:sz="8" w:space="0"/>
              <w:right w:val="nil"/>
              <w:tl2br w:val="nil"/>
              <w:tr2bl w:val="nil"/>
            </w:tcBorders>
            <w:shd w:val="clear" w:color="auto" w:fill="E0E0E0"/>
            <w:noWrap w:val="0"/>
            <w:vAlign w:val="top"/>
          </w:tcPr>
          <w:p w14:paraId="486AFF3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60C4AD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80.313</w:t>
            </w:r>
          </w:p>
        </w:tc>
        <w:tc>
          <w:tcPr>
            <w:tcW w:w="8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5BD62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3824B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75.882</w:t>
            </w:r>
          </w:p>
        </w:tc>
        <w:tc>
          <w:tcPr>
            <w:tcW w:w="8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A689B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84.744</w:t>
            </w:r>
          </w:p>
        </w:tc>
      </w:tr>
      <w:tr w14:paraId="711D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7B8936B3">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5413DA9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F3F05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62.927</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D66C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1E2D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58.496</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0E922A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67.358</w:t>
            </w:r>
          </w:p>
        </w:tc>
      </w:tr>
      <w:tr w14:paraId="6F347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69158182">
            <w:pPr>
              <w:snapToGrid w:val="0"/>
              <w:spacing w:beforeLines="0" w:afterLines="0"/>
              <w:rPr>
                <w:rFonts w:hint="default" w:ascii="Arial" w:hAnsi="Arial"/>
                <w:color w:val="010205"/>
                <w:sz w:val="18"/>
                <w:szCs w:val="24"/>
              </w:rPr>
            </w:pPr>
          </w:p>
        </w:tc>
        <w:tc>
          <w:tcPr>
            <w:tcW w:w="598" w:type="pct"/>
            <w:tcBorders>
              <w:top w:val="single" w:color="AEAEAE" w:sz="8" w:space="0"/>
              <w:left w:val="nil"/>
              <w:bottom w:val="nil"/>
              <w:right w:val="nil"/>
              <w:tl2br w:val="nil"/>
              <w:tr2bl w:val="nil"/>
            </w:tcBorders>
            <w:shd w:val="clear" w:color="auto" w:fill="E0E0E0"/>
            <w:noWrap w:val="0"/>
            <w:vAlign w:val="top"/>
          </w:tcPr>
          <w:p w14:paraId="71BDC30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nil"/>
              <w:right w:val="single" w:color="E0E0E0" w:sz="8" w:space="0"/>
              <w:tl2br w:val="nil"/>
              <w:tr2bl w:val="nil"/>
            </w:tcBorders>
            <w:shd w:val="clear" w:color="auto" w:fill="F9F9FB"/>
            <w:noWrap w:val="0"/>
            <w:vAlign w:val="top"/>
          </w:tcPr>
          <w:p w14:paraId="5EAE04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71.233</w:t>
            </w:r>
          </w:p>
        </w:tc>
        <w:tc>
          <w:tcPr>
            <w:tcW w:w="86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BDC69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37841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66.802</w:t>
            </w:r>
          </w:p>
        </w:tc>
        <w:tc>
          <w:tcPr>
            <w:tcW w:w="869" w:type="pct"/>
            <w:tcBorders>
              <w:top w:val="single" w:color="AEAEAE" w:sz="8" w:space="0"/>
              <w:left w:val="single" w:color="E0E0E0" w:sz="8" w:space="0"/>
              <w:bottom w:val="nil"/>
              <w:right w:val="nil"/>
              <w:tl2br w:val="nil"/>
              <w:tr2bl w:val="nil"/>
            </w:tcBorders>
            <w:shd w:val="clear" w:color="auto" w:fill="F9F9FB"/>
            <w:noWrap w:val="0"/>
            <w:vAlign w:val="top"/>
          </w:tcPr>
          <w:p w14:paraId="79D907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75.664</w:t>
            </w:r>
          </w:p>
        </w:tc>
      </w:tr>
      <w:tr w14:paraId="55A1E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6DE963D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2267164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8701D2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86.780</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87342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088C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82.349</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8C8B9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91.211</w:t>
            </w:r>
          </w:p>
        </w:tc>
      </w:tr>
      <w:tr w14:paraId="47C87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471C1DB5">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166D29C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324212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83.233</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5DD6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035D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78.802</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8F398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87.664</w:t>
            </w:r>
          </w:p>
        </w:tc>
      </w:tr>
      <w:tr w14:paraId="7FBCA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A96C6B9">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152935" w:sz="8" w:space="0"/>
              <w:right w:val="nil"/>
              <w:tl2br w:val="nil"/>
              <w:tr2bl w:val="nil"/>
            </w:tcBorders>
            <w:shd w:val="clear" w:color="auto" w:fill="E0E0E0"/>
            <w:noWrap w:val="0"/>
            <w:vAlign w:val="top"/>
          </w:tcPr>
          <w:p w14:paraId="415490F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0E492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81.420</w:t>
            </w:r>
          </w:p>
        </w:tc>
        <w:tc>
          <w:tcPr>
            <w:tcW w:w="8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B0A58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281DD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76.989</w:t>
            </w:r>
          </w:p>
        </w:tc>
        <w:tc>
          <w:tcPr>
            <w:tcW w:w="8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77961F8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85.851</w:t>
            </w:r>
          </w:p>
        </w:tc>
      </w:tr>
    </w:tbl>
    <w:p w14:paraId="14D8977E">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78"/>
        <w:gridCol w:w="824"/>
        <w:gridCol w:w="874"/>
        <w:gridCol w:w="1757"/>
        <w:gridCol w:w="828"/>
        <w:gridCol w:w="964"/>
        <w:gridCol w:w="1306"/>
        <w:gridCol w:w="1209"/>
      </w:tblGrid>
      <w:tr w14:paraId="3696F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62D0FFEC">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31FCC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73A93057">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76157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restart"/>
            <w:tcBorders>
              <w:top w:val="nil"/>
              <w:left w:val="nil"/>
              <w:bottom w:val="nil"/>
              <w:right w:val="nil"/>
              <w:tl2br w:val="nil"/>
              <w:tr2bl w:val="nil"/>
            </w:tcBorders>
            <w:shd w:val="clear" w:color="auto" w:fill="FFFFFF"/>
            <w:noWrap w:val="0"/>
            <w:vAlign w:val="bottom"/>
          </w:tcPr>
          <w:p w14:paraId="38D7DBB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477" w:type="pct"/>
            <w:vMerge w:val="restart"/>
            <w:tcBorders>
              <w:top w:val="nil"/>
              <w:left w:val="nil"/>
              <w:bottom w:val="nil"/>
              <w:right w:val="nil"/>
              <w:tl2br w:val="nil"/>
              <w:tr2bl w:val="nil"/>
            </w:tcBorders>
            <w:shd w:val="clear" w:color="auto" w:fill="FFFFFF"/>
            <w:noWrap w:val="0"/>
            <w:vAlign w:val="bottom"/>
          </w:tcPr>
          <w:p w14:paraId="26C8289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diffu</w:t>
            </w:r>
          </w:p>
        </w:tc>
        <w:tc>
          <w:tcPr>
            <w:tcW w:w="506" w:type="pct"/>
            <w:vMerge w:val="restart"/>
            <w:tcBorders>
              <w:top w:val="nil"/>
              <w:left w:val="nil"/>
              <w:bottom w:val="nil"/>
              <w:right w:val="nil"/>
              <w:tl2br w:val="nil"/>
              <w:tr2bl w:val="nil"/>
            </w:tcBorders>
            <w:shd w:val="clear" w:color="auto" w:fill="FFFFFF"/>
            <w:noWrap w:val="0"/>
            <w:vAlign w:val="bottom"/>
          </w:tcPr>
          <w:p w14:paraId="3CF918D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diffu</w:t>
            </w:r>
          </w:p>
        </w:tc>
        <w:tc>
          <w:tcPr>
            <w:tcW w:w="1017" w:type="pct"/>
            <w:vMerge w:val="restart"/>
            <w:tcBorders>
              <w:top w:val="nil"/>
              <w:left w:val="nil"/>
              <w:bottom w:val="nil"/>
              <w:right w:val="single" w:color="E0E0E0" w:sz="8" w:space="0"/>
              <w:tl2br w:val="nil"/>
              <w:tr2bl w:val="nil"/>
            </w:tcBorders>
            <w:shd w:val="clear" w:color="auto" w:fill="FFFFFF"/>
            <w:noWrap w:val="0"/>
            <w:vAlign w:val="bottom"/>
          </w:tcPr>
          <w:p w14:paraId="5A1963C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79"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94E212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5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5F007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451" w:type="pct"/>
            <w:gridSpan w:val="2"/>
            <w:tcBorders>
              <w:top w:val="nil"/>
              <w:left w:val="single" w:color="E0E0E0" w:sz="8" w:space="0"/>
              <w:bottom w:val="nil"/>
              <w:right w:val="nil"/>
              <w:tl2br w:val="nil"/>
              <w:tr2bl w:val="nil"/>
            </w:tcBorders>
            <w:shd w:val="clear" w:color="auto" w:fill="FFFFFF"/>
            <w:noWrap w:val="0"/>
            <w:vAlign w:val="bottom"/>
          </w:tcPr>
          <w:p w14:paraId="44268FA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35762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nil"/>
              <w:left w:val="nil"/>
              <w:bottom w:val="nil"/>
              <w:right w:val="nil"/>
              <w:tl2br w:val="nil"/>
              <w:tr2bl w:val="nil"/>
            </w:tcBorders>
            <w:shd w:val="clear" w:color="auto" w:fill="FFFFFF"/>
            <w:noWrap w:val="0"/>
            <w:vAlign w:val="bottom"/>
          </w:tcPr>
          <w:p w14:paraId="3CB8D8B2">
            <w:pPr>
              <w:snapToGrid w:val="0"/>
              <w:spacing w:beforeLines="0" w:afterLines="0"/>
              <w:rPr>
                <w:rFonts w:hint="default" w:ascii="Arial" w:hAnsi="Arial"/>
                <w:color w:val="264A60"/>
                <w:sz w:val="18"/>
                <w:szCs w:val="24"/>
              </w:rPr>
            </w:pPr>
          </w:p>
        </w:tc>
        <w:tc>
          <w:tcPr>
            <w:tcW w:w="477" w:type="pct"/>
            <w:vMerge w:val="continue"/>
            <w:tcBorders>
              <w:top w:val="nil"/>
              <w:left w:val="nil"/>
              <w:bottom w:val="nil"/>
              <w:right w:val="nil"/>
              <w:tl2br w:val="nil"/>
              <w:tr2bl w:val="nil"/>
            </w:tcBorders>
            <w:shd w:val="clear" w:color="auto" w:fill="FFFFFF"/>
            <w:noWrap w:val="0"/>
            <w:vAlign w:val="bottom"/>
          </w:tcPr>
          <w:p w14:paraId="33219C21">
            <w:pPr>
              <w:snapToGrid w:val="0"/>
              <w:spacing w:beforeLines="0" w:afterLines="0"/>
              <w:rPr>
                <w:rFonts w:hint="default" w:ascii="Arial" w:hAnsi="Arial"/>
                <w:color w:val="264A60"/>
                <w:sz w:val="18"/>
                <w:szCs w:val="24"/>
              </w:rPr>
            </w:pPr>
          </w:p>
        </w:tc>
        <w:tc>
          <w:tcPr>
            <w:tcW w:w="506" w:type="pct"/>
            <w:vMerge w:val="continue"/>
            <w:tcBorders>
              <w:top w:val="nil"/>
              <w:left w:val="nil"/>
              <w:bottom w:val="nil"/>
              <w:right w:val="nil"/>
              <w:tl2br w:val="nil"/>
              <w:tr2bl w:val="nil"/>
            </w:tcBorders>
            <w:shd w:val="clear" w:color="auto" w:fill="FFFFFF"/>
            <w:noWrap w:val="0"/>
            <w:vAlign w:val="bottom"/>
          </w:tcPr>
          <w:p w14:paraId="333616C7">
            <w:pPr>
              <w:snapToGrid w:val="0"/>
              <w:spacing w:beforeLines="0" w:afterLines="0"/>
              <w:rPr>
                <w:rFonts w:hint="default" w:ascii="Arial" w:hAnsi="Arial"/>
                <w:color w:val="264A60"/>
                <w:sz w:val="18"/>
                <w:szCs w:val="24"/>
              </w:rPr>
            </w:pPr>
          </w:p>
        </w:tc>
        <w:tc>
          <w:tcPr>
            <w:tcW w:w="1017" w:type="pct"/>
            <w:vMerge w:val="continue"/>
            <w:tcBorders>
              <w:top w:val="nil"/>
              <w:left w:val="nil"/>
              <w:bottom w:val="nil"/>
              <w:right w:val="single" w:color="E0E0E0" w:sz="8" w:space="0"/>
              <w:tl2br w:val="nil"/>
              <w:tr2bl w:val="nil"/>
            </w:tcBorders>
            <w:shd w:val="clear" w:color="auto" w:fill="FFFFFF"/>
            <w:noWrap w:val="0"/>
            <w:vAlign w:val="bottom"/>
          </w:tcPr>
          <w:p w14:paraId="5FC43668">
            <w:pPr>
              <w:snapToGrid w:val="0"/>
              <w:spacing w:beforeLines="0" w:afterLines="0"/>
              <w:rPr>
                <w:rFonts w:hint="default" w:ascii="Arial" w:hAnsi="Arial"/>
                <w:color w:val="264A60"/>
                <w:sz w:val="18"/>
                <w:szCs w:val="24"/>
              </w:rPr>
            </w:pPr>
          </w:p>
        </w:tc>
        <w:tc>
          <w:tcPr>
            <w:tcW w:w="479"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1B67130">
            <w:pPr>
              <w:snapToGrid w:val="0"/>
              <w:spacing w:beforeLines="0" w:afterLines="0"/>
              <w:rPr>
                <w:rFonts w:hint="default" w:ascii="Arial" w:hAnsi="Arial"/>
                <w:color w:val="264A60"/>
                <w:sz w:val="18"/>
                <w:szCs w:val="24"/>
              </w:rPr>
            </w:pPr>
          </w:p>
        </w:tc>
        <w:tc>
          <w:tcPr>
            <w:tcW w:w="55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B8DB379">
            <w:pPr>
              <w:snapToGrid w:val="0"/>
              <w:spacing w:beforeLines="0" w:afterLines="0"/>
              <w:rPr>
                <w:rFonts w:hint="default" w:ascii="Arial" w:hAnsi="Arial"/>
                <w:color w:val="264A60"/>
                <w:sz w:val="18"/>
                <w:szCs w:val="24"/>
              </w:rPr>
            </w:pPr>
          </w:p>
        </w:tc>
        <w:tc>
          <w:tcPr>
            <w:tcW w:w="75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E2556B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695" w:type="pct"/>
            <w:tcBorders>
              <w:top w:val="nil"/>
              <w:left w:val="single" w:color="E0E0E0" w:sz="8" w:space="0"/>
              <w:bottom w:val="single" w:color="152935" w:sz="8" w:space="0"/>
              <w:right w:val="nil"/>
              <w:tl2br w:val="nil"/>
              <w:tr2bl w:val="nil"/>
            </w:tcBorders>
            <w:shd w:val="clear" w:color="auto" w:fill="FFFFFF"/>
            <w:noWrap w:val="0"/>
            <w:vAlign w:val="bottom"/>
          </w:tcPr>
          <w:p w14:paraId="3080DE2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1E46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restart"/>
            <w:tcBorders>
              <w:top w:val="single" w:color="152935" w:sz="8" w:space="0"/>
              <w:left w:val="nil"/>
              <w:bottom w:val="nil"/>
              <w:right w:val="nil"/>
              <w:tl2br w:val="nil"/>
              <w:tr2bl w:val="nil"/>
            </w:tcBorders>
            <w:shd w:val="clear" w:color="auto" w:fill="E0E0E0"/>
            <w:noWrap w:val="0"/>
            <w:vAlign w:val="top"/>
          </w:tcPr>
          <w:p w14:paraId="2F65E1C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477" w:type="pct"/>
            <w:vMerge w:val="restart"/>
            <w:tcBorders>
              <w:top w:val="single" w:color="152935" w:sz="8" w:space="0"/>
              <w:left w:val="nil"/>
              <w:bottom w:val="nil"/>
              <w:right w:val="nil"/>
              <w:tl2br w:val="nil"/>
              <w:tr2bl w:val="nil"/>
            </w:tcBorders>
            <w:shd w:val="clear" w:color="auto" w:fill="E0E0E0"/>
            <w:noWrap w:val="0"/>
            <w:vAlign w:val="top"/>
          </w:tcPr>
          <w:p w14:paraId="38B2DE5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506" w:type="pct"/>
            <w:tcBorders>
              <w:top w:val="single" w:color="152935" w:sz="8" w:space="0"/>
              <w:left w:val="nil"/>
              <w:bottom w:val="single" w:color="AEAEAE" w:sz="8" w:space="0"/>
              <w:right w:val="nil"/>
              <w:tl2br w:val="nil"/>
              <w:tr2bl w:val="nil"/>
            </w:tcBorders>
            <w:shd w:val="clear" w:color="auto" w:fill="E0E0E0"/>
            <w:noWrap w:val="0"/>
            <w:vAlign w:val="top"/>
          </w:tcPr>
          <w:p w14:paraId="1420424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734C02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17.387</w:t>
            </w:r>
            <w:r>
              <w:rPr>
                <w:rFonts w:hint="default" w:ascii="Arial" w:hAnsi="Arial"/>
                <w:color w:val="010205"/>
                <w:sz w:val="18"/>
                <w:szCs w:val="24"/>
                <w:vertAlign w:val="superscript"/>
              </w:rPr>
              <w:t>*</w:t>
            </w:r>
          </w:p>
        </w:tc>
        <w:tc>
          <w:tcPr>
            <w:tcW w:w="47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FA3AE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93840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5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04E3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9.689</w:t>
            </w:r>
          </w:p>
        </w:tc>
        <w:tc>
          <w:tcPr>
            <w:tcW w:w="695"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FF640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25.084</w:t>
            </w:r>
          </w:p>
        </w:tc>
      </w:tr>
      <w:tr w14:paraId="0571E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7CC762D8">
            <w:pPr>
              <w:snapToGrid w:val="0"/>
              <w:spacing w:beforeLines="0" w:afterLines="0"/>
              <w:rPr>
                <w:rFonts w:hint="default" w:ascii="Arial" w:hAnsi="Arial"/>
                <w:color w:val="010205"/>
                <w:sz w:val="18"/>
                <w:szCs w:val="24"/>
              </w:rPr>
            </w:pPr>
          </w:p>
        </w:tc>
        <w:tc>
          <w:tcPr>
            <w:tcW w:w="477" w:type="pct"/>
            <w:vMerge w:val="continue"/>
            <w:tcBorders>
              <w:top w:val="single" w:color="152935" w:sz="8" w:space="0"/>
              <w:left w:val="nil"/>
              <w:bottom w:val="nil"/>
              <w:right w:val="nil"/>
              <w:tl2br w:val="nil"/>
              <w:tr2bl w:val="nil"/>
            </w:tcBorders>
            <w:shd w:val="clear" w:color="auto" w:fill="E0E0E0"/>
            <w:noWrap w:val="0"/>
            <w:vAlign w:val="top"/>
          </w:tcPr>
          <w:p w14:paraId="6C21DC78">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2550121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5B0E29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9.080</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A3475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DCD15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.015</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8DCAC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1.382</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49AE5A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16.778</w:t>
            </w:r>
          </w:p>
        </w:tc>
      </w:tr>
      <w:tr w14:paraId="4AD4C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74BF9C2E">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52C1C90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552FD5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4DE86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-17.387</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E1E6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75AC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6FD92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-25.084</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E7E74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-9.689</w:t>
            </w:r>
          </w:p>
        </w:tc>
      </w:tr>
      <w:tr w14:paraId="130CA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7A3E0510">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5B8CBE04">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45D079E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07DAEB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-8.307</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D7C4EB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20810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6BDB8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-16.004</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123B6F6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-.609</w:t>
            </w:r>
          </w:p>
        </w:tc>
      </w:tr>
      <w:tr w14:paraId="79C99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32C64941">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3286352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01527A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CED0A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-9.080</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A802E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DA0B0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.015</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5CD5E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-16.778</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88D72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-1.382</w:t>
            </w:r>
          </w:p>
        </w:tc>
      </w:tr>
      <w:tr w14:paraId="0E96D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200FD639">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3F052926">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424772F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25D0C32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8.307</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9AAF0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8A25A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1B6C3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.609</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1DA752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16.004</w:t>
            </w:r>
          </w:p>
        </w:tc>
      </w:tr>
      <w:tr w14:paraId="31AC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F21AD1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0FE7BE3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1D079E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4C0386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3.547</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B79E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A1E16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.791</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119A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-4.151</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2F816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11.244</w:t>
            </w:r>
          </w:p>
        </w:tc>
      </w:tr>
      <w:tr w14:paraId="69222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FDCC03F">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09528F69">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4C03B7F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2E3199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5.360</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7B751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EA46E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.278</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69616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-2.338</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3709A5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13.058</w:t>
            </w:r>
          </w:p>
        </w:tc>
      </w:tr>
      <w:tr w14:paraId="6B45E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F5335EE">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3D3C148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2806EE2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7BDF6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-3.547</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DF75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B179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.791</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E61F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-11.244</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40620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4.151</w:t>
            </w:r>
          </w:p>
        </w:tc>
      </w:tr>
      <w:tr w14:paraId="6B9D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2B787C9">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76AE910E">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6D87CD9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4B8337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1.813</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1AA43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8DDAB8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96DAB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-5.884</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16B47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9.511</w:t>
            </w:r>
          </w:p>
        </w:tc>
      </w:tr>
      <w:tr w14:paraId="2B169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F7C0F9F">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A6676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0FFD771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52157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-5.360</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97750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4FD88E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.278</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76CEB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-13.058</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F37D2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2.338</w:t>
            </w:r>
          </w:p>
        </w:tc>
      </w:tr>
      <w:tr w14:paraId="3A754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6982CAF">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1503DCE">
            <w:pPr>
              <w:snapToGrid w:val="0"/>
              <w:spacing w:beforeLines="0" w:afterLines="0"/>
              <w:rPr>
                <w:rFonts w:hint="default" w:ascii="Arial" w:hAnsi="Arial"/>
                <w:color w:val="010205"/>
                <w:sz w:val="18"/>
                <w:szCs w:val="24"/>
              </w:rPr>
            </w:pPr>
          </w:p>
        </w:tc>
        <w:tc>
          <w:tcPr>
            <w:tcW w:w="506" w:type="pct"/>
            <w:tcBorders>
              <w:top w:val="single" w:color="AEAEAE" w:sz="8" w:space="0"/>
              <w:left w:val="nil"/>
              <w:bottom w:val="single" w:color="152935" w:sz="8" w:space="0"/>
              <w:right w:val="nil"/>
              <w:tl2br w:val="nil"/>
              <w:tr2bl w:val="nil"/>
            </w:tcBorders>
            <w:shd w:val="clear" w:color="auto" w:fill="E0E0E0"/>
            <w:noWrap w:val="0"/>
            <w:vAlign w:val="top"/>
          </w:tcPr>
          <w:p w14:paraId="2CD3534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70479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-1.813</w:t>
            </w:r>
          </w:p>
        </w:tc>
        <w:tc>
          <w:tcPr>
            <w:tcW w:w="47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CC4CF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3012A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75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00517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-9.511</w:t>
            </w:r>
          </w:p>
        </w:tc>
        <w:tc>
          <w:tcPr>
            <w:tcW w:w="695"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380A32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5.884</w:t>
            </w:r>
          </w:p>
        </w:tc>
      </w:tr>
      <w:tr w14:paraId="3B454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A81886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10C4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09389FA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082E7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B2E07D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5FF51211">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03"/>
        <w:gridCol w:w="645"/>
        <w:gridCol w:w="1318"/>
        <w:gridCol w:w="511"/>
        <w:gridCol w:w="1313"/>
        <w:gridCol w:w="1033"/>
        <w:gridCol w:w="940"/>
        <w:gridCol w:w="2177"/>
      </w:tblGrid>
      <w:tr w14:paraId="10AA1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5BF3B4E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11935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6A32E0F">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78508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80" w:type="pct"/>
            <w:gridSpan w:val="2"/>
            <w:tcBorders>
              <w:top w:val="nil"/>
              <w:left w:val="nil"/>
              <w:bottom w:val="single" w:color="152935" w:sz="8" w:space="0"/>
              <w:right w:val="nil"/>
              <w:tl2br w:val="nil"/>
              <w:tr2bl w:val="nil"/>
            </w:tcBorders>
            <w:shd w:val="clear" w:color="auto" w:fill="FFFFFF"/>
            <w:noWrap w:val="0"/>
            <w:vAlign w:val="bottom"/>
          </w:tcPr>
          <w:p w14:paraId="0385DC8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763" w:type="pct"/>
            <w:tcBorders>
              <w:top w:val="nil"/>
              <w:left w:val="nil"/>
              <w:bottom w:val="single" w:color="152935" w:sz="8" w:space="0"/>
              <w:right w:val="single" w:color="E0E0E0" w:sz="8" w:space="0"/>
              <w:tl2br w:val="nil"/>
              <w:tr2bl w:val="nil"/>
            </w:tcBorders>
            <w:shd w:val="clear" w:color="auto" w:fill="FFFFFF"/>
            <w:noWrap w:val="0"/>
            <w:vAlign w:val="bottom"/>
          </w:tcPr>
          <w:p w14:paraId="264546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8D3EF0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C69F0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59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B9513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4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719C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55" w:type="pct"/>
            <w:tcBorders>
              <w:top w:val="nil"/>
              <w:left w:val="single" w:color="E0E0E0" w:sz="8" w:space="0"/>
              <w:bottom w:val="single" w:color="152935" w:sz="8" w:space="0"/>
              <w:right w:val="nil"/>
              <w:tl2br w:val="nil"/>
              <w:tr2bl w:val="nil"/>
            </w:tcBorders>
            <w:shd w:val="clear" w:color="auto" w:fill="FFFFFF"/>
            <w:noWrap w:val="0"/>
            <w:vAlign w:val="bottom"/>
          </w:tcPr>
          <w:p w14:paraId="3EEDD98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7B313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restart"/>
            <w:tcBorders>
              <w:top w:val="single" w:color="152935" w:sz="8" w:space="0"/>
              <w:left w:val="nil"/>
              <w:bottom w:val="nil"/>
              <w:right w:val="nil"/>
              <w:tl2br w:val="nil"/>
              <w:tr2bl w:val="nil"/>
            </w:tcBorders>
            <w:shd w:val="clear" w:color="auto" w:fill="E0E0E0"/>
            <w:noWrap w:val="0"/>
            <w:vAlign w:val="top"/>
          </w:tcPr>
          <w:p w14:paraId="3780F69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373" w:type="pct"/>
            <w:tcBorders>
              <w:top w:val="single" w:color="152935" w:sz="8" w:space="0"/>
              <w:left w:val="nil"/>
              <w:bottom w:val="single" w:color="AEAEAE" w:sz="8" w:space="0"/>
              <w:right w:val="nil"/>
              <w:tl2br w:val="nil"/>
              <w:tr2bl w:val="nil"/>
            </w:tcBorders>
            <w:shd w:val="clear" w:color="auto" w:fill="E0E0E0"/>
            <w:noWrap w:val="0"/>
            <w:vAlign w:val="top"/>
          </w:tcPr>
          <w:p w14:paraId="4571EB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3"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E9BB0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2268.716</w:t>
            </w:r>
          </w:p>
        </w:tc>
        <w:tc>
          <w:tcPr>
            <w:tcW w:w="2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06876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D245E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1134.358</w:t>
            </w:r>
          </w:p>
        </w:tc>
        <w:tc>
          <w:tcPr>
            <w:tcW w:w="59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6EB07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15.232</w:t>
            </w:r>
          </w:p>
        </w:tc>
        <w:tc>
          <w:tcPr>
            <w:tcW w:w="54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DD64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5"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1CD09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.266</w:t>
            </w:r>
          </w:p>
        </w:tc>
      </w:tr>
      <w:tr w14:paraId="06167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continue"/>
            <w:tcBorders>
              <w:top w:val="single" w:color="152935" w:sz="8" w:space="0"/>
              <w:left w:val="nil"/>
              <w:bottom w:val="nil"/>
              <w:right w:val="nil"/>
              <w:tl2br w:val="nil"/>
              <w:tr2bl w:val="nil"/>
            </w:tcBorders>
            <w:shd w:val="clear" w:color="auto" w:fill="E0E0E0"/>
            <w:noWrap w:val="0"/>
            <w:vAlign w:val="top"/>
          </w:tcPr>
          <w:p w14:paraId="29396F10">
            <w:pPr>
              <w:snapToGrid w:val="0"/>
              <w:spacing w:beforeLines="0" w:afterLines="0"/>
              <w:rPr>
                <w:rFonts w:hint="default" w:ascii="Arial" w:hAnsi="Arial"/>
                <w:color w:val="010205"/>
                <w:sz w:val="18"/>
                <w:szCs w:val="24"/>
              </w:rPr>
            </w:pPr>
          </w:p>
        </w:tc>
        <w:tc>
          <w:tcPr>
            <w:tcW w:w="373" w:type="pct"/>
            <w:tcBorders>
              <w:top w:val="single" w:color="AEAEAE" w:sz="8" w:space="0"/>
              <w:left w:val="nil"/>
              <w:bottom w:val="nil"/>
              <w:right w:val="nil"/>
              <w:tl2br w:val="nil"/>
              <w:tr2bl w:val="nil"/>
            </w:tcBorders>
            <w:shd w:val="clear" w:color="auto" w:fill="E0E0E0"/>
            <w:noWrap w:val="0"/>
            <w:vAlign w:val="top"/>
          </w:tcPr>
          <w:p w14:paraId="5913DE8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3" w:type="pct"/>
            <w:tcBorders>
              <w:top w:val="single" w:color="AEAEAE" w:sz="8" w:space="0"/>
              <w:left w:val="nil"/>
              <w:bottom w:val="nil"/>
              <w:right w:val="single" w:color="E0E0E0" w:sz="8" w:space="0"/>
              <w:tl2br w:val="nil"/>
              <w:tr2bl w:val="nil"/>
            </w:tcBorders>
            <w:shd w:val="clear" w:color="auto" w:fill="F9F9FB"/>
            <w:noWrap w:val="0"/>
            <w:vAlign w:val="top"/>
          </w:tcPr>
          <w:p w14:paraId="63E04FB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AA3E1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6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4B2F8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598"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13C20F9">
            <w:pPr>
              <w:snapToGrid w:val="0"/>
              <w:spacing w:beforeLines="0" w:afterLines="0"/>
              <w:rPr>
                <w:rFonts w:hint="default"/>
                <w:sz w:val="24"/>
                <w:szCs w:val="24"/>
              </w:rPr>
            </w:pPr>
          </w:p>
        </w:tc>
        <w:tc>
          <w:tcPr>
            <w:tcW w:w="544"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DD0DE53">
            <w:pPr>
              <w:snapToGrid w:val="0"/>
              <w:spacing w:beforeLines="0" w:afterLines="0"/>
              <w:rPr>
                <w:rFonts w:hint="default"/>
                <w:sz w:val="24"/>
                <w:szCs w:val="24"/>
              </w:rPr>
            </w:pPr>
          </w:p>
        </w:tc>
        <w:tc>
          <w:tcPr>
            <w:tcW w:w="1255" w:type="pct"/>
            <w:tcBorders>
              <w:top w:val="single" w:color="AEAEAE" w:sz="8" w:space="0"/>
              <w:left w:val="single" w:color="E0E0E0" w:sz="8" w:space="0"/>
              <w:bottom w:val="nil"/>
              <w:right w:val="nil"/>
              <w:tl2br w:val="nil"/>
              <w:tr2bl w:val="nil"/>
            </w:tcBorders>
            <w:shd w:val="clear" w:color="auto" w:fill="F9F9FB"/>
            <w:noWrap w:val="0"/>
            <w:vAlign w:val="center"/>
          </w:tcPr>
          <w:p w14:paraId="79F02B1E">
            <w:pPr>
              <w:snapToGrid w:val="0"/>
              <w:spacing w:beforeLines="0" w:afterLines="0"/>
              <w:rPr>
                <w:rFonts w:hint="default"/>
                <w:sz w:val="24"/>
                <w:szCs w:val="24"/>
              </w:rPr>
            </w:pPr>
          </w:p>
        </w:tc>
      </w:tr>
      <w:tr w14:paraId="6F9B3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6BB37F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373" w:type="pct"/>
            <w:tcBorders>
              <w:top w:val="single" w:color="AEAEAE" w:sz="8" w:space="0"/>
              <w:left w:val="nil"/>
              <w:bottom w:val="single" w:color="AEAEAE" w:sz="8" w:space="0"/>
              <w:right w:val="nil"/>
              <w:tl2br w:val="nil"/>
              <w:tr2bl w:val="nil"/>
            </w:tcBorders>
            <w:shd w:val="clear" w:color="auto" w:fill="E0E0E0"/>
            <w:noWrap w:val="0"/>
            <w:vAlign w:val="top"/>
          </w:tcPr>
          <w:p w14:paraId="286B87A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3"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FB437E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222.983</w:t>
            </w:r>
          </w:p>
        </w:tc>
        <w:tc>
          <w:tcPr>
            <w:tcW w:w="2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7658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C4E1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111.492</w:t>
            </w:r>
          </w:p>
        </w:tc>
        <w:tc>
          <w:tcPr>
            <w:tcW w:w="5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DF93C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1.497</w:t>
            </w:r>
          </w:p>
        </w:tc>
        <w:tc>
          <w:tcPr>
            <w:tcW w:w="54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DE22B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w:t>
            </w:r>
          </w:p>
        </w:tc>
        <w:tc>
          <w:tcPr>
            <w:tcW w:w="125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84F0BC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.034</w:t>
            </w:r>
          </w:p>
        </w:tc>
      </w:tr>
      <w:tr w14:paraId="633D4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8741DCD">
            <w:pPr>
              <w:snapToGrid w:val="0"/>
              <w:spacing w:beforeLines="0" w:afterLines="0"/>
              <w:rPr>
                <w:rFonts w:hint="default" w:ascii="Arial" w:hAnsi="Arial"/>
                <w:color w:val="010205"/>
                <w:sz w:val="18"/>
                <w:szCs w:val="24"/>
              </w:rPr>
            </w:pPr>
          </w:p>
        </w:tc>
        <w:tc>
          <w:tcPr>
            <w:tcW w:w="373" w:type="pct"/>
            <w:tcBorders>
              <w:top w:val="single" w:color="AEAEAE" w:sz="8" w:space="0"/>
              <w:left w:val="nil"/>
              <w:bottom w:val="single" w:color="152935" w:sz="8" w:space="0"/>
              <w:right w:val="nil"/>
              <w:tl2br w:val="nil"/>
              <w:tr2bl w:val="nil"/>
            </w:tcBorders>
            <w:shd w:val="clear" w:color="auto" w:fill="E0E0E0"/>
            <w:noWrap w:val="0"/>
            <w:vAlign w:val="top"/>
          </w:tcPr>
          <w:p w14:paraId="745E423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3"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CCB8A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15B437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0C4B2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5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680B6A1">
            <w:pPr>
              <w:snapToGrid w:val="0"/>
              <w:spacing w:beforeLines="0" w:afterLines="0"/>
              <w:rPr>
                <w:rFonts w:hint="default"/>
                <w:sz w:val="24"/>
                <w:szCs w:val="24"/>
              </w:rPr>
            </w:pPr>
          </w:p>
        </w:tc>
        <w:tc>
          <w:tcPr>
            <w:tcW w:w="54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0617F21">
            <w:pPr>
              <w:snapToGrid w:val="0"/>
              <w:spacing w:beforeLines="0" w:afterLines="0"/>
              <w:rPr>
                <w:rFonts w:hint="default"/>
                <w:sz w:val="24"/>
                <w:szCs w:val="24"/>
              </w:rPr>
            </w:pPr>
          </w:p>
        </w:tc>
        <w:tc>
          <w:tcPr>
            <w:tcW w:w="1255"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D2B2077">
            <w:pPr>
              <w:snapToGrid w:val="0"/>
              <w:spacing w:beforeLines="0" w:afterLines="0"/>
              <w:rPr>
                <w:rFonts w:hint="default"/>
                <w:sz w:val="24"/>
                <w:szCs w:val="24"/>
              </w:rPr>
            </w:pPr>
          </w:p>
        </w:tc>
      </w:tr>
      <w:tr w14:paraId="4CE05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24BF07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每個 F 檢定所顯示其他效應之每個層級組合內的 diffu 的簡單效應。這些檢定是以已估計邊際平均值中的線性獨立成對比較為基礎。</w:t>
            </w:r>
          </w:p>
        </w:tc>
      </w:tr>
    </w:tbl>
    <w:p w14:paraId="7B35F3AA">
      <w:pPr>
        <w:spacing w:beforeLines="0" w:afterLines="0"/>
        <w:rPr>
          <w:rFonts w:hint="default"/>
          <w:sz w:val="18"/>
          <w:szCs w:val="24"/>
        </w:rPr>
      </w:pPr>
    </w:p>
    <w:p w14:paraId="14424A52">
      <w:pPr>
        <w:spacing w:beforeLines="0" w:afterLines="0"/>
        <w:rPr>
          <w:rFonts w:hint="default"/>
          <w:sz w:val="18"/>
          <w:szCs w:val="24"/>
        </w:rPr>
      </w:pPr>
      <w:r>
        <w:rPr>
          <w:rFonts w:hint="default"/>
          <w:sz w:val="18"/>
          <w:szCs w:val="24"/>
        </w:rPr>
        <w:t>事後檢定</w:t>
      </w:r>
    </w:p>
    <w:p w14:paraId="224F8C23">
      <w:pPr>
        <w:spacing w:beforeLines="0" w:afterLines="0"/>
        <w:rPr>
          <w:rFonts w:hint="default" w:ascii="Times New Roman" w:hAnsi="Times New Roman" w:eastAsia="Times New Roman"/>
          <w:sz w:val="24"/>
          <w:szCs w:val="24"/>
        </w:rPr>
      </w:pPr>
      <w:r>
        <w:rPr>
          <w:rFonts w:hint="default"/>
          <w:sz w:val="18"/>
          <w:szCs w:val="24"/>
        </w:rPr>
        <w:t>diffu</w:t>
      </w: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12"/>
        <w:gridCol w:w="727"/>
        <w:gridCol w:w="785"/>
        <w:gridCol w:w="1752"/>
        <w:gridCol w:w="813"/>
        <w:gridCol w:w="798"/>
        <w:gridCol w:w="898"/>
        <w:gridCol w:w="1221"/>
      </w:tblGrid>
      <w:tr w14:paraId="73A61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652602A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多重比較</w:t>
            </w:r>
          </w:p>
        </w:tc>
      </w:tr>
      <w:tr w14:paraId="4707E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55E0B0A5">
            <w:pPr>
              <w:snapToGrid w:val="0"/>
              <w:spacing w:beforeLines="0" w:afterLines="0" w:line="240" w:lineRule="auto"/>
              <w:ind w:left="0" w:leftChars="0" w:right="0" w:rightChars="0" w:firstLine="0" w:firstLineChars="0"/>
              <w:jc w:val="center"/>
              <w:rPr>
                <w:rFonts w:hint="default"/>
                <w:sz w:val="24"/>
                <w:szCs w:val="24"/>
              </w:rPr>
            </w:pPr>
            <w:r>
              <w:rPr>
                <w:rFonts w:hint="default" w:ascii="Arial" w:hAnsi="Arial"/>
                <w:color w:val="010205"/>
                <w:sz w:val="18"/>
                <w:szCs w:val="24"/>
                <w:shd w:val="clear" w:color="auto" w:fill="FFFFFF"/>
              </w:rPr>
              <w:t>依變數:测验成绩</w:t>
            </w:r>
          </w:p>
        </w:tc>
      </w:tr>
      <w:tr w14:paraId="4373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278662AA">
            <w:pPr>
              <w:snapToGrid w:val="0"/>
              <w:spacing w:beforeLines="0" w:afterLines="0"/>
              <w:ind w:left="0" w:leftChars="0" w:right="0" w:rightChars="0" w:firstLine="0" w:firstLineChars="0"/>
              <w:jc w:val="center"/>
              <w:rPr>
                <w:rFonts w:hint="default"/>
                <w:sz w:val="24"/>
                <w:szCs w:val="24"/>
              </w:rPr>
            </w:pPr>
          </w:p>
        </w:tc>
        <w:tc>
          <w:tcPr>
            <w:tcW w:w="0" w:type="auto"/>
            <w:vMerge w:val="restart"/>
            <w:tcBorders>
              <w:top w:val="nil"/>
              <w:left w:val="nil"/>
              <w:bottom w:val="nil"/>
              <w:right w:val="nil"/>
              <w:tl2br w:val="nil"/>
              <w:tr2bl w:val="nil"/>
            </w:tcBorders>
            <w:shd w:val="clear" w:color="auto" w:fill="FFFFFF"/>
            <w:noWrap w:val="0"/>
            <w:vAlign w:val="center"/>
          </w:tcPr>
          <w:p w14:paraId="0C6701E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(I)diffu</w:t>
            </w:r>
          </w:p>
        </w:tc>
        <w:tc>
          <w:tcPr>
            <w:tcW w:w="0" w:type="auto"/>
            <w:vMerge w:val="restart"/>
            <w:tcBorders>
              <w:top w:val="nil"/>
              <w:left w:val="nil"/>
              <w:bottom w:val="nil"/>
              <w:right w:val="nil"/>
              <w:tl2br w:val="nil"/>
              <w:tr2bl w:val="nil"/>
            </w:tcBorders>
            <w:shd w:val="clear" w:color="auto" w:fill="FFFFFF"/>
            <w:noWrap w:val="0"/>
            <w:vAlign w:val="center"/>
          </w:tcPr>
          <w:p w14:paraId="06767B9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(J)diffu</w:t>
            </w:r>
          </w:p>
        </w:tc>
        <w:tc>
          <w:tcPr>
            <w:tcW w:w="0" w:type="auto"/>
            <w:vMerge w:val="restart"/>
            <w:tcBorders>
              <w:top w:val="nil"/>
              <w:left w:val="nil"/>
              <w:bottom w:val="nil"/>
              <w:right w:val="single" w:color="E0E0E0" w:sz="8" w:space="0"/>
              <w:tl2br w:val="nil"/>
              <w:tr2bl w:val="nil"/>
            </w:tcBorders>
            <w:shd w:val="clear" w:color="auto" w:fill="FFFFFF"/>
            <w:noWrap w:val="0"/>
            <w:vAlign w:val="center"/>
          </w:tcPr>
          <w:p w14:paraId="0556737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平均值差異(I-J)</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358D8FD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4603C58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w:t>
            </w:r>
          </w:p>
        </w:tc>
        <w:tc>
          <w:tcPr>
            <w:tcW w:w="1806" w:type="dxa"/>
            <w:gridSpan w:val="2"/>
            <w:tcBorders>
              <w:top w:val="nil"/>
              <w:left w:val="single" w:color="E0E0E0" w:sz="8" w:space="0"/>
              <w:bottom w:val="nil"/>
              <w:right w:val="nil"/>
              <w:tl2br w:val="nil"/>
              <w:tr2bl w:val="nil"/>
            </w:tcBorders>
            <w:shd w:val="clear" w:color="auto" w:fill="FFFFFF"/>
            <w:noWrap w:val="0"/>
            <w:vAlign w:val="center"/>
          </w:tcPr>
          <w:p w14:paraId="7443D88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95%信賴區間</w:t>
            </w:r>
          </w:p>
        </w:tc>
      </w:tr>
      <w:tr w14:paraId="47086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7A49CD5A">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0AEC70B2">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1A000434">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single" w:color="E0E0E0" w:sz="8" w:space="0"/>
              <w:tl2br w:val="nil"/>
              <w:tr2bl w:val="nil"/>
            </w:tcBorders>
            <w:shd w:val="clear" w:color="auto" w:fill="FFFFFF"/>
            <w:noWrap w:val="0"/>
            <w:vAlign w:val="center"/>
          </w:tcPr>
          <w:p w14:paraId="358F5C1D">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20865B23">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7D903F27">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2D2E308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下界</w:t>
            </w:r>
          </w:p>
        </w:tc>
        <w:tc>
          <w:tcPr>
            <w:tcW w:w="857" w:type="dxa"/>
            <w:tcBorders>
              <w:top w:val="nil"/>
              <w:left w:val="single" w:color="E0E0E0" w:sz="8" w:space="0"/>
              <w:bottom w:val="single" w:color="152935" w:sz="8" w:space="0"/>
              <w:right w:val="nil"/>
              <w:tl2br w:val="nil"/>
              <w:tr2bl w:val="nil"/>
            </w:tcBorders>
            <w:shd w:val="clear" w:color="auto" w:fill="FFFFFF"/>
            <w:noWrap w:val="0"/>
            <w:vAlign w:val="center"/>
          </w:tcPr>
          <w:p w14:paraId="08E076B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上界</w:t>
            </w:r>
          </w:p>
        </w:tc>
      </w:tr>
      <w:tr w14:paraId="54AC9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772FC474">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Tukey HSD</w:t>
            </w:r>
          </w:p>
        </w:tc>
        <w:tc>
          <w:tcPr>
            <w:tcW w:w="0" w:type="auto"/>
            <w:vMerge w:val="restart"/>
            <w:tcBorders>
              <w:top w:val="single" w:color="152935" w:sz="8" w:space="0"/>
              <w:left w:val="nil"/>
              <w:bottom w:val="nil"/>
              <w:right w:val="nil"/>
              <w:tl2br w:val="nil"/>
              <w:tr2bl w:val="nil"/>
            </w:tcBorders>
            <w:shd w:val="clear" w:color="auto" w:fill="E0E0E0"/>
            <w:noWrap w:val="0"/>
            <w:vAlign w:val="center"/>
          </w:tcPr>
          <w:p w14:paraId="26F304A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3BFBD48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3BE5187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57A895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4B1199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8D1C8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5.150</w:t>
            </w:r>
          </w:p>
        </w:tc>
        <w:tc>
          <w:tcPr>
            <w:tcW w:w="857"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3EDCD89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15.783</w:t>
            </w:r>
          </w:p>
        </w:tc>
      </w:tr>
      <w:tr w14:paraId="49B64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F5C7FE9">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221F0EA4">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3F40D57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58C86E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D40162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F52DE9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79A07D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1.904</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58F2930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12.536</w:t>
            </w:r>
          </w:p>
        </w:tc>
      </w:tr>
      <w:tr w14:paraId="680C8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A899A9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4BF681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39A217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5F9491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B0FE5A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22BE20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1D7865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-15.783</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714CB2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-5.150</w:t>
            </w:r>
          </w:p>
        </w:tc>
      </w:tr>
      <w:tr w14:paraId="2A716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8AAB9C2">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170C1E3D">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CA8AD6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3BEA11F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8CFBBB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1FEBD3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5EA297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-8.563</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6360D91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2.070</w:t>
            </w:r>
          </w:p>
        </w:tc>
      </w:tr>
      <w:tr w14:paraId="6076A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5B741D1">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883505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E3BC0E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36052EA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3143CC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CE206B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DA160E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-12.536</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FB7B6D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-1.904</w:t>
            </w:r>
          </w:p>
        </w:tc>
      </w:tr>
      <w:tr w14:paraId="1814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F9D2F58">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73972D9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0546817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3D9709E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01CB8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584862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54D36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-2.070</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6DF6FEB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8.563</w:t>
            </w:r>
          </w:p>
        </w:tc>
      </w:tr>
      <w:tr w14:paraId="6DCAF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center"/>
          </w:tcPr>
          <w:p w14:paraId="5813C47C">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LSD</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CC1743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BDB888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41D1C9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65EF95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EB4310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5DCADF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6.036</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61AB3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14.898</w:t>
            </w:r>
          </w:p>
        </w:tc>
      </w:tr>
      <w:tr w14:paraId="7CDA9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1F5F3486">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F9F0D6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21076EE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10BC966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F0044B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679A26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D23176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2.789</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3F61394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11.651</w:t>
            </w:r>
          </w:p>
        </w:tc>
      </w:tr>
      <w:tr w14:paraId="319B6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97C2A6B">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EFAF92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1B044DA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123AEF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4028BB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8A2DC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1A4AF4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-14.898</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F7726E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-6.036</w:t>
            </w:r>
          </w:p>
        </w:tc>
      </w:tr>
      <w:tr w14:paraId="65B5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1C20E95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48F8A5FE">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0A48D64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1DBFEB2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26B1B3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5430DF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.149</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0A106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-7.678</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48A859C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1.184</w:t>
            </w:r>
          </w:p>
        </w:tc>
      </w:tr>
      <w:tr w14:paraId="1520A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BA7BD0A">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4842A7E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8A5E77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3FB97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B0EFD9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847D7C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FFCC4A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-11.651</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D13699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-2.789</w:t>
            </w:r>
          </w:p>
        </w:tc>
      </w:tr>
      <w:tr w14:paraId="29756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4EE3C54F">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2BFEE7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304B1E9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310A2C8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E0DA44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1DD000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.149</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1941A6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-1.184</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46E174C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7.678</w:t>
            </w:r>
          </w:p>
        </w:tc>
      </w:tr>
      <w:tr w14:paraId="27637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468A5EC3">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Bonferroni</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EE9695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FD3D4E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2E38B4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9AFAA7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11D17C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C16EB1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5.023</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E069A5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15.910</w:t>
            </w:r>
          </w:p>
        </w:tc>
      </w:tr>
      <w:tr w14:paraId="46401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F6F7439">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99869B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467736D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497238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AD551A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65C3C7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929E13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1.777</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0BC9FFF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12.663</w:t>
            </w:r>
          </w:p>
        </w:tc>
      </w:tr>
      <w:tr w14:paraId="66210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83B47AB">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52FCFF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D3E663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CEF121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E9F354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1B9945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175672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-15.910</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93DA35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-5.023</w:t>
            </w:r>
          </w:p>
        </w:tc>
      </w:tr>
      <w:tr w14:paraId="1F62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506DD72C">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EC45B7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26310F1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83E382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218298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C060A8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.446</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30D587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-8.690</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2C9EBD6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2.197</w:t>
            </w:r>
          </w:p>
        </w:tc>
      </w:tr>
      <w:tr w14:paraId="5E3AD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1D6789D">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53F1873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66D324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F5F925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4DFE06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470FBA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E71E23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-12.663</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07134F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-1.777</w:t>
            </w:r>
          </w:p>
        </w:tc>
      </w:tr>
      <w:tr w14:paraId="37AAC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6D2FD3A">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187AA1F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152935" w:sz="8" w:space="0"/>
              <w:right w:val="nil"/>
              <w:tl2br w:val="nil"/>
              <w:tr2bl w:val="nil"/>
            </w:tcBorders>
            <w:shd w:val="clear" w:color="auto" w:fill="E0E0E0"/>
            <w:noWrap w:val="0"/>
            <w:vAlign w:val="center"/>
          </w:tcPr>
          <w:p w14:paraId="6C22BBB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179ABE8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A1368E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DC0CA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.446</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27494A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-2.197</w:t>
            </w:r>
          </w:p>
        </w:tc>
        <w:tc>
          <w:tcPr>
            <w:tcW w:w="857"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34A648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8.690</w:t>
            </w:r>
          </w:p>
        </w:tc>
      </w:tr>
      <w:tr w14:paraId="5AD45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6B29FA3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根據觀察到的平均值。</w:t>
            </w:r>
          </w:p>
          <w:p w14:paraId="604AB7E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誤差項是 Mean Square(Error) = 74.473。</w:t>
            </w:r>
          </w:p>
        </w:tc>
      </w:tr>
      <w:tr w14:paraId="3F0CF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7D33E33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平均值差異在 .05 層級顯著。</w:t>
            </w:r>
          </w:p>
        </w:tc>
      </w:tr>
    </w:tbl>
    <w:p w14:paraId="5D0B9EB0">
      <w:pPr>
        <w:spacing w:beforeLines="0" w:afterLines="0" w:line="400" w:lineRule="atLeast"/>
        <w:rPr>
          <w:rFonts w:hint="default" w:ascii="Times New Roman" w:hAnsi="Times New Roman" w:eastAsia="Times New Roman"/>
          <w:sz w:val="24"/>
          <w:szCs w:val="24"/>
        </w:rPr>
      </w:pPr>
    </w:p>
    <w:p w14:paraId="236C29A2">
      <w:pPr>
        <w:rPr>
          <w:rFonts w:hint="eastAsia"/>
          <w:color w:val="FF0000"/>
          <w:lang w:val="en-US" w:eastAsia="zh-CN"/>
        </w:rPr>
      </w:pPr>
      <w:r>
        <w:rPr>
          <w:rFonts w:hint="eastAsia"/>
          <w:color w:val="FF0000"/>
          <w:lang w:val="en-US" w:eastAsia="zh-CN"/>
        </w:rPr>
        <w:t>结论：一致</w:t>
      </w:r>
    </w:p>
    <w:p w14:paraId="72AE8AE7">
      <w:pPr>
        <w:rPr>
          <w:rFonts w:hint="eastAsia"/>
          <w:sz w:val="28"/>
          <w:szCs w:val="28"/>
          <w:lang w:val="en-US" w:eastAsia="zh-CN"/>
        </w:rPr>
      </w:pPr>
      <w:r>
        <w:rPr>
          <w:rFonts w:hint="eastAsia"/>
          <w:sz w:val="28"/>
          <w:szCs w:val="28"/>
          <w:lang w:val="en-US" w:eastAsia="zh-CN"/>
        </w:rPr>
        <w:t>八：重复测量方差分析</w:t>
      </w:r>
    </w:p>
    <w:p w14:paraId="3FF6B8BC">
      <w:pPr>
        <w:pStyle w:val="3"/>
      </w:pPr>
      <w:r>
        <w:rPr>
          <w:rFonts w:hint="eastAsia"/>
          <w:sz w:val="28"/>
          <w:szCs w:val="28"/>
          <w:lang w:val="en-US" w:eastAsia="zh-CN"/>
        </w:rPr>
        <w:t>Psychostat</w:t>
      </w:r>
      <w:r>
        <w:rPr>
          <w:rFonts w:hint="eastAsia"/>
          <w:sz w:val="28"/>
          <w:szCs w:val="28"/>
          <w:lang w:val="en-US" w:eastAsia="zh-CN"/>
        </w:rPr>
        <w:br w:type="textWrapping"/>
      </w:r>
      <w:r>
        <w:t>1. rm_anova</w:t>
      </w:r>
    </w:p>
    <w:p w14:paraId="4FFF5A93">
      <w:r>
        <w:t>重复测量方差分析检验同一批被试在多个时间点/条件下的均值变化。</w:t>
      </w:r>
    </w:p>
    <w:p w14:paraId="2A76FED0">
      <w:r>
        <w:t>Mauchly检验 p = .399；时间效应：F(3.00, 72.00) = 3.12, p = .031, η²p = .115。</w:t>
      </w:r>
    </w:p>
    <w:p w14:paraId="0296EF4B">
      <w:r>
        <w:t>结论：随时间/条件变化显著；配对事后比较（Bonferroni）定位了具体时间点差异。</w:t>
      </w:r>
    </w:p>
    <w:p w14:paraId="60806B3F">
      <w:pPr>
        <w:pStyle w:val="15"/>
      </w:pPr>
      <w:r>
        <w:t>表1 前置描述统计（rm_anova）</w:t>
      </w:r>
    </w:p>
    <w:tbl>
      <w:tblPr>
        <w:tblStyle w:val="33"/>
        <w:tblW w:w="85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1060"/>
        <w:gridCol w:w="477"/>
        <w:gridCol w:w="891"/>
        <w:gridCol w:w="772"/>
        <w:gridCol w:w="891"/>
        <w:gridCol w:w="891"/>
        <w:gridCol w:w="1136"/>
        <w:gridCol w:w="984"/>
      </w:tblGrid>
      <w:tr w14:paraId="42A0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tcPr>
          <w:p w14:paraId="2D4D62AA">
            <w:pPr>
              <w:snapToGrid w:val="0"/>
              <w:spacing w:after="0" w:line="240" w:lineRule="auto"/>
            </w:pPr>
            <w:r>
              <w:t>variable</w:t>
            </w:r>
          </w:p>
        </w:tc>
        <w:tc>
          <w:tcPr>
            <w:tcW w:w="0" w:type="auto"/>
            <w:tcBorders>
              <w:top w:val="single" w:color="000000" w:sz="10" w:space="0"/>
              <w:left w:val="nil"/>
              <w:bottom w:val="single" w:color="000000" w:sz="6" w:space="0"/>
              <w:right w:val="nil"/>
            </w:tcBorders>
          </w:tcPr>
          <w:p w14:paraId="13813DAC">
            <w:pPr>
              <w:snapToGrid w:val="0"/>
              <w:spacing w:after="0" w:line="240" w:lineRule="auto"/>
            </w:pPr>
            <w:r>
              <w:t>segment</w:t>
            </w:r>
          </w:p>
        </w:tc>
        <w:tc>
          <w:tcPr>
            <w:tcW w:w="0" w:type="auto"/>
            <w:tcBorders>
              <w:top w:val="single" w:color="000000" w:sz="10" w:space="0"/>
              <w:left w:val="nil"/>
              <w:bottom w:val="single" w:color="000000" w:sz="6" w:space="0"/>
              <w:right w:val="nil"/>
            </w:tcBorders>
          </w:tcPr>
          <w:p w14:paraId="794DF7B7">
            <w:pPr>
              <w:snapToGrid w:val="0"/>
              <w:spacing w:after="0" w:line="240" w:lineRule="auto"/>
            </w:pPr>
            <w:r>
              <w:t>N</w:t>
            </w:r>
          </w:p>
        </w:tc>
        <w:tc>
          <w:tcPr>
            <w:tcW w:w="0" w:type="auto"/>
            <w:tcBorders>
              <w:top w:val="single" w:color="000000" w:sz="10" w:space="0"/>
              <w:left w:val="nil"/>
              <w:bottom w:val="single" w:color="000000" w:sz="6" w:space="0"/>
              <w:right w:val="nil"/>
            </w:tcBorders>
          </w:tcPr>
          <w:p w14:paraId="4C6C73C9">
            <w:pPr>
              <w:snapToGrid w:val="0"/>
              <w:spacing w:after="0" w:line="240" w:lineRule="auto"/>
            </w:pPr>
            <w:r>
              <w:t>mean</w:t>
            </w:r>
          </w:p>
        </w:tc>
        <w:tc>
          <w:tcPr>
            <w:tcW w:w="0" w:type="auto"/>
            <w:tcBorders>
              <w:top w:val="single" w:color="000000" w:sz="10" w:space="0"/>
              <w:left w:val="nil"/>
              <w:bottom w:val="single" w:color="000000" w:sz="6" w:space="0"/>
              <w:right w:val="nil"/>
            </w:tcBorders>
          </w:tcPr>
          <w:p w14:paraId="10137246">
            <w:pPr>
              <w:snapToGrid w:val="0"/>
              <w:spacing w:after="0" w:line="240" w:lineRule="auto"/>
            </w:pPr>
            <w:r>
              <w:t>sd</w:t>
            </w:r>
          </w:p>
        </w:tc>
        <w:tc>
          <w:tcPr>
            <w:tcW w:w="0" w:type="auto"/>
            <w:tcBorders>
              <w:top w:val="single" w:color="000000" w:sz="10" w:space="0"/>
              <w:left w:val="nil"/>
              <w:bottom w:val="single" w:color="000000" w:sz="6" w:space="0"/>
              <w:right w:val="nil"/>
            </w:tcBorders>
          </w:tcPr>
          <w:p w14:paraId="3045E7DF">
            <w:pPr>
              <w:snapToGrid w:val="0"/>
              <w:spacing w:after="0" w:line="240" w:lineRule="auto"/>
            </w:pPr>
            <w:r>
              <w:t>min</w:t>
            </w:r>
          </w:p>
        </w:tc>
        <w:tc>
          <w:tcPr>
            <w:tcW w:w="0" w:type="auto"/>
            <w:tcBorders>
              <w:top w:val="single" w:color="000000" w:sz="10" w:space="0"/>
              <w:left w:val="nil"/>
              <w:bottom w:val="single" w:color="000000" w:sz="6" w:space="0"/>
              <w:right w:val="nil"/>
            </w:tcBorders>
          </w:tcPr>
          <w:p w14:paraId="6405C653">
            <w:pPr>
              <w:snapToGrid w:val="0"/>
              <w:spacing w:after="0" w:line="240" w:lineRule="auto"/>
            </w:pPr>
            <w:r>
              <w:t>max</w:t>
            </w:r>
          </w:p>
        </w:tc>
        <w:tc>
          <w:tcPr>
            <w:tcW w:w="0" w:type="auto"/>
            <w:tcBorders>
              <w:top w:val="single" w:color="000000" w:sz="10" w:space="0"/>
              <w:left w:val="nil"/>
              <w:bottom w:val="single" w:color="000000" w:sz="6" w:space="0"/>
              <w:right w:val="nil"/>
            </w:tcBorders>
          </w:tcPr>
          <w:p w14:paraId="5C76914A">
            <w:pPr>
              <w:snapToGrid w:val="0"/>
              <w:spacing w:after="0" w:line="240" w:lineRule="auto"/>
            </w:pPr>
            <w:r>
              <w:t>skewness</w:t>
            </w:r>
          </w:p>
        </w:tc>
        <w:tc>
          <w:tcPr>
            <w:tcW w:w="984" w:type="dxa"/>
            <w:tcBorders>
              <w:top w:val="single" w:color="000000" w:sz="10" w:space="0"/>
              <w:left w:val="nil"/>
              <w:bottom w:val="single" w:color="000000" w:sz="6" w:space="0"/>
              <w:right w:val="nil"/>
            </w:tcBorders>
          </w:tcPr>
          <w:p w14:paraId="0B756A10">
            <w:pPr>
              <w:snapToGrid w:val="0"/>
              <w:spacing w:after="0" w:line="240" w:lineRule="auto"/>
            </w:pPr>
            <w:r>
              <w:t>kurtosis</w:t>
            </w:r>
          </w:p>
        </w:tc>
      </w:tr>
      <w:tr w14:paraId="0293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10B73C61">
            <w:pPr>
              <w:snapToGrid w:val="0"/>
              <w:spacing w:after="0" w:line="240" w:lineRule="auto"/>
            </w:pPr>
            <w:r>
              <w:t>第1次测量</w:t>
            </w:r>
          </w:p>
        </w:tc>
        <w:tc>
          <w:tcPr>
            <w:tcW w:w="0" w:type="auto"/>
            <w:tcBorders>
              <w:top w:val="nil"/>
              <w:left w:val="nil"/>
              <w:bottom w:val="nil"/>
              <w:right w:val="nil"/>
            </w:tcBorders>
          </w:tcPr>
          <w:p w14:paraId="05D83916">
            <w:pPr>
              <w:snapToGrid w:val="0"/>
              <w:spacing w:after="0" w:line="240" w:lineRule="auto"/>
            </w:pPr>
            <w:r>
              <w:t>overall</w:t>
            </w:r>
          </w:p>
        </w:tc>
        <w:tc>
          <w:tcPr>
            <w:tcW w:w="0" w:type="auto"/>
            <w:tcBorders>
              <w:top w:val="nil"/>
              <w:left w:val="nil"/>
              <w:bottom w:val="nil"/>
              <w:right w:val="nil"/>
            </w:tcBorders>
          </w:tcPr>
          <w:p w14:paraId="1D877455">
            <w:pPr>
              <w:snapToGrid w:val="0"/>
              <w:spacing w:after="0" w:line="240" w:lineRule="auto"/>
            </w:pPr>
            <w:r>
              <w:t>25</w:t>
            </w:r>
          </w:p>
        </w:tc>
        <w:tc>
          <w:tcPr>
            <w:tcW w:w="0" w:type="auto"/>
            <w:tcBorders>
              <w:top w:val="nil"/>
              <w:left w:val="nil"/>
              <w:bottom w:val="nil"/>
              <w:right w:val="nil"/>
            </w:tcBorders>
          </w:tcPr>
          <w:p w14:paraId="37FAEB20">
            <w:pPr>
              <w:snapToGrid w:val="0"/>
              <w:spacing w:after="0" w:line="240" w:lineRule="auto"/>
            </w:pPr>
            <w:r>
              <w:t>51.620</w:t>
            </w:r>
          </w:p>
        </w:tc>
        <w:tc>
          <w:tcPr>
            <w:tcW w:w="0" w:type="auto"/>
            <w:tcBorders>
              <w:top w:val="nil"/>
              <w:left w:val="nil"/>
              <w:bottom w:val="nil"/>
              <w:right w:val="nil"/>
            </w:tcBorders>
          </w:tcPr>
          <w:p w14:paraId="4FD38A67">
            <w:pPr>
              <w:snapToGrid w:val="0"/>
              <w:spacing w:after="0" w:line="240" w:lineRule="auto"/>
            </w:pPr>
            <w:r>
              <w:t>8.074</w:t>
            </w:r>
          </w:p>
        </w:tc>
        <w:tc>
          <w:tcPr>
            <w:tcW w:w="0" w:type="auto"/>
            <w:tcBorders>
              <w:top w:val="nil"/>
              <w:left w:val="nil"/>
              <w:bottom w:val="nil"/>
              <w:right w:val="nil"/>
            </w:tcBorders>
          </w:tcPr>
          <w:p w14:paraId="6EADC934">
            <w:pPr>
              <w:snapToGrid w:val="0"/>
              <w:spacing w:after="0" w:line="240" w:lineRule="auto"/>
            </w:pPr>
            <w:r>
              <w:t>36.900</w:t>
            </w:r>
          </w:p>
        </w:tc>
        <w:tc>
          <w:tcPr>
            <w:tcW w:w="0" w:type="auto"/>
            <w:tcBorders>
              <w:top w:val="nil"/>
              <w:left w:val="nil"/>
              <w:bottom w:val="nil"/>
              <w:right w:val="nil"/>
            </w:tcBorders>
          </w:tcPr>
          <w:p w14:paraId="630E25FB">
            <w:pPr>
              <w:snapToGrid w:val="0"/>
              <w:spacing w:after="0" w:line="240" w:lineRule="auto"/>
            </w:pPr>
            <w:r>
              <w:t>70.200</w:t>
            </w:r>
          </w:p>
        </w:tc>
        <w:tc>
          <w:tcPr>
            <w:tcW w:w="0" w:type="auto"/>
            <w:tcBorders>
              <w:top w:val="nil"/>
              <w:left w:val="nil"/>
              <w:bottom w:val="nil"/>
              <w:right w:val="nil"/>
            </w:tcBorders>
          </w:tcPr>
          <w:p w14:paraId="4B2BC214">
            <w:pPr>
              <w:snapToGrid w:val="0"/>
              <w:spacing w:after="0" w:line="240" w:lineRule="auto"/>
            </w:pPr>
            <w:r>
              <w:t>.450</w:t>
            </w:r>
          </w:p>
        </w:tc>
        <w:tc>
          <w:tcPr>
            <w:tcW w:w="984" w:type="dxa"/>
            <w:tcBorders>
              <w:top w:val="nil"/>
              <w:left w:val="nil"/>
              <w:bottom w:val="nil"/>
              <w:right w:val="nil"/>
            </w:tcBorders>
          </w:tcPr>
          <w:p w14:paraId="79F71440">
            <w:pPr>
              <w:snapToGrid w:val="0"/>
              <w:spacing w:after="0" w:line="240" w:lineRule="auto"/>
            </w:pPr>
            <w:r>
              <w:t>-0.238</w:t>
            </w:r>
          </w:p>
        </w:tc>
      </w:tr>
      <w:tr w14:paraId="0B0B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5ACA907F">
            <w:pPr>
              <w:snapToGrid w:val="0"/>
              <w:spacing w:after="0" w:line="240" w:lineRule="auto"/>
            </w:pPr>
            <w:r>
              <w:t>第2次测量</w:t>
            </w:r>
          </w:p>
        </w:tc>
        <w:tc>
          <w:tcPr>
            <w:tcW w:w="0" w:type="auto"/>
            <w:tcBorders>
              <w:top w:val="nil"/>
              <w:left w:val="nil"/>
              <w:bottom w:val="nil"/>
              <w:right w:val="nil"/>
            </w:tcBorders>
          </w:tcPr>
          <w:p w14:paraId="34EC1DBE">
            <w:pPr>
              <w:snapToGrid w:val="0"/>
              <w:spacing w:after="0" w:line="240" w:lineRule="auto"/>
            </w:pPr>
            <w:r>
              <w:t>overall</w:t>
            </w:r>
          </w:p>
        </w:tc>
        <w:tc>
          <w:tcPr>
            <w:tcW w:w="0" w:type="auto"/>
            <w:tcBorders>
              <w:top w:val="nil"/>
              <w:left w:val="nil"/>
              <w:bottom w:val="nil"/>
              <w:right w:val="nil"/>
            </w:tcBorders>
          </w:tcPr>
          <w:p w14:paraId="6B6210DB">
            <w:pPr>
              <w:snapToGrid w:val="0"/>
              <w:spacing w:after="0" w:line="240" w:lineRule="auto"/>
            </w:pPr>
            <w:r>
              <w:t>25</w:t>
            </w:r>
          </w:p>
        </w:tc>
        <w:tc>
          <w:tcPr>
            <w:tcW w:w="0" w:type="auto"/>
            <w:tcBorders>
              <w:top w:val="nil"/>
              <w:left w:val="nil"/>
              <w:bottom w:val="nil"/>
              <w:right w:val="nil"/>
            </w:tcBorders>
          </w:tcPr>
          <w:p w14:paraId="13CBCE47">
            <w:pPr>
              <w:snapToGrid w:val="0"/>
              <w:spacing w:after="0" w:line="240" w:lineRule="auto"/>
            </w:pPr>
            <w:r>
              <w:t>53.152</w:t>
            </w:r>
          </w:p>
        </w:tc>
        <w:tc>
          <w:tcPr>
            <w:tcW w:w="0" w:type="auto"/>
            <w:tcBorders>
              <w:top w:val="nil"/>
              <w:left w:val="nil"/>
              <w:bottom w:val="nil"/>
              <w:right w:val="nil"/>
            </w:tcBorders>
          </w:tcPr>
          <w:p w14:paraId="7CD30A4E">
            <w:pPr>
              <w:snapToGrid w:val="0"/>
              <w:spacing w:after="0" w:line="240" w:lineRule="auto"/>
            </w:pPr>
            <w:r>
              <w:t>9.046</w:t>
            </w:r>
          </w:p>
        </w:tc>
        <w:tc>
          <w:tcPr>
            <w:tcW w:w="0" w:type="auto"/>
            <w:tcBorders>
              <w:top w:val="nil"/>
              <w:left w:val="nil"/>
              <w:bottom w:val="nil"/>
              <w:right w:val="nil"/>
            </w:tcBorders>
          </w:tcPr>
          <w:p w14:paraId="0A83204D">
            <w:pPr>
              <w:snapToGrid w:val="0"/>
              <w:spacing w:after="0" w:line="240" w:lineRule="auto"/>
            </w:pPr>
            <w:r>
              <w:t>39.100</w:t>
            </w:r>
          </w:p>
        </w:tc>
        <w:tc>
          <w:tcPr>
            <w:tcW w:w="0" w:type="auto"/>
            <w:tcBorders>
              <w:top w:val="nil"/>
              <w:left w:val="nil"/>
              <w:bottom w:val="nil"/>
              <w:right w:val="nil"/>
            </w:tcBorders>
          </w:tcPr>
          <w:p w14:paraId="2B016079">
            <w:pPr>
              <w:snapToGrid w:val="0"/>
              <w:spacing w:after="0" w:line="240" w:lineRule="auto"/>
            </w:pPr>
            <w:r>
              <w:t>70.300</w:t>
            </w:r>
          </w:p>
        </w:tc>
        <w:tc>
          <w:tcPr>
            <w:tcW w:w="0" w:type="auto"/>
            <w:tcBorders>
              <w:top w:val="nil"/>
              <w:left w:val="nil"/>
              <w:bottom w:val="nil"/>
              <w:right w:val="nil"/>
            </w:tcBorders>
          </w:tcPr>
          <w:p w14:paraId="1297AA45">
            <w:pPr>
              <w:snapToGrid w:val="0"/>
              <w:spacing w:after="0" w:line="240" w:lineRule="auto"/>
            </w:pPr>
            <w:r>
              <w:t>.128</w:t>
            </w:r>
          </w:p>
        </w:tc>
        <w:tc>
          <w:tcPr>
            <w:tcW w:w="984" w:type="dxa"/>
            <w:tcBorders>
              <w:top w:val="nil"/>
              <w:left w:val="nil"/>
              <w:bottom w:val="nil"/>
              <w:right w:val="nil"/>
            </w:tcBorders>
          </w:tcPr>
          <w:p w14:paraId="51F4F2F3">
            <w:pPr>
              <w:snapToGrid w:val="0"/>
              <w:spacing w:after="0" w:line="240" w:lineRule="auto"/>
            </w:pPr>
            <w:r>
              <w:t>-1.255</w:t>
            </w:r>
          </w:p>
        </w:tc>
      </w:tr>
      <w:tr w14:paraId="7C49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573EBE4F">
            <w:pPr>
              <w:snapToGrid w:val="0"/>
              <w:spacing w:after="0" w:line="240" w:lineRule="auto"/>
            </w:pPr>
            <w:r>
              <w:t>第3次测量</w:t>
            </w:r>
          </w:p>
        </w:tc>
        <w:tc>
          <w:tcPr>
            <w:tcW w:w="0" w:type="auto"/>
            <w:tcBorders>
              <w:top w:val="nil"/>
              <w:left w:val="nil"/>
              <w:bottom w:val="nil"/>
              <w:right w:val="nil"/>
            </w:tcBorders>
          </w:tcPr>
          <w:p w14:paraId="0BF2221F">
            <w:pPr>
              <w:snapToGrid w:val="0"/>
              <w:spacing w:after="0" w:line="240" w:lineRule="auto"/>
            </w:pPr>
            <w:r>
              <w:t>overall</w:t>
            </w:r>
          </w:p>
        </w:tc>
        <w:tc>
          <w:tcPr>
            <w:tcW w:w="0" w:type="auto"/>
            <w:tcBorders>
              <w:top w:val="nil"/>
              <w:left w:val="nil"/>
              <w:bottom w:val="nil"/>
              <w:right w:val="nil"/>
            </w:tcBorders>
          </w:tcPr>
          <w:p w14:paraId="47F974DC">
            <w:pPr>
              <w:snapToGrid w:val="0"/>
              <w:spacing w:after="0" w:line="240" w:lineRule="auto"/>
            </w:pPr>
            <w:r>
              <w:t>25</w:t>
            </w:r>
          </w:p>
        </w:tc>
        <w:tc>
          <w:tcPr>
            <w:tcW w:w="0" w:type="auto"/>
            <w:tcBorders>
              <w:top w:val="nil"/>
              <w:left w:val="nil"/>
              <w:bottom w:val="nil"/>
              <w:right w:val="nil"/>
            </w:tcBorders>
          </w:tcPr>
          <w:p w14:paraId="5A745342">
            <w:pPr>
              <w:snapToGrid w:val="0"/>
              <w:spacing w:after="0" w:line="240" w:lineRule="auto"/>
            </w:pPr>
            <w:r>
              <w:t>54.640</w:t>
            </w:r>
          </w:p>
        </w:tc>
        <w:tc>
          <w:tcPr>
            <w:tcW w:w="0" w:type="auto"/>
            <w:tcBorders>
              <w:top w:val="nil"/>
              <w:left w:val="nil"/>
              <w:bottom w:val="nil"/>
              <w:right w:val="nil"/>
            </w:tcBorders>
          </w:tcPr>
          <w:p w14:paraId="04B706F1">
            <w:pPr>
              <w:snapToGrid w:val="0"/>
              <w:spacing w:after="0" w:line="240" w:lineRule="auto"/>
            </w:pPr>
            <w:r>
              <w:t>9.213</w:t>
            </w:r>
          </w:p>
        </w:tc>
        <w:tc>
          <w:tcPr>
            <w:tcW w:w="0" w:type="auto"/>
            <w:tcBorders>
              <w:top w:val="nil"/>
              <w:left w:val="nil"/>
              <w:bottom w:val="nil"/>
              <w:right w:val="nil"/>
            </w:tcBorders>
          </w:tcPr>
          <w:p w14:paraId="352838FB">
            <w:pPr>
              <w:snapToGrid w:val="0"/>
              <w:spacing w:after="0" w:line="240" w:lineRule="auto"/>
            </w:pPr>
            <w:r>
              <w:t>39.500</w:t>
            </w:r>
          </w:p>
        </w:tc>
        <w:tc>
          <w:tcPr>
            <w:tcW w:w="0" w:type="auto"/>
            <w:tcBorders>
              <w:top w:val="nil"/>
              <w:left w:val="nil"/>
              <w:bottom w:val="nil"/>
              <w:right w:val="nil"/>
            </w:tcBorders>
          </w:tcPr>
          <w:p w14:paraId="750392F2">
            <w:pPr>
              <w:snapToGrid w:val="0"/>
              <w:spacing w:after="0" w:line="240" w:lineRule="auto"/>
            </w:pPr>
            <w:r>
              <w:t>67.100</w:t>
            </w:r>
          </w:p>
        </w:tc>
        <w:tc>
          <w:tcPr>
            <w:tcW w:w="0" w:type="auto"/>
            <w:tcBorders>
              <w:top w:val="nil"/>
              <w:left w:val="nil"/>
              <w:bottom w:val="nil"/>
              <w:right w:val="nil"/>
            </w:tcBorders>
          </w:tcPr>
          <w:p w14:paraId="0619627F">
            <w:pPr>
              <w:snapToGrid w:val="0"/>
              <w:spacing w:after="0" w:line="240" w:lineRule="auto"/>
            </w:pPr>
            <w:r>
              <w:t>-0.311</w:t>
            </w:r>
          </w:p>
        </w:tc>
        <w:tc>
          <w:tcPr>
            <w:tcW w:w="984" w:type="dxa"/>
            <w:tcBorders>
              <w:top w:val="nil"/>
              <w:left w:val="nil"/>
              <w:bottom w:val="nil"/>
              <w:right w:val="nil"/>
            </w:tcBorders>
          </w:tcPr>
          <w:p w14:paraId="7A3E5BB6">
            <w:pPr>
              <w:snapToGrid w:val="0"/>
              <w:spacing w:after="0" w:line="240" w:lineRule="auto"/>
            </w:pPr>
            <w:r>
              <w:t>-1.307</w:t>
            </w:r>
          </w:p>
        </w:tc>
      </w:tr>
      <w:tr w14:paraId="72AA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11" w:type="dxa"/>
            <w:tcBorders>
              <w:left w:val="nil"/>
              <w:bottom w:val="single" w:color="000000" w:sz="10" w:space="0"/>
              <w:right w:val="nil"/>
            </w:tcBorders>
          </w:tcPr>
          <w:p w14:paraId="53DB82D8">
            <w:pPr>
              <w:snapToGrid w:val="0"/>
              <w:spacing w:after="0" w:line="240" w:lineRule="auto"/>
            </w:pPr>
            <w:r>
              <w:t>第4次测量</w:t>
            </w:r>
          </w:p>
        </w:tc>
        <w:tc>
          <w:tcPr>
            <w:tcW w:w="1060" w:type="dxa"/>
            <w:tcBorders>
              <w:left w:val="nil"/>
              <w:bottom w:val="single" w:color="000000" w:sz="10" w:space="0"/>
              <w:right w:val="nil"/>
            </w:tcBorders>
          </w:tcPr>
          <w:p w14:paraId="6341A3E2">
            <w:pPr>
              <w:snapToGrid w:val="0"/>
              <w:spacing w:after="0" w:line="240" w:lineRule="auto"/>
            </w:pPr>
            <w:r>
              <w:t>overall</w:t>
            </w:r>
          </w:p>
        </w:tc>
        <w:tc>
          <w:tcPr>
            <w:tcW w:w="477" w:type="dxa"/>
            <w:tcBorders>
              <w:left w:val="nil"/>
              <w:bottom w:val="single" w:color="000000" w:sz="10" w:space="0"/>
              <w:right w:val="nil"/>
            </w:tcBorders>
          </w:tcPr>
          <w:p w14:paraId="59930B0C">
            <w:pPr>
              <w:snapToGrid w:val="0"/>
              <w:spacing w:after="0" w:line="240" w:lineRule="auto"/>
            </w:pPr>
            <w:r>
              <w:t>25</w:t>
            </w:r>
          </w:p>
        </w:tc>
        <w:tc>
          <w:tcPr>
            <w:tcW w:w="891" w:type="dxa"/>
            <w:tcBorders>
              <w:left w:val="nil"/>
              <w:bottom w:val="single" w:color="000000" w:sz="10" w:space="0"/>
              <w:right w:val="nil"/>
            </w:tcBorders>
          </w:tcPr>
          <w:p w14:paraId="46F3DE5D">
            <w:pPr>
              <w:snapToGrid w:val="0"/>
              <w:spacing w:after="0" w:line="240" w:lineRule="auto"/>
            </w:pPr>
            <w:r>
              <w:t>56.156</w:t>
            </w:r>
          </w:p>
        </w:tc>
        <w:tc>
          <w:tcPr>
            <w:tcW w:w="772" w:type="dxa"/>
            <w:tcBorders>
              <w:left w:val="nil"/>
              <w:bottom w:val="single" w:color="000000" w:sz="10" w:space="0"/>
              <w:right w:val="nil"/>
            </w:tcBorders>
          </w:tcPr>
          <w:p w14:paraId="31929B09">
            <w:pPr>
              <w:snapToGrid w:val="0"/>
              <w:spacing w:after="0" w:line="240" w:lineRule="auto"/>
            </w:pPr>
            <w:r>
              <w:t>5.815</w:t>
            </w:r>
          </w:p>
        </w:tc>
        <w:tc>
          <w:tcPr>
            <w:tcW w:w="891" w:type="dxa"/>
            <w:tcBorders>
              <w:left w:val="nil"/>
              <w:bottom w:val="single" w:color="000000" w:sz="10" w:space="0"/>
              <w:right w:val="nil"/>
            </w:tcBorders>
          </w:tcPr>
          <w:p w14:paraId="68839BEC">
            <w:pPr>
              <w:snapToGrid w:val="0"/>
              <w:spacing w:after="0" w:line="240" w:lineRule="auto"/>
            </w:pPr>
            <w:r>
              <w:t>46.200</w:t>
            </w:r>
          </w:p>
        </w:tc>
        <w:tc>
          <w:tcPr>
            <w:tcW w:w="891" w:type="dxa"/>
            <w:tcBorders>
              <w:left w:val="nil"/>
              <w:bottom w:val="single" w:color="000000" w:sz="10" w:space="0"/>
              <w:right w:val="nil"/>
            </w:tcBorders>
          </w:tcPr>
          <w:p w14:paraId="1066DF80">
            <w:pPr>
              <w:snapToGrid w:val="0"/>
              <w:spacing w:after="0" w:line="240" w:lineRule="auto"/>
            </w:pPr>
            <w:r>
              <w:t>65.000</w:t>
            </w:r>
          </w:p>
        </w:tc>
        <w:tc>
          <w:tcPr>
            <w:tcW w:w="1136" w:type="dxa"/>
            <w:tcBorders>
              <w:left w:val="nil"/>
              <w:bottom w:val="single" w:color="000000" w:sz="10" w:space="0"/>
              <w:right w:val="nil"/>
            </w:tcBorders>
          </w:tcPr>
          <w:p w14:paraId="5B721339">
            <w:pPr>
              <w:snapToGrid w:val="0"/>
              <w:spacing w:after="0" w:line="240" w:lineRule="auto"/>
            </w:pPr>
            <w:r>
              <w:t>-0.284</w:t>
            </w:r>
          </w:p>
        </w:tc>
        <w:tc>
          <w:tcPr>
            <w:tcW w:w="984" w:type="dxa"/>
            <w:tcBorders>
              <w:left w:val="nil"/>
              <w:bottom w:val="single" w:color="000000" w:sz="10" w:space="0"/>
              <w:right w:val="nil"/>
            </w:tcBorders>
          </w:tcPr>
          <w:p w14:paraId="48913E99">
            <w:pPr>
              <w:snapToGrid w:val="0"/>
              <w:spacing w:after="0" w:line="240" w:lineRule="auto"/>
            </w:pPr>
            <w:r>
              <w:t>-0.939</w:t>
            </w:r>
          </w:p>
        </w:tc>
      </w:tr>
    </w:tbl>
    <w:p w14:paraId="49C11494"/>
    <w:p w14:paraId="056E4022">
      <w:pPr>
        <w:pStyle w:val="15"/>
      </w:pPr>
      <w:r>
        <w:t>表2 描述统计（rm_anova）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8"/>
        <w:gridCol w:w="939"/>
        <w:gridCol w:w="1757"/>
        <w:gridCol w:w="1522"/>
        <w:gridCol w:w="1523"/>
      </w:tblGrid>
      <w:tr w14:paraId="385A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65AF0C8">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29AB48AA">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4198B27A">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3CB425B8">
            <w:pPr>
              <w:snapToGrid w:val="0"/>
              <w:spacing w:after="0" w:line="240" w:lineRule="auto"/>
              <w:ind w:left="0" w:leftChars="0" w:right="0" w:rightChars="0" w:firstLine="0" w:firstLineChars="0"/>
              <w:jc w:val="center"/>
              <w:rPr>
                <w:b/>
              </w:rPr>
            </w:pPr>
            <w:r>
              <w:rPr>
                <w:b/>
              </w:rPr>
              <w:t>sd</w:t>
            </w:r>
          </w:p>
        </w:tc>
        <w:tc>
          <w:tcPr>
            <w:tcW w:w="1523" w:type="dxa"/>
            <w:tcBorders>
              <w:top w:val="single" w:color="000000" w:sz="10" w:space="0"/>
              <w:left w:val="nil"/>
              <w:bottom w:val="single" w:color="000000" w:sz="6" w:space="0"/>
              <w:right w:val="nil"/>
            </w:tcBorders>
            <w:vAlign w:val="center"/>
          </w:tcPr>
          <w:p w14:paraId="0E95F5E0">
            <w:pPr>
              <w:snapToGrid w:val="0"/>
              <w:spacing w:after="0" w:line="240" w:lineRule="auto"/>
              <w:ind w:left="0" w:leftChars="0" w:right="0" w:rightChars="0" w:firstLine="0" w:firstLineChars="0"/>
              <w:jc w:val="center"/>
              <w:rPr>
                <w:b/>
              </w:rPr>
            </w:pPr>
            <w:r>
              <w:rPr>
                <w:b/>
              </w:rPr>
              <w:t>se</w:t>
            </w:r>
          </w:p>
        </w:tc>
      </w:tr>
      <w:tr w14:paraId="2A61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D471885">
            <w:pPr>
              <w:snapToGrid w:val="0"/>
              <w:spacing w:after="0" w:line="240" w:lineRule="auto"/>
              <w:ind w:left="0" w:leftChars="0" w:right="0" w:rightChars="0" w:firstLine="0" w:firstLineChars="0"/>
              <w:jc w:val="center"/>
            </w:pPr>
            <w:r>
              <w:t>第1次测量</w:t>
            </w:r>
          </w:p>
        </w:tc>
        <w:tc>
          <w:tcPr>
            <w:tcW w:w="0" w:type="auto"/>
            <w:tcBorders>
              <w:top w:val="nil"/>
              <w:left w:val="nil"/>
              <w:bottom w:val="nil"/>
              <w:right w:val="nil"/>
            </w:tcBorders>
            <w:vAlign w:val="center"/>
          </w:tcPr>
          <w:p w14:paraId="319C6540">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7896BCD6">
            <w:pPr>
              <w:snapToGrid w:val="0"/>
              <w:spacing w:after="0" w:line="240" w:lineRule="auto"/>
              <w:ind w:left="0" w:leftChars="0" w:right="0" w:rightChars="0" w:firstLine="0" w:firstLineChars="0"/>
              <w:jc w:val="center"/>
            </w:pPr>
            <w:r>
              <w:t>51.620</w:t>
            </w:r>
          </w:p>
        </w:tc>
        <w:tc>
          <w:tcPr>
            <w:tcW w:w="0" w:type="auto"/>
            <w:tcBorders>
              <w:top w:val="nil"/>
              <w:left w:val="nil"/>
              <w:bottom w:val="nil"/>
              <w:right w:val="nil"/>
            </w:tcBorders>
            <w:vAlign w:val="center"/>
          </w:tcPr>
          <w:p w14:paraId="758B3E22">
            <w:pPr>
              <w:snapToGrid w:val="0"/>
              <w:spacing w:after="0" w:line="240" w:lineRule="auto"/>
              <w:ind w:left="0" w:leftChars="0" w:right="0" w:rightChars="0" w:firstLine="0" w:firstLineChars="0"/>
              <w:jc w:val="center"/>
            </w:pPr>
            <w:r>
              <w:t>8.074</w:t>
            </w:r>
          </w:p>
        </w:tc>
        <w:tc>
          <w:tcPr>
            <w:tcW w:w="1523" w:type="dxa"/>
            <w:tcBorders>
              <w:top w:val="nil"/>
              <w:left w:val="nil"/>
              <w:bottom w:val="nil"/>
              <w:right w:val="nil"/>
            </w:tcBorders>
            <w:vAlign w:val="center"/>
          </w:tcPr>
          <w:p w14:paraId="337EDBDD">
            <w:pPr>
              <w:snapToGrid w:val="0"/>
              <w:spacing w:after="0" w:line="240" w:lineRule="auto"/>
              <w:ind w:left="0" w:leftChars="0" w:right="0" w:rightChars="0" w:firstLine="0" w:firstLineChars="0"/>
              <w:jc w:val="center"/>
            </w:pPr>
            <w:r>
              <w:t>1.615</w:t>
            </w:r>
          </w:p>
        </w:tc>
      </w:tr>
      <w:tr w14:paraId="1DAF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3B6996F">
            <w:pPr>
              <w:snapToGrid w:val="0"/>
              <w:spacing w:after="0" w:line="240" w:lineRule="auto"/>
              <w:ind w:left="0" w:leftChars="0" w:right="0" w:rightChars="0" w:firstLine="0" w:firstLineChars="0"/>
              <w:jc w:val="center"/>
            </w:pPr>
            <w:r>
              <w:t>第2次测量</w:t>
            </w:r>
          </w:p>
        </w:tc>
        <w:tc>
          <w:tcPr>
            <w:tcW w:w="0" w:type="auto"/>
            <w:tcBorders>
              <w:top w:val="nil"/>
              <w:left w:val="nil"/>
              <w:bottom w:val="nil"/>
              <w:right w:val="nil"/>
            </w:tcBorders>
            <w:vAlign w:val="center"/>
          </w:tcPr>
          <w:p w14:paraId="5158C120">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29953CB4">
            <w:pPr>
              <w:snapToGrid w:val="0"/>
              <w:spacing w:after="0" w:line="240" w:lineRule="auto"/>
              <w:ind w:left="0" w:leftChars="0" w:right="0" w:rightChars="0" w:firstLine="0" w:firstLineChars="0"/>
              <w:jc w:val="center"/>
            </w:pPr>
            <w:r>
              <w:t>53.152</w:t>
            </w:r>
          </w:p>
        </w:tc>
        <w:tc>
          <w:tcPr>
            <w:tcW w:w="0" w:type="auto"/>
            <w:tcBorders>
              <w:top w:val="nil"/>
              <w:left w:val="nil"/>
              <w:bottom w:val="nil"/>
              <w:right w:val="nil"/>
            </w:tcBorders>
            <w:vAlign w:val="center"/>
          </w:tcPr>
          <w:p w14:paraId="1A5A4CD0">
            <w:pPr>
              <w:snapToGrid w:val="0"/>
              <w:spacing w:after="0" w:line="240" w:lineRule="auto"/>
              <w:ind w:left="0" w:leftChars="0" w:right="0" w:rightChars="0" w:firstLine="0" w:firstLineChars="0"/>
              <w:jc w:val="center"/>
            </w:pPr>
            <w:r>
              <w:t>9.046</w:t>
            </w:r>
          </w:p>
        </w:tc>
        <w:tc>
          <w:tcPr>
            <w:tcW w:w="1523" w:type="dxa"/>
            <w:tcBorders>
              <w:top w:val="nil"/>
              <w:left w:val="nil"/>
              <w:bottom w:val="nil"/>
              <w:right w:val="nil"/>
            </w:tcBorders>
            <w:vAlign w:val="center"/>
          </w:tcPr>
          <w:p w14:paraId="40F104B1">
            <w:pPr>
              <w:snapToGrid w:val="0"/>
              <w:spacing w:after="0" w:line="240" w:lineRule="auto"/>
              <w:ind w:left="0" w:leftChars="0" w:right="0" w:rightChars="0" w:firstLine="0" w:firstLineChars="0"/>
              <w:jc w:val="center"/>
            </w:pPr>
            <w:r>
              <w:t>1.809</w:t>
            </w:r>
          </w:p>
        </w:tc>
      </w:tr>
      <w:tr w14:paraId="59D1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7A58431">
            <w:pPr>
              <w:snapToGrid w:val="0"/>
              <w:spacing w:after="0" w:line="240" w:lineRule="auto"/>
              <w:ind w:left="0" w:leftChars="0" w:right="0" w:rightChars="0" w:firstLine="0" w:firstLineChars="0"/>
              <w:jc w:val="center"/>
            </w:pPr>
            <w:r>
              <w:t>第3次测量</w:t>
            </w:r>
          </w:p>
        </w:tc>
        <w:tc>
          <w:tcPr>
            <w:tcW w:w="0" w:type="auto"/>
            <w:tcBorders>
              <w:top w:val="nil"/>
              <w:left w:val="nil"/>
              <w:bottom w:val="nil"/>
              <w:right w:val="nil"/>
            </w:tcBorders>
            <w:vAlign w:val="center"/>
          </w:tcPr>
          <w:p w14:paraId="11DD9B10">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7DB0419E">
            <w:pPr>
              <w:snapToGrid w:val="0"/>
              <w:spacing w:after="0" w:line="240" w:lineRule="auto"/>
              <w:ind w:left="0" w:leftChars="0" w:right="0" w:rightChars="0" w:firstLine="0" w:firstLineChars="0"/>
              <w:jc w:val="center"/>
            </w:pPr>
            <w:r>
              <w:t>54.640</w:t>
            </w:r>
          </w:p>
        </w:tc>
        <w:tc>
          <w:tcPr>
            <w:tcW w:w="0" w:type="auto"/>
            <w:tcBorders>
              <w:top w:val="nil"/>
              <w:left w:val="nil"/>
              <w:bottom w:val="nil"/>
              <w:right w:val="nil"/>
            </w:tcBorders>
            <w:vAlign w:val="center"/>
          </w:tcPr>
          <w:p w14:paraId="772472E7">
            <w:pPr>
              <w:snapToGrid w:val="0"/>
              <w:spacing w:after="0" w:line="240" w:lineRule="auto"/>
              <w:ind w:left="0" w:leftChars="0" w:right="0" w:rightChars="0" w:firstLine="0" w:firstLineChars="0"/>
              <w:jc w:val="center"/>
            </w:pPr>
            <w:r>
              <w:t>9.213</w:t>
            </w:r>
          </w:p>
        </w:tc>
        <w:tc>
          <w:tcPr>
            <w:tcW w:w="1523" w:type="dxa"/>
            <w:tcBorders>
              <w:top w:val="nil"/>
              <w:left w:val="nil"/>
              <w:bottom w:val="nil"/>
              <w:right w:val="nil"/>
            </w:tcBorders>
            <w:vAlign w:val="center"/>
          </w:tcPr>
          <w:p w14:paraId="15229B8C">
            <w:pPr>
              <w:snapToGrid w:val="0"/>
              <w:spacing w:after="0" w:line="240" w:lineRule="auto"/>
              <w:ind w:left="0" w:leftChars="0" w:right="0" w:rightChars="0" w:firstLine="0" w:firstLineChars="0"/>
              <w:jc w:val="center"/>
            </w:pPr>
            <w:r>
              <w:t>1.843</w:t>
            </w:r>
          </w:p>
        </w:tc>
      </w:tr>
      <w:tr w14:paraId="7294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8" w:type="dxa"/>
            <w:tcBorders>
              <w:left w:val="nil"/>
              <w:bottom w:val="single" w:color="000000" w:sz="10" w:space="0"/>
              <w:right w:val="nil"/>
            </w:tcBorders>
            <w:vAlign w:val="center"/>
          </w:tcPr>
          <w:p w14:paraId="14A00FA7">
            <w:pPr>
              <w:snapToGrid w:val="0"/>
              <w:spacing w:after="0" w:line="240" w:lineRule="auto"/>
              <w:ind w:left="0" w:leftChars="0" w:right="0" w:rightChars="0" w:firstLine="0" w:firstLineChars="0"/>
              <w:jc w:val="center"/>
            </w:pPr>
            <w:r>
              <w:t>第4次测量</w:t>
            </w:r>
          </w:p>
        </w:tc>
        <w:tc>
          <w:tcPr>
            <w:tcW w:w="939" w:type="dxa"/>
            <w:tcBorders>
              <w:left w:val="nil"/>
              <w:bottom w:val="single" w:color="000000" w:sz="10" w:space="0"/>
              <w:right w:val="nil"/>
            </w:tcBorders>
            <w:vAlign w:val="center"/>
          </w:tcPr>
          <w:p w14:paraId="5249646D">
            <w:pPr>
              <w:snapToGrid w:val="0"/>
              <w:spacing w:after="0" w:line="240" w:lineRule="auto"/>
              <w:ind w:left="0" w:leftChars="0" w:right="0" w:rightChars="0" w:firstLine="0" w:firstLineChars="0"/>
              <w:jc w:val="center"/>
            </w:pPr>
            <w:r>
              <w:t>25</w:t>
            </w:r>
          </w:p>
        </w:tc>
        <w:tc>
          <w:tcPr>
            <w:tcW w:w="1757" w:type="dxa"/>
            <w:tcBorders>
              <w:left w:val="nil"/>
              <w:bottom w:val="single" w:color="000000" w:sz="10" w:space="0"/>
              <w:right w:val="nil"/>
            </w:tcBorders>
            <w:vAlign w:val="center"/>
          </w:tcPr>
          <w:p w14:paraId="42A86C13">
            <w:pPr>
              <w:snapToGrid w:val="0"/>
              <w:spacing w:after="0" w:line="240" w:lineRule="auto"/>
              <w:ind w:left="0" w:leftChars="0" w:right="0" w:rightChars="0" w:firstLine="0" w:firstLineChars="0"/>
              <w:jc w:val="center"/>
            </w:pPr>
            <w:r>
              <w:t>56.156</w:t>
            </w:r>
          </w:p>
        </w:tc>
        <w:tc>
          <w:tcPr>
            <w:tcW w:w="1522" w:type="dxa"/>
            <w:tcBorders>
              <w:left w:val="nil"/>
              <w:bottom w:val="single" w:color="000000" w:sz="10" w:space="0"/>
              <w:right w:val="nil"/>
            </w:tcBorders>
            <w:vAlign w:val="center"/>
          </w:tcPr>
          <w:p w14:paraId="58472B4C">
            <w:pPr>
              <w:snapToGrid w:val="0"/>
              <w:spacing w:after="0" w:line="240" w:lineRule="auto"/>
              <w:ind w:left="0" w:leftChars="0" w:right="0" w:rightChars="0" w:firstLine="0" w:firstLineChars="0"/>
              <w:jc w:val="center"/>
            </w:pPr>
            <w:r>
              <w:t>5.815</w:t>
            </w:r>
          </w:p>
        </w:tc>
        <w:tc>
          <w:tcPr>
            <w:tcW w:w="1523" w:type="dxa"/>
            <w:tcBorders>
              <w:left w:val="nil"/>
              <w:bottom w:val="single" w:color="000000" w:sz="10" w:space="0"/>
              <w:right w:val="nil"/>
            </w:tcBorders>
            <w:vAlign w:val="center"/>
          </w:tcPr>
          <w:p w14:paraId="0E07DA2A">
            <w:pPr>
              <w:snapToGrid w:val="0"/>
              <w:spacing w:after="0" w:line="240" w:lineRule="auto"/>
              <w:ind w:left="0" w:leftChars="0" w:right="0" w:rightChars="0" w:firstLine="0" w:firstLineChars="0"/>
              <w:jc w:val="center"/>
            </w:pPr>
            <w:r>
              <w:t>1.163</w:t>
            </w:r>
          </w:p>
        </w:tc>
      </w:tr>
    </w:tbl>
    <w:p w14:paraId="1AD8CD0C"/>
    <w:p w14:paraId="21A5C7DB">
      <w:pPr>
        <w:pStyle w:val="15"/>
      </w:pPr>
      <w:r>
        <w:t>表3 Mauchly球形检验（rm_anova）</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3099"/>
        <w:gridCol w:w="1735"/>
        <w:gridCol w:w="976"/>
        <w:gridCol w:w="1470"/>
      </w:tblGrid>
      <w:tr w14:paraId="617E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1" w:hRule="atLeast"/>
          <w:tblHeader/>
          <w:jc w:val="center"/>
        </w:trPr>
        <w:tc>
          <w:tcPr>
            <w:tcW w:w="888" w:type="pct"/>
            <w:tcBorders>
              <w:top w:val="single" w:color="000000" w:sz="10" w:space="0"/>
              <w:left w:val="nil"/>
              <w:bottom w:val="single" w:color="000000" w:sz="6" w:space="0"/>
              <w:right w:val="nil"/>
            </w:tcBorders>
            <w:vAlign w:val="center"/>
          </w:tcPr>
          <w:p w14:paraId="71408382">
            <w:pPr>
              <w:snapToGrid w:val="0"/>
              <w:spacing w:after="0" w:line="240" w:lineRule="auto"/>
              <w:ind w:left="0" w:leftChars="0" w:right="0" w:rightChars="0" w:firstLine="0" w:firstLineChars="0"/>
              <w:jc w:val="center"/>
              <w:rPr>
                <w:b/>
              </w:rPr>
            </w:pPr>
            <w:r>
              <w:rPr>
                <w:b/>
              </w:rPr>
              <w:t>term</w:t>
            </w:r>
          </w:p>
        </w:tc>
        <w:tc>
          <w:tcPr>
            <w:tcW w:w="1750" w:type="pct"/>
            <w:tcBorders>
              <w:top w:val="single" w:color="000000" w:sz="10" w:space="0"/>
              <w:left w:val="nil"/>
              <w:bottom w:val="single" w:color="000000" w:sz="6" w:space="0"/>
              <w:right w:val="nil"/>
            </w:tcBorders>
            <w:vAlign w:val="center"/>
          </w:tcPr>
          <w:p w14:paraId="5090D729">
            <w:pPr>
              <w:snapToGrid w:val="0"/>
              <w:spacing w:after="0" w:line="240" w:lineRule="auto"/>
              <w:ind w:left="0" w:leftChars="0" w:right="0" w:rightChars="0" w:firstLine="0" w:firstLineChars="0"/>
              <w:jc w:val="center"/>
              <w:rPr>
                <w:b/>
              </w:rPr>
            </w:pPr>
            <w:r>
              <w:rPr>
                <w:b/>
              </w:rPr>
              <w:t>Mauchly_W</w:t>
            </w:r>
          </w:p>
        </w:tc>
        <w:tc>
          <w:tcPr>
            <w:tcW w:w="980" w:type="pct"/>
            <w:tcBorders>
              <w:top w:val="single" w:color="000000" w:sz="10" w:space="0"/>
              <w:left w:val="nil"/>
              <w:bottom w:val="single" w:color="000000" w:sz="6" w:space="0"/>
              <w:right w:val="nil"/>
            </w:tcBorders>
            <w:vAlign w:val="center"/>
          </w:tcPr>
          <w:p w14:paraId="119B14E7">
            <w:pPr>
              <w:snapToGrid w:val="0"/>
              <w:spacing w:after="0" w:line="240" w:lineRule="auto"/>
              <w:ind w:left="0" w:leftChars="0" w:right="0" w:rightChars="0" w:firstLine="0" w:firstLineChars="0"/>
              <w:jc w:val="center"/>
              <w:rPr>
                <w:b/>
              </w:rPr>
            </w:pPr>
            <w:r>
              <w:rPr>
                <w:b/>
              </w:rPr>
              <w:t>chisq</w:t>
            </w:r>
          </w:p>
        </w:tc>
        <w:tc>
          <w:tcPr>
            <w:tcW w:w="551" w:type="pct"/>
            <w:tcBorders>
              <w:top w:val="single" w:color="000000" w:sz="10" w:space="0"/>
              <w:left w:val="nil"/>
              <w:bottom w:val="single" w:color="000000" w:sz="6" w:space="0"/>
              <w:right w:val="nil"/>
            </w:tcBorders>
            <w:vAlign w:val="center"/>
          </w:tcPr>
          <w:p w14:paraId="34E8DC64">
            <w:pPr>
              <w:snapToGrid w:val="0"/>
              <w:spacing w:after="0" w:line="240" w:lineRule="auto"/>
              <w:ind w:left="0" w:leftChars="0" w:right="0" w:rightChars="0" w:firstLine="0" w:firstLineChars="0"/>
              <w:jc w:val="center"/>
              <w:rPr>
                <w:b/>
              </w:rPr>
            </w:pPr>
            <w:r>
              <w:rPr>
                <w:b/>
              </w:rPr>
              <w:t>df</w:t>
            </w:r>
          </w:p>
        </w:tc>
        <w:tc>
          <w:tcPr>
            <w:tcW w:w="830" w:type="pct"/>
            <w:tcBorders>
              <w:top w:val="single" w:color="000000" w:sz="10" w:space="0"/>
              <w:left w:val="nil"/>
              <w:bottom w:val="single" w:color="000000" w:sz="6" w:space="0"/>
              <w:right w:val="nil"/>
            </w:tcBorders>
            <w:vAlign w:val="center"/>
          </w:tcPr>
          <w:p w14:paraId="1E8AEFF5">
            <w:pPr>
              <w:snapToGrid w:val="0"/>
              <w:spacing w:after="0" w:line="240" w:lineRule="auto"/>
              <w:ind w:left="0" w:leftChars="0" w:right="0" w:rightChars="0" w:firstLine="0" w:firstLineChars="0"/>
              <w:jc w:val="center"/>
              <w:rPr>
                <w:b/>
              </w:rPr>
            </w:pPr>
            <w:r>
              <w:rPr>
                <w:b/>
              </w:rPr>
              <w:t>p</w:t>
            </w:r>
          </w:p>
        </w:tc>
      </w:tr>
      <w:tr w14:paraId="51B7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8" w:type="pct"/>
            <w:tcBorders>
              <w:left w:val="nil"/>
              <w:bottom w:val="single" w:color="000000" w:sz="10" w:space="0"/>
              <w:right w:val="nil"/>
            </w:tcBorders>
            <w:vAlign w:val="center"/>
          </w:tcPr>
          <w:p w14:paraId="5248B2DC">
            <w:pPr>
              <w:snapToGrid w:val="0"/>
              <w:spacing w:after="0" w:line="240" w:lineRule="auto"/>
              <w:ind w:left="0" w:leftChars="0" w:right="0" w:rightChars="0" w:firstLine="0" w:firstLineChars="0"/>
              <w:jc w:val="center"/>
            </w:pPr>
            <w:r>
              <w:t>time</w:t>
            </w:r>
          </w:p>
        </w:tc>
        <w:tc>
          <w:tcPr>
            <w:tcW w:w="1750" w:type="pct"/>
            <w:tcBorders>
              <w:left w:val="nil"/>
              <w:bottom w:val="single" w:color="000000" w:sz="10" w:space="0"/>
              <w:right w:val="nil"/>
            </w:tcBorders>
            <w:vAlign w:val="center"/>
          </w:tcPr>
          <w:p w14:paraId="2AEE3339">
            <w:pPr>
              <w:snapToGrid w:val="0"/>
              <w:spacing w:after="0" w:line="240" w:lineRule="auto"/>
              <w:ind w:left="0" w:leftChars="0" w:right="0" w:rightChars="0" w:firstLine="0" w:firstLineChars="0"/>
              <w:jc w:val="center"/>
            </w:pPr>
            <w:r>
              <w:t>.797</w:t>
            </w:r>
          </w:p>
        </w:tc>
        <w:tc>
          <w:tcPr>
            <w:tcW w:w="980" w:type="pct"/>
            <w:tcBorders>
              <w:left w:val="nil"/>
              <w:bottom w:val="single" w:color="000000" w:sz="10" w:space="0"/>
              <w:right w:val="nil"/>
            </w:tcBorders>
            <w:vAlign w:val="center"/>
          </w:tcPr>
          <w:p w14:paraId="4BA0FE86">
            <w:pPr>
              <w:snapToGrid w:val="0"/>
              <w:spacing w:after="0" w:line="240" w:lineRule="auto"/>
              <w:ind w:left="0" w:leftChars="0" w:right="0" w:rightChars="0" w:firstLine="0" w:firstLineChars="0"/>
              <w:jc w:val="center"/>
            </w:pPr>
            <w:r>
              <w:rPr>
                <w:color w:val="FF0000"/>
              </w:rPr>
              <w:t>5.141</w:t>
            </w:r>
          </w:p>
        </w:tc>
        <w:tc>
          <w:tcPr>
            <w:tcW w:w="551" w:type="pct"/>
            <w:tcBorders>
              <w:left w:val="nil"/>
              <w:bottom w:val="single" w:color="000000" w:sz="10" w:space="0"/>
              <w:right w:val="nil"/>
            </w:tcBorders>
            <w:vAlign w:val="center"/>
          </w:tcPr>
          <w:p w14:paraId="485B0C6E">
            <w:pPr>
              <w:snapToGrid w:val="0"/>
              <w:spacing w:after="0" w:line="240" w:lineRule="auto"/>
              <w:ind w:left="0" w:leftChars="0" w:right="0" w:rightChars="0" w:firstLine="0" w:firstLineChars="0"/>
              <w:jc w:val="center"/>
            </w:pPr>
            <w:r>
              <w:t>5</w:t>
            </w:r>
          </w:p>
        </w:tc>
        <w:tc>
          <w:tcPr>
            <w:tcW w:w="830" w:type="pct"/>
            <w:tcBorders>
              <w:left w:val="nil"/>
              <w:bottom w:val="single" w:color="000000" w:sz="10" w:space="0"/>
              <w:right w:val="nil"/>
            </w:tcBorders>
            <w:vAlign w:val="center"/>
          </w:tcPr>
          <w:p w14:paraId="523DC4A4">
            <w:pPr>
              <w:snapToGrid w:val="0"/>
              <w:spacing w:after="0" w:line="240" w:lineRule="auto"/>
              <w:ind w:left="0" w:leftChars="0" w:right="0" w:rightChars="0" w:firstLine="0" w:firstLineChars="0"/>
              <w:jc w:val="center"/>
            </w:pPr>
            <w:r>
              <w:t>.399</w:t>
            </w:r>
          </w:p>
        </w:tc>
      </w:tr>
    </w:tbl>
    <w:p w14:paraId="7399A7E0"/>
    <w:p w14:paraId="3A26B927">
      <w:pPr>
        <w:pStyle w:val="15"/>
      </w:pPr>
      <w:r>
        <w:t>表4 前置正态性检验（rm_anova）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565"/>
        <w:gridCol w:w="1343"/>
        <w:gridCol w:w="797"/>
        <w:gridCol w:w="2101"/>
        <w:gridCol w:w="1535"/>
      </w:tblGrid>
      <w:tr w14:paraId="3A97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82" w:type="dxa"/>
            <w:tcBorders>
              <w:top w:val="single" w:color="000000" w:sz="10" w:space="0"/>
              <w:left w:val="nil"/>
              <w:bottom w:val="single" w:color="000000" w:sz="6" w:space="0"/>
              <w:right w:val="nil"/>
            </w:tcBorders>
            <w:vAlign w:val="center"/>
          </w:tcPr>
          <w:p w14:paraId="5FA97729">
            <w:pPr>
              <w:snapToGrid w:val="0"/>
              <w:spacing w:after="0" w:line="240" w:lineRule="auto"/>
              <w:ind w:left="0" w:leftChars="0" w:right="0" w:rightChars="0" w:firstLine="0" w:firstLineChars="0"/>
              <w:jc w:val="center"/>
              <w:rPr>
                <w:b/>
              </w:rPr>
            </w:pPr>
            <w:r>
              <w:rPr>
                <w:b/>
              </w:rPr>
              <w:t>segment</w:t>
            </w:r>
          </w:p>
        </w:tc>
        <w:tc>
          <w:tcPr>
            <w:tcW w:w="565" w:type="dxa"/>
            <w:tcBorders>
              <w:top w:val="single" w:color="000000" w:sz="10" w:space="0"/>
              <w:left w:val="nil"/>
              <w:bottom w:val="single" w:color="000000" w:sz="6" w:space="0"/>
              <w:right w:val="nil"/>
            </w:tcBorders>
            <w:vAlign w:val="center"/>
          </w:tcPr>
          <w:p w14:paraId="6B2CE927">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1DD30015">
            <w:pPr>
              <w:snapToGrid w:val="0"/>
              <w:spacing w:after="0" w:line="240" w:lineRule="auto"/>
              <w:ind w:left="0" w:leftChars="0" w:right="0" w:rightChars="0" w:firstLine="0" w:firstLineChars="0"/>
              <w:jc w:val="center"/>
              <w:rPr>
                <w:b/>
              </w:rPr>
            </w:pPr>
            <w:r>
              <w:rPr>
                <w:b/>
              </w:rPr>
              <w:t>sw_statistic</w:t>
            </w:r>
          </w:p>
        </w:tc>
        <w:tc>
          <w:tcPr>
            <w:tcW w:w="797" w:type="dxa"/>
            <w:tcBorders>
              <w:top w:val="single" w:color="000000" w:sz="10" w:space="0"/>
              <w:left w:val="nil"/>
              <w:bottom w:val="single" w:color="000000" w:sz="6" w:space="0"/>
              <w:right w:val="nil"/>
            </w:tcBorders>
            <w:vAlign w:val="center"/>
          </w:tcPr>
          <w:p w14:paraId="589A7921">
            <w:pPr>
              <w:snapToGrid w:val="0"/>
              <w:spacing w:after="0" w:line="240" w:lineRule="auto"/>
              <w:ind w:left="0" w:leftChars="0" w:right="0" w:rightChars="0" w:firstLine="0" w:firstLineChars="0"/>
              <w:jc w:val="center"/>
              <w:rPr>
                <w:b/>
              </w:rPr>
            </w:pPr>
            <w:r>
              <w:rPr>
                <w:b/>
              </w:rPr>
              <w:t>sw_p</w:t>
            </w:r>
          </w:p>
        </w:tc>
        <w:tc>
          <w:tcPr>
            <w:tcW w:w="2101" w:type="dxa"/>
            <w:tcBorders>
              <w:top w:val="single" w:color="000000" w:sz="10" w:space="0"/>
              <w:left w:val="nil"/>
              <w:bottom w:val="single" w:color="000000" w:sz="6" w:space="0"/>
              <w:right w:val="nil"/>
            </w:tcBorders>
            <w:vAlign w:val="center"/>
          </w:tcPr>
          <w:p w14:paraId="07423208">
            <w:pPr>
              <w:snapToGrid w:val="0"/>
              <w:spacing w:after="0" w:line="240" w:lineRule="auto"/>
              <w:ind w:left="0" w:leftChars="0" w:right="0" w:rightChars="0" w:firstLine="0" w:firstLineChars="0"/>
              <w:jc w:val="center"/>
              <w:rPr>
                <w:b/>
              </w:rPr>
            </w:pPr>
            <w:r>
              <w:rPr>
                <w:b/>
              </w:rPr>
              <w:t>ks_lilliefors_statistic</w:t>
            </w:r>
          </w:p>
        </w:tc>
        <w:tc>
          <w:tcPr>
            <w:tcW w:w="1535" w:type="dxa"/>
            <w:tcBorders>
              <w:top w:val="single" w:color="000000" w:sz="10" w:space="0"/>
              <w:left w:val="nil"/>
              <w:bottom w:val="single" w:color="000000" w:sz="6" w:space="0"/>
              <w:right w:val="nil"/>
            </w:tcBorders>
            <w:vAlign w:val="center"/>
          </w:tcPr>
          <w:p w14:paraId="075D5A26">
            <w:pPr>
              <w:snapToGrid w:val="0"/>
              <w:spacing w:after="0" w:line="240" w:lineRule="auto"/>
              <w:ind w:left="0" w:leftChars="0" w:right="0" w:rightChars="0" w:firstLine="0" w:firstLineChars="0"/>
              <w:jc w:val="center"/>
              <w:rPr>
                <w:b/>
              </w:rPr>
            </w:pPr>
            <w:r>
              <w:rPr>
                <w:b/>
              </w:rPr>
              <w:t>ks_lilliefors_p</w:t>
            </w:r>
          </w:p>
        </w:tc>
      </w:tr>
      <w:tr w14:paraId="7234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top w:val="nil"/>
              <w:left w:val="nil"/>
              <w:bottom w:val="nil"/>
              <w:right w:val="nil"/>
            </w:tcBorders>
            <w:vAlign w:val="center"/>
          </w:tcPr>
          <w:p w14:paraId="75F416ED">
            <w:pPr>
              <w:snapToGrid w:val="0"/>
              <w:spacing w:after="0" w:line="240" w:lineRule="auto"/>
              <w:ind w:left="0" w:leftChars="0" w:right="0" w:rightChars="0" w:firstLine="0" w:firstLineChars="0"/>
              <w:jc w:val="center"/>
            </w:pPr>
            <w:r>
              <w:t>第1次测量 · overall</w:t>
            </w:r>
          </w:p>
        </w:tc>
        <w:tc>
          <w:tcPr>
            <w:tcW w:w="565" w:type="dxa"/>
            <w:tcBorders>
              <w:top w:val="nil"/>
              <w:left w:val="nil"/>
              <w:bottom w:val="nil"/>
              <w:right w:val="nil"/>
            </w:tcBorders>
            <w:vAlign w:val="center"/>
          </w:tcPr>
          <w:p w14:paraId="039ED282">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75E0D7AB">
            <w:pPr>
              <w:snapToGrid w:val="0"/>
              <w:spacing w:after="0" w:line="240" w:lineRule="auto"/>
              <w:ind w:left="0" w:leftChars="0" w:right="0" w:rightChars="0" w:firstLine="0" w:firstLineChars="0"/>
              <w:jc w:val="center"/>
            </w:pPr>
            <w:r>
              <w:t>.966</w:t>
            </w:r>
          </w:p>
        </w:tc>
        <w:tc>
          <w:tcPr>
            <w:tcW w:w="797" w:type="dxa"/>
            <w:tcBorders>
              <w:top w:val="nil"/>
              <w:left w:val="nil"/>
              <w:bottom w:val="nil"/>
              <w:right w:val="nil"/>
            </w:tcBorders>
            <w:vAlign w:val="center"/>
          </w:tcPr>
          <w:p w14:paraId="1E1C8FA9">
            <w:pPr>
              <w:snapToGrid w:val="0"/>
              <w:spacing w:after="0" w:line="240" w:lineRule="auto"/>
              <w:ind w:left="0" w:leftChars="0" w:right="0" w:rightChars="0" w:firstLine="0" w:firstLineChars="0"/>
              <w:jc w:val="center"/>
            </w:pPr>
            <w:r>
              <w:t>.543</w:t>
            </w:r>
          </w:p>
        </w:tc>
        <w:tc>
          <w:tcPr>
            <w:tcW w:w="2101" w:type="dxa"/>
            <w:tcBorders>
              <w:top w:val="nil"/>
              <w:left w:val="nil"/>
              <w:bottom w:val="nil"/>
              <w:right w:val="nil"/>
            </w:tcBorders>
            <w:vAlign w:val="center"/>
          </w:tcPr>
          <w:p w14:paraId="1065F779">
            <w:pPr>
              <w:snapToGrid w:val="0"/>
              <w:spacing w:after="0" w:line="240" w:lineRule="auto"/>
              <w:ind w:left="0" w:leftChars="0" w:right="0" w:rightChars="0" w:firstLine="0" w:firstLineChars="0"/>
              <w:jc w:val="center"/>
            </w:pPr>
            <w:r>
              <w:t>.145</w:t>
            </w:r>
          </w:p>
        </w:tc>
        <w:tc>
          <w:tcPr>
            <w:tcW w:w="1535" w:type="dxa"/>
            <w:tcBorders>
              <w:top w:val="nil"/>
              <w:left w:val="nil"/>
              <w:bottom w:val="nil"/>
              <w:right w:val="nil"/>
            </w:tcBorders>
            <w:vAlign w:val="center"/>
          </w:tcPr>
          <w:p w14:paraId="02E69D1C">
            <w:pPr>
              <w:snapToGrid w:val="0"/>
              <w:spacing w:after="0" w:line="240" w:lineRule="auto"/>
              <w:ind w:left="0" w:leftChars="0" w:right="0" w:rightChars="0" w:firstLine="0" w:firstLineChars="0"/>
              <w:jc w:val="center"/>
            </w:pPr>
            <w:r>
              <w:t>.189</w:t>
            </w:r>
          </w:p>
        </w:tc>
      </w:tr>
      <w:tr w14:paraId="441F1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top w:val="nil"/>
              <w:left w:val="nil"/>
              <w:bottom w:val="nil"/>
              <w:right w:val="nil"/>
            </w:tcBorders>
            <w:vAlign w:val="center"/>
          </w:tcPr>
          <w:p w14:paraId="14F150DF">
            <w:pPr>
              <w:snapToGrid w:val="0"/>
              <w:spacing w:after="0" w:line="240" w:lineRule="auto"/>
              <w:ind w:left="0" w:leftChars="0" w:right="0" w:rightChars="0" w:firstLine="0" w:firstLineChars="0"/>
              <w:jc w:val="center"/>
            </w:pPr>
            <w:r>
              <w:t>第2次测量 · overall</w:t>
            </w:r>
          </w:p>
        </w:tc>
        <w:tc>
          <w:tcPr>
            <w:tcW w:w="565" w:type="dxa"/>
            <w:tcBorders>
              <w:top w:val="nil"/>
              <w:left w:val="nil"/>
              <w:bottom w:val="nil"/>
              <w:right w:val="nil"/>
            </w:tcBorders>
            <w:vAlign w:val="center"/>
          </w:tcPr>
          <w:p w14:paraId="24C82A1C">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6B93431E">
            <w:pPr>
              <w:snapToGrid w:val="0"/>
              <w:spacing w:after="0" w:line="240" w:lineRule="auto"/>
              <w:ind w:left="0" w:leftChars="0" w:right="0" w:rightChars="0" w:firstLine="0" w:firstLineChars="0"/>
              <w:jc w:val="center"/>
            </w:pPr>
            <w:r>
              <w:t>.939</w:t>
            </w:r>
          </w:p>
        </w:tc>
        <w:tc>
          <w:tcPr>
            <w:tcW w:w="797" w:type="dxa"/>
            <w:tcBorders>
              <w:top w:val="nil"/>
              <w:left w:val="nil"/>
              <w:bottom w:val="nil"/>
              <w:right w:val="nil"/>
            </w:tcBorders>
            <w:vAlign w:val="center"/>
          </w:tcPr>
          <w:p w14:paraId="06919A5C">
            <w:pPr>
              <w:snapToGrid w:val="0"/>
              <w:spacing w:after="0" w:line="240" w:lineRule="auto"/>
              <w:ind w:left="0" w:leftChars="0" w:right="0" w:rightChars="0" w:firstLine="0" w:firstLineChars="0"/>
              <w:jc w:val="center"/>
            </w:pPr>
            <w:r>
              <w:t>.140</w:t>
            </w:r>
          </w:p>
        </w:tc>
        <w:tc>
          <w:tcPr>
            <w:tcW w:w="2101" w:type="dxa"/>
            <w:tcBorders>
              <w:top w:val="nil"/>
              <w:left w:val="nil"/>
              <w:bottom w:val="nil"/>
              <w:right w:val="nil"/>
            </w:tcBorders>
            <w:vAlign w:val="center"/>
          </w:tcPr>
          <w:p w14:paraId="1E2A7F7D">
            <w:pPr>
              <w:snapToGrid w:val="0"/>
              <w:spacing w:after="0" w:line="240" w:lineRule="auto"/>
              <w:ind w:left="0" w:leftChars="0" w:right="0" w:rightChars="0" w:firstLine="0" w:firstLineChars="0"/>
              <w:jc w:val="center"/>
            </w:pPr>
            <w:r>
              <w:t>.132</w:t>
            </w:r>
          </w:p>
        </w:tc>
        <w:tc>
          <w:tcPr>
            <w:tcW w:w="1535" w:type="dxa"/>
            <w:tcBorders>
              <w:top w:val="nil"/>
              <w:left w:val="nil"/>
              <w:bottom w:val="nil"/>
              <w:right w:val="nil"/>
            </w:tcBorders>
            <w:vAlign w:val="center"/>
          </w:tcPr>
          <w:p w14:paraId="0D798F68">
            <w:pPr>
              <w:snapToGrid w:val="0"/>
              <w:spacing w:after="0" w:line="240" w:lineRule="auto"/>
              <w:ind w:left="0" w:leftChars="0" w:right="0" w:rightChars="0" w:firstLine="0" w:firstLineChars="0"/>
              <w:jc w:val="center"/>
            </w:pPr>
            <w:r>
              <w:t>.311</w:t>
            </w:r>
          </w:p>
        </w:tc>
      </w:tr>
      <w:tr w14:paraId="325E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top w:val="nil"/>
              <w:left w:val="nil"/>
              <w:bottom w:val="nil"/>
              <w:right w:val="nil"/>
            </w:tcBorders>
            <w:vAlign w:val="center"/>
          </w:tcPr>
          <w:p w14:paraId="4128C4F5">
            <w:pPr>
              <w:snapToGrid w:val="0"/>
              <w:spacing w:after="0" w:line="240" w:lineRule="auto"/>
              <w:ind w:left="0" w:leftChars="0" w:right="0" w:rightChars="0" w:firstLine="0" w:firstLineChars="0"/>
              <w:jc w:val="center"/>
            </w:pPr>
            <w:r>
              <w:t>第3次测量 · overall</w:t>
            </w:r>
          </w:p>
        </w:tc>
        <w:tc>
          <w:tcPr>
            <w:tcW w:w="565" w:type="dxa"/>
            <w:tcBorders>
              <w:top w:val="nil"/>
              <w:left w:val="nil"/>
              <w:bottom w:val="nil"/>
              <w:right w:val="nil"/>
            </w:tcBorders>
            <w:vAlign w:val="center"/>
          </w:tcPr>
          <w:p w14:paraId="71FB56B4">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6ED9F28F">
            <w:pPr>
              <w:snapToGrid w:val="0"/>
              <w:spacing w:after="0" w:line="240" w:lineRule="auto"/>
              <w:ind w:left="0" w:leftChars="0" w:right="0" w:rightChars="0" w:firstLine="0" w:firstLineChars="0"/>
              <w:jc w:val="center"/>
            </w:pPr>
            <w:r>
              <w:t>.918</w:t>
            </w:r>
          </w:p>
        </w:tc>
        <w:tc>
          <w:tcPr>
            <w:tcW w:w="797" w:type="dxa"/>
            <w:tcBorders>
              <w:top w:val="nil"/>
              <w:left w:val="nil"/>
              <w:bottom w:val="nil"/>
              <w:right w:val="nil"/>
            </w:tcBorders>
            <w:vAlign w:val="center"/>
          </w:tcPr>
          <w:p w14:paraId="1A6C7CC0">
            <w:pPr>
              <w:snapToGrid w:val="0"/>
              <w:spacing w:after="0" w:line="240" w:lineRule="auto"/>
              <w:ind w:left="0" w:leftChars="0" w:right="0" w:rightChars="0" w:firstLine="0" w:firstLineChars="0"/>
              <w:jc w:val="center"/>
            </w:pPr>
            <w:r>
              <w:t>.046</w:t>
            </w:r>
          </w:p>
        </w:tc>
        <w:tc>
          <w:tcPr>
            <w:tcW w:w="2101" w:type="dxa"/>
            <w:tcBorders>
              <w:top w:val="nil"/>
              <w:left w:val="nil"/>
              <w:bottom w:val="nil"/>
              <w:right w:val="nil"/>
            </w:tcBorders>
            <w:vAlign w:val="center"/>
          </w:tcPr>
          <w:p w14:paraId="31F42358">
            <w:pPr>
              <w:snapToGrid w:val="0"/>
              <w:spacing w:after="0" w:line="240" w:lineRule="auto"/>
              <w:ind w:left="0" w:leftChars="0" w:right="0" w:rightChars="0" w:firstLine="0" w:firstLineChars="0"/>
              <w:jc w:val="center"/>
            </w:pPr>
            <w:r>
              <w:t>.120</w:t>
            </w:r>
          </w:p>
        </w:tc>
        <w:tc>
          <w:tcPr>
            <w:tcW w:w="1535" w:type="dxa"/>
            <w:tcBorders>
              <w:top w:val="nil"/>
              <w:left w:val="nil"/>
              <w:bottom w:val="nil"/>
              <w:right w:val="nil"/>
            </w:tcBorders>
            <w:vAlign w:val="center"/>
          </w:tcPr>
          <w:p w14:paraId="233EE6CC">
            <w:pPr>
              <w:snapToGrid w:val="0"/>
              <w:spacing w:after="0" w:line="240" w:lineRule="auto"/>
              <w:ind w:left="0" w:leftChars="0" w:right="0" w:rightChars="0" w:firstLine="0" w:firstLineChars="0"/>
              <w:jc w:val="center"/>
            </w:pPr>
            <w:r>
              <w:t>.463</w:t>
            </w:r>
          </w:p>
        </w:tc>
      </w:tr>
      <w:tr w14:paraId="7C58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left w:val="nil"/>
              <w:bottom w:val="single" w:color="000000" w:sz="10" w:space="0"/>
              <w:right w:val="nil"/>
            </w:tcBorders>
            <w:vAlign w:val="center"/>
          </w:tcPr>
          <w:p w14:paraId="0F31104E">
            <w:pPr>
              <w:snapToGrid w:val="0"/>
              <w:spacing w:after="0" w:line="240" w:lineRule="auto"/>
              <w:ind w:left="0" w:leftChars="0" w:right="0" w:rightChars="0" w:firstLine="0" w:firstLineChars="0"/>
              <w:jc w:val="center"/>
            </w:pPr>
            <w:r>
              <w:t>第4次测量 · overall</w:t>
            </w:r>
          </w:p>
        </w:tc>
        <w:tc>
          <w:tcPr>
            <w:tcW w:w="565" w:type="dxa"/>
            <w:tcBorders>
              <w:left w:val="nil"/>
              <w:bottom w:val="single" w:color="000000" w:sz="10" w:space="0"/>
              <w:right w:val="nil"/>
            </w:tcBorders>
            <w:vAlign w:val="center"/>
          </w:tcPr>
          <w:p w14:paraId="717D9AC4">
            <w:pPr>
              <w:snapToGrid w:val="0"/>
              <w:spacing w:after="0" w:line="240" w:lineRule="auto"/>
              <w:ind w:left="0" w:leftChars="0" w:right="0" w:rightChars="0" w:firstLine="0" w:firstLineChars="0"/>
              <w:jc w:val="center"/>
            </w:pPr>
            <w:r>
              <w:t>25</w:t>
            </w:r>
          </w:p>
        </w:tc>
        <w:tc>
          <w:tcPr>
            <w:tcW w:w="1343" w:type="dxa"/>
            <w:tcBorders>
              <w:left w:val="nil"/>
              <w:bottom w:val="single" w:color="000000" w:sz="10" w:space="0"/>
              <w:right w:val="nil"/>
            </w:tcBorders>
            <w:vAlign w:val="center"/>
          </w:tcPr>
          <w:p w14:paraId="12683035">
            <w:pPr>
              <w:snapToGrid w:val="0"/>
              <w:spacing w:after="0" w:line="240" w:lineRule="auto"/>
              <w:ind w:left="0" w:leftChars="0" w:right="0" w:rightChars="0" w:firstLine="0" w:firstLineChars="0"/>
              <w:jc w:val="center"/>
            </w:pPr>
            <w:r>
              <w:t>.944</w:t>
            </w:r>
          </w:p>
        </w:tc>
        <w:tc>
          <w:tcPr>
            <w:tcW w:w="797" w:type="dxa"/>
            <w:tcBorders>
              <w:left w:val="nil"/>
              <w:bottom w:val="single" w:color="000000" w:sz="10" w:space="0"/>
              <w:right w:val="nil"/>
            </w:tcBorders>
            <w:vAlign w:val="center"/>
          </w:tcPr>
          <w:p w14:paraId="63B0FFA3">
            <w:pPr>
              <w:snapToGrid w:val="0"/>
              <w:spacing w:after="0" w:line="240" w:lineRule="auto"/>
              <w:ind w:left="0" w:leftChars="0" w:right="0" w:rightChars="0" w:firstLine="0" w:firstLineChars="0"/>
              <w:jc w:val="center"/>
            </w:pPr>
            <w:r>
              <w:t>.186</w:t>
            </w:r>
          </w:p>
        </w:tc>
        <w:tc>
          <w:tcPr>
            <w:tcW w:w="2101" w:type="dxa"/>
            <w:tcBorders>
              <w:left w:val="nil"/>
              <w:bottom w:val="single" w:color="000000" w:sz="10" w:space="0"/>
              <w:right w:val="nil"/>
            </w:tcBorders>
            <w:vAlign w:val="center"/>
          </w:tcPr>
          <w:p w14:paraId="06E70840">
            <w:pPr>
              <w:snapToGrid w:val="0"/>
              <w:spacing w:after="0" w:line="240" w:lineRule="auto"/>
              <w:ind w:left="0" w:leftChars="0" w:right="0" w:rightChars="0" w:firstLine="0" w:firstLineChars="0"/>
              <w:jc w:val="center"/>
            </w:pPr>
            <w:r>
              <w:t>.106</w:t>
            </w:r>
          </w:p>
        </w:tc>
        <w:tc>
          <w:tcPr>
            <w:tcW w:w="1535" w:type="dxa"/>
            <w:tcBorders>
              <w:left w:val="nil"/>
              <w:bottom w:val="single" w:color="000000" w:sz="10" w:space="0"/>
              <w:right w:val="nil"/>
            </w:tcBorders>
            <w:vAlign w:val="center"/>
          </w:tcPr>
          <w:p w14:paraId="7DE9673B">
            <w:pPr>
              <w:snapToGrid w:val="0"/>
              <w:spacing w:after="0" w:line="240" w:lineRule="auto"/>
              <w:ind w:left="0" w:leftChars="0" w:right="0" w:rightChars="0" w:firstLine="0" w:firstLineChars="0"/>
              <w:jc w:val="center"/>
            </w:pPr>
            <w:r>
              <w:t>.664</w:t>
            </w:r>
          </w:p>
        </w:tc>
      </w:tr>
    </w:tbl>
    <w:p w14:paraId="5AA2E92F"/>
    <w:p w14:paraId="6B167496">
      <w:pPr>
        <w:pStyle w:val="15"/>
      </w:pPr>
      <w:r>
        <w:t>表5 配对比较（Bonferroni）（rm_anova）</w:t>
      </w:r>
    </w:p>
    <w:tbl>
      <w:tblPr>
        <w:tblStyle w:val="33"/>
        <w:tblW w:w="93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1374"/>
        <w:gridCol w:w="1114"/>
        <w:gridCol w:w="812"/>
        <w:gridCol w:w="546"/>
        <w:gridCol w:w="875"/>
        <w:gridCol w:w="1208"/>
        <w:gridCol w:w="1015"/>
        <w:gridCol w:w="1010"/>
      </w:tblGrid>
      <w:tr w14:paraId="0941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7" w:type="dxa"/>
            <w:tcBorders>
              <w:top w:val="single" w:color="000000" w:sz="10" w:space="0"/>
              <w:left w:val="nil"/>
              <w:bottom w:val="single" w:color="000000" w:sz="6" w:space="0"/>
              <w:right w:val="nil"/>
            </w:tcBorders>
            <w:vAlign w:val="center"/>
          </w:tcPr>
          <w:p w14:paraId="2775A2B3">
            <w:pPr>
              <w:snapToGrid w:val="0"/>
              <w:spacing w:after="0" w:line="240" w:lineRule="auto"/>
              <w:ind w:left="0" w:leftChars="0" w:right="0" w:rightChars="0" w:firstLine="0" w:firstLineChars="0"/>
              <w:jc w:val="center"/>
              <w:rPr>
                <w:b/>
              </w:rPr>
            </w:pPr>
            <w:r>
              <w:rPr>
                <w:b/>
              </w:rPr>
              <w:t>pair1</w:t>
            </w:r>
          </w:p>
        </w:tc>
        <w:tc>
          <w:tcPr>
            <w:tcW w:w="1387" w:type="dxa"/>
            <w:tcBorders>
              <w:top w:val="single" w:color="000000" w:sz="10" w:space="0"/>
              <w:left w:val="nil"/>
              <w:bottom w:val="single" w:color="000000" w:sz="6" w:space="0"/>
              <w:right w:val="nil"/>
            </w:tcBorders>
            <w:vAlign w:val="center"/>
          </w:tcPr>
          <w:p w14:paraId="335EA1BF">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6B98A671">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15D9643C">
            <w:pPr>
              <w:snapToGrid w:val="0"/>
              <w:spacing w:after="0" w:line="240" w:lineRule="auto"/>
              <w:ind w:left="0" w:leftChars="0" w:right="0" w:rightChars="0" w:firstLine="0" w:firstLineChars="0"/>
              <w:jc w:val="center"/>
              <w:rPr>
                <w:b/>
              </w:rPr>
            </w:pPr>
            <w:r>
              <w:rPr>
                <w:b/>
              </w:rPr>
              <w:t>se</w:t>
            </w:r>
          </w:p>
        </w:tc>
        <w:tc>
          <w:tcPr>
            <w:tcW w:w="548" w:type="dxa"/>
            <w:tcBorders>
              <w:top w:val="single" w:color="000000" w:sz="10" w:space="0"/>
              <w:left w:val="nil"/>
              <w:bottom w:val="single" w:color="000000" w:sz="6" w:space="0"/>
              <w:right w:val="nil"/>
            </w:tcBorders>
            <w:vAlign w:val="center"/>
          </w:tcPr>
          <w:p w14:paraId="5E055341">
            <w:pPr>
              <w:snapToGrid w:val="0"/>
              <w:spacing w:after="0" w:line="240" w:lineRule="auto"/>
              <w:ind w:left="0" w:leftChars="0" w:right="0" w:rightChars="0" w:firstLine="0" w:firstLineChars="0"/>
              <w:jc w:val="center"/>
              <w:rPr>
                <w:b/>
              </w:rPr>
            </w:pPr>
            <w:r>
              <w:rPr>
                <w:b/>
              </w:rPr>
              <w:t>df</w:t>
            </w:r>
          </w:p>
        </w:tc>
        <w:tc>
          <w:tcPr>
            <w:tcW w:w="879" w:type="dxa"/>
            <w:tcBorders>
              <w:top w:val="single" w:color="000000" w:sz="10" w:space="0"/>
              <w:left w:val="nil"/>
              <w:bottom w:val="single" w:color="000000" w:sz="6" w:space="0"/>
              <w:right w:val="nil"/>
            </w:tcBorders>
            <w:vAlign w:val="center"/>
          </w:tcPr>
          <w:p w14:paraId="080C5348">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26AFBC4D">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3FAE6EB0">
            <w:pPr>
              <w:snapToGrid w:val="0"/>
              <w:spacing w:after="0" w:line="240" w:lineRule="auto"/>
              <w:ind w:left="0" w:leftChars="0" w:right="0" w:rightChars="0" w:firstLine="0" w:firstLineChars="0"/>
              <w:jc w:val="center"/>
              <w:rPr>
                <w:b/>
              </w:rPr>
            </w:pPr>
            <w:r>
              <w:rPr>
                <w:b/>
              </w:rPr>
              <w:t>ci_lower</w:t>
            </w:r>
          </w:p>
        </w:tc>
        <w:tc>
          <w:tcPr>
            <w:tcW w:w="1010" w:type="dxa"/>
            <w:tcBorders>
              <w:top w:val="single" w:color="000000" w:sz="10" w:space="0"/>
              <w:left w:val="nil"/>
              <w:bottom w:val="single" w:color="000000" w:sz="6" w:space="0"/>
              <w:right w:val="nil"/>
            </w:tcBorders>
            <w:vAlign w:val="center"/>
          </w:tcPr>
          <w:p w14:paraId="65800C14">
            <w:pPr>
              <w:snapToGrid w:val="0"/>
              <w:spacing w:after="0" w:line="240" w:lineRule="auto"/>
              <w:ind w:left="0" w:leftChars="0" w:right="0" w:rightChars="0" w:firstLine="0" w:firstLineChars="0"/>
              <w:jc w:val="center"/>
              <w:rPr>
                <w:b/>
              </w:rPr>
            </w:pPr>
            <w:r>
              <w:rPr>
                <w:b/>
              </w:rPr>
              <w:t>ci_upper</w:t>
            </w:r>
          </w:p>
        </w:tc>
      </w:tr>
      <w:tr w14:paraId="045D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3BA27DDC">
            <w:pPr>
              <w:snapToGrid w:val="0"/>
              <w:spacing w:after="0" w:line="240" w:lineRule="auto"/>
              <w:ind w:left="0" w:leftChars="0" w:right="0" w:rightChars="0" w:firstLine="0" w:firstLineChars="0"/>
              <w:jc w:val="center"/>
            </w:pPr>
            <w:r>
              <w:t>第1次测量</w:t>
            </w:r>
          </w:p>
        </w:tc>
        <w:tc>
          <w:tcPr>
            <w:tcW w:w="1387" w:type="dxa"/>
            <w:tcBorders>
              <w:top w:val="nil"/>
              <w:left w:val="nil"/>
              <w:bottom w:val="nil"/>
              <w:right w:val="nil"/>
            </w:tcBorders>
            <w:vAlign w:val="center"/>
          </w:tcPr>
          <w:p w14:paraId="1584ECCD">
            <w:pPr>
              <w:snapToGrid w:val="0"/>
              <w:spacing w:after="0" w:line="240" w:lineRule="auto"/>
              <w:ind w:left="0" w:leftChars="0" w:right="0" w:rightChars="0" w:firstLine="0" w:firstLineChars="0"/>
              <w:jc w:val="center"/>
            </w:pPr>
            <w:r>
              <w:t>第2次测量</w:t>
            </w:r>
          </w:p>
        </w:tc>
        <w:tc>
          <w:tcPr>
            <w:tcW w:w="0" w:type="auto"/>
            <w:tcBorders>
              <w:top w:val="nil"/>
              <w:left w:val="nil"/>
              <w:bottom w:val="nil"/>
              <w:right w:val="nil"/>
            </w:tcBorders>
            <w:vAlign w:val="center"/>
          </w:tcPr>
          <w:p w14:paraId="6CA81B20">
            <w:pPr>
              <w:snapToGrid w:val="0"/>
              <w:spacing w:after="0" w:line="240" w:lineRule="auto"/>
              <w:ind w:left="0" w:leftChars="0" w:right="0" w:rightChars="0" w:firstLine="0" w:firstLineChars="0"/>
              <w:jc w:val="center"/>
            </w:pPr>
            <w:r>
              <w:t>-1.532</w:t>
            </w:r>
          </w:p>
        </w:tc>
        <w:tc>
          <w:tcPr>
            <w:tcW w:w="814" w:type="dxa"/>
            <w:tcBorders>
              <w:top w:val="nil"/>
              <w:left w:val="nil"/>
              <w:bottom w:val="nil"/>
              <w:right w:val="nil"/>
            </w:tcBorders>
            <w:vAlign w:val="center"/>
          </w:tcPr>
          <w:p w14:paraId="046DC075">
            <w:pPr>
              <w:snapToGrid w:val="0"/>
              <w:spacing w:after="0" w:line="240" w:lineRule="auto"/>
              <w:ind w:left="0" w:leftChars="0" w:right="0" w:rightChars="0" w:firstLine="0" w:firstLineChars="0"/>
              <w:jc w:val="center"/>
            </w:pPr>
            <w:r>
              <w:t>1.511</w:t>
            </w:r>
          </w:p>
        </w:tc>
        <w:tc>
          <w:tcPr>
            <w:tcW w:w="548" w:type="dxa"/>
            <w:tcBorders>
              <w:top w:val="nil"/>
              <w:left w:val="nil"/>
              <w:bottom w:val="nil"/>
              <w:right w:val="nil"/>
            </w:tcBorders>
            <w:vAlign w:val="center"/>
          </w:tcPr>
          <w:p w14:paraId="5DEE8A4D">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06E976F0">
            <w:pPr>
              <w:snapToGrid w:val="0"/>
              <w:spacing w:after="0" w:line="240" w:lineRule="auto"/>
              <w:ind w:left="0" w:leftChars="0" w:right="0" w:rightChars="0" w:firstLine="0" w:firstLineChars="0"/>
              <w:jc w:val="center"/>
            </w:pPr>
            <w:r>
              <w:t>-1.014</w:t>
            </w:r>
          </w:p>
        </w:tc>
        <w:tc>
          <w:tcPr>
            <w:tcW w:w="0" w:type="auto"/>
            <w:tcBorders>
              <w:top w:val="nil"/>
              <w:left w:val="nil"/>
              <w:bottom w:val="nil"/>
              <w:right w:val="nil"/>
            </w:tcBorders>
            <w:vAlign w:val="center"/>
          </w:tcPr>
          <w:p w14:paraId="6884FF84">
            <w:pPr>
              <w:snapToGrid w:val="0"/>
              <w:spacing w:after="0" w:line="240" w:lineRule="auto"/>
              <w:ind w:left="0" w:leftChars="0" w:right="0" w:rightChars="0" w:firstLine="0" w:firstLineChars="0"/>
              <w:jc w:val="center"/>
            </w:pPr>
            <w:r>
              <w:t>1.000</w:t>
            </w:r>
          </w:p>
        </w:tc>
        <w:tc>
          <w:tcPr>
            <w:tcW w:w="0" w:type="auto"/>
            <w:tcBorders>
              <w:top w:val="nil"/>
              <w:left w:val="nil"/>
              <w:bottom w:val="nil"/>
              <w:right w:val="nil"/>
            </w:tcBorders>
            <w:vAlign w:val="center"/>
          </w:tcPr>
          <w:p w14:paraId="541D19DF">
            <w:pPr>
              <w:snapToGrid w:val="0"/>
              <w:spacing w:after="0" w:line="240" w:lineRule="auto"/>
              <w:ind w:left="0" w:leftChars="0" w:right="0" w:rightChars="0" w:firstLine="0" w:firstLineChars="0"/>
              <w:jc w:val="center"/>
            </w:pPr>
            <w:r>
              <w:t>-5.876</w:t>
            </w:r>
          </w:p>
        </w:tc>
        <w:tc>
          <w:tcPr>
            <w:tcW w:w="1010" w:type="dxa"/>
            <w:tcBorders>
              <w:top w:val="nil"/>
              <w:left w:val="nil"/>
              <w:bottom w:val="nil"/>
              <w:right w:val="nil"/>
            </w:tcBorders>
            <w:vAlign w:val="center"/>
          </w:tcPr>
          <w:p w14:paraId="7113DE84">
            <w:pPr>
              <w:snapToGrid w:val="0"/>
              <w:spacing w:after="0" w:line="240" w:lineRule="auto"/>
              <w:ind w:left="0" w:leftChars="0" w:right="0" w:rightChars="0" w:firstLine="0" w:firstLineChars="0"/>
              <w:jc w:val="center"/>
            </w:pPr>
            <w:r>
              <w:t>2.812</w:t>
            </w:r>
          </w:p>
        </w:tc>
      </w:tr>
      <w:tr w14:paraId="589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13A77024">
            <w:pPr>
              <w:snapToGrid w:val="0"/>
              <w:spacing w:after="0" w:line="240" w:lineRule="auto"/>
              <w:ind w:left="0" w:leftChars="0" w:right="0" w:rightChars="0" w:firstLine="0" w:firstLineChars="0"/>
              <w:jc w:val="center"/>
            </w:pPr>
            <w:r>
              <w:t>第1次测量</w:t>
            </w:r>
          </w:p>
        </w:tc>
        <w:tc>
          <w:tcPr>
            <w:tcW w:w="1387" w:type="dxa"/>
            <w:tcBorders>
              <w:top w:val="nil"/>
              <w:left w:val="nil"/>
              <w:bottom w:val="nil"/>
              <w:right w:val="nil"/>
            </w:tcBorders>
            <w:vAlign w:val="center"/>
          </w:tcPr>
          <w:p w14:paraId="16ADD739">
            <w:pPr>
              <w:snapToGrid w:val="0"/>
              <w:spacing w:after="0" w:line="240" w:lineRule="auto"/>
              <w:ind w:left="0" w:leftChars="0" w:right="0" w:rightChars="0" w:firstLine="0" w:firstLineChars="0"/>
              <w:jc w:val="center"/>
            </w:pPr>
            <w:r>
              <w:t>第3次测量</w:t>
            </w:r>
          </w:p>
        </w:tc>
        <w:tc>
          <w:tcPr>
            <w:tcW w:w="0" w:type="auto"/>
            <w:tcBorders>
              <w:top w:val="nil"/>
              <w:left w:val="nil"/>
              <w:bottom w:val="nil"/>
              <w:right w:val="nil"/>
            </w:tcBorders>
            <w:vAlign w:val="center"/>
          </w:tcPr>
          <w:p w14:paraId="41582B15">
            <w:pPr>
              <w:snapToGrid w:val="0"/>
              <w:spacing w:after="0" w:line="240" w:lineRule="auto"/>
              <w:ind w:left="0" w:leftChars="0" w:right="0" w:rightChars="0" w:firstLine="0" w:firstLineChars="0"/>
              <w:jc w:val="center"/>
            </w:pPr>
            <w:r>
              <w:t>-3.020</w:t>
            </w:r>
          </w:p>
        </w:tc>
        <w:tc>
          <w:tcPr>
            <w:tcW w:w="814" w:type="dxa"/>
            <w:tcBorders>
              <w:top w:val="nil"/>
              <w:left w:val="nil"/>
              <w:bottom w:val="nil"/>
              <w:right w:val="nil"/>
            </w:tcBorders>
            <w:vAlign w:val="center"/>
          </w:tcPr>
          <w:p w14:paraId="79F88EBC">
            <w:pPr>
              <w:snapToGrid w:val="0"/>
              <w:spacing w:after="0" w:line="240" w:lineRule="auto"/>
              <w:ind w:left="0" w:leftChars="0" w:right="0" w:rightChars="0" w:firstLine="0" w:firstLineChars="0"/>
              <w:jc w:val="center"/>
            </w:pPr>
            <w:r>
              <w:t>1.489</w:t>
            </w:r>
          </w:p>
        </w:tc>
        <w:tc>
          <w:tcPr>
            <w:tcW w:w="548" w:type="dxa"/>
            <w:tcBorders>
              <w:top w:val="nil"/>
              <w:left w:val="nil"/>
              <w:bottom w:val="nil"/>
              <w:right w:val="nil"/>
            </w:tcBorders>
            <w:vAlign w:val="center"/>
          </w:tcPr>
          <w:p w14:paraId="36EB606F">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0A19588A">
            <w:pPr>
              <w:snapToGrid w:val="0"/>
              <w:spacing w:after="0" w:line="240" w:lineRule="auto"/>
              <w:ind w:left="0" w:leftChars="0" w:right="0" w:rightChars="0" w:firstLine="0" w:firstLineChars="0"/>
              <w:jc w:val="center"/>
            </w:pPr>
            <w:r>
              <w:t>-2.029</w:t>
            </w:r>
          </w:p>
        </w:tc>
        <w:tc>
          <w:tcPr>
            <w:tcW w:w="0" w:type="auto"/>
            <w:tcBorders>
              <w:top w:val="nil"/>
              <w:left w:val="nil"/>
              <w:bottom w:val="nil"/>
              <w:right w:val="nil"/>
            </w:tcBorders>
            <w:vAlign w:val="center"/>
          </w:tcPr>
          <w:p w14:paraId="1EF4910A">
            <w:pPr>
              <w:snapToGrid w:val="0"/>
              <w:spacing w:after="0" w:line="240" w:lineRule="auto"/>
              <w:ind w:left="0" w:leftChars="0" w:right="0" w:rightChars="0" w:firstLine="0" w:firstLineChars="0"/>
              <w:jc w:val="center"/>
            </w:pPr>
            <w:r>
              <w:t>.322</w:t>
            </w:r>
          </w:p>
        </w:tc>
        <w:tc>
          <w:tcPr>
            <w:tcW w:w="0" w:type="auto"/>
            <w:tcBorders>
              <w:top w:val="nil"/>
              <w:left w:val="nil"/>
              <w:bottom w:val="nil"/>
              <w:right w:val="nil"/>
            </w:tcBorders>
            <w:vAlign w:val="center"/>
          </w:tcPr>
          <w:p w14:paraId="4AFB29CF">
            <w:pPr>
              <w:snapToGrid w:val="0"/>
              <w:spacing w:after="0" w:line="240" w:lineRule="auto"/>
              <w:ind w:left="0" w:leftChars="0" w:right="0" w:rightChars="0" w:firstLine="0" w:firstLineChars="0"/>
              <w:jc w:val="center"/>
            </w:pPr>
            <w:r>
              <w:t>-7.300</w:t>
            </w:r>
          </w:p>
        </w:tc>
        <w:tc>
          <w:tcPr>
            <w:tcW w:w="1010" w:type="dxa"/>
            <w:tcBorders>
              <w:top w:val="nil"/>
              <w:left w:val="nil"/>
              <w:bottom w:val="nil"/>
              <w:right w:val="nil"/>
            </w:tcBorders>
            <w:vAlign w:val="center"/>
          </w:tcPr>
          <w:p w14:paraId="0CBEF8C1">
            <w:pPr>
              <w:snapToGrid w:val="0"/>
              <w:spacing w:after="0" w:line="240" w:lineRule="auto"/>
              <w:ind w:left="0" w:leftChars="0" w:right="0" w:rightChars="0" w:firstLine="0" w:firstLineChars="0"/>
              <w:jc w:val="center"/>
            </w:pPr>
            <w:r>
              <w:t>1.260</w:t>
            </w:r>
          </w:p>
        </w:tc>
      </w:tr>
      <w:tr w14:paraId="62DE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0799C53D">
            <w:pPr>
              <w:snapToGrid w:val="0"/>
              <w:spacing w:after="0" w:line="240" w:lineRule="auto"/>
              <w:ind w:left="0" w:leftChars="0" w:right="0" w:rightChars="0" w:firstLine="0" w:firstLineChars="0"/>
              <w:jc w:val="center"/>
            </w:pPr>
            <w:r>
              <w:t>第1次测量</w:t>
            </w:r>
          </w:p>
        </w:tc>
        <w:tc>
          <w:tcPr>
            <w:tcW w:w="1387" w:type="dxa"/>
            <w:tcBorders>
              <w:top w:val="nil"/>
              <w:left w:val="nil"/>
              <w:bottom w:val="nil"/>
              <w:right w:val="nil"/>
            </w:tcBorders>
            <w:vAlign w:val="center"/>
          </w:tcPr>
          <w:p w14:paraId="3AD9CFA2">
            <w:pPr>
              <w:snapToGrid w:val="0"/>
              <w:spacing w:after="0" w:line="240" w:lineRule="auto"/>
              <w:ind w:left="0" w:leftChars="0" w:right="0" w:rightChars="0" w:firstLine="0" w:firstLineChars="0"/>
              <w:jc w:val="center"/>
            </w:pPr>
            <w:r>
              <w:t>第4次测量</w:t>
            </w:r>
          </w:p>
        </w:tc>
        <w:tc>
          <w:tcPr>
            <w:tcW w:w="0" w:type="auto"/>
            <w:tcBorders>
              <w:top w:val="nil"/>
              <w:left w:val="nil"/>
              <w:bottom w:val="nil"/>
              <w:right w:val="nil"/>
            </w:tcBorders>
            <w:vAlign w:val="center"/>
          </w:tcPr>
          <w:p w14:paraId="683E333B">
            <w:pPr>
              <w:snapToGrid w:val="0"/>
              <w:spacing w:after="0" w:line="240" w:lineRule="auto"/>
              <w:ind w:left="0" w:leftChars="0" w:right="0" w:rightChars="0" w:firstLine="0" w:firstLineChars="0"/>
              <w:jc w:val="center"/>
            </w:pPr>
            <w:r>
              <w:t>-4.536</w:t>
            </w:r>
          </w:p>
        </w:tc>
        <w:tc>
          <w:tcPr>
            <w:tcW w:w="814" w:type="dxa"/>
            <w:tcBorders>
              <w:top w:val="nil"/>
              <w:left w:val="nil"/>
              <w:bottom w:val="nil"/>
              <w:right w:val="nil"/>
            </w:tcBorders>
            <w:vAlign w:val="center"/>
          </w:tcPr>
          <w:p w14:paraId="33B5EC1E">
            <w:pPr>
              <w:snapToGrid w:val="0"/>
              <w:spacing w:after="0" w:line="240" w:lineRule="auto"/>
              <w:ind w:left="0" w:leftChars="0" w:right="0" w:rightChars="0" w:firstLine="0" w:firstLineChars="0"/>
              <w:jc w:val="center"/>
            </w:pPr>
            <w:r>
              <w:t>1.236</w:t>
            </w:r>
          </w:p>
        </w:tc>
        <w:tc>
          <w:tcPr>
            <w:tcW w:w="548" w:type="dxa"/>
            <w:tcBorders>
              <w:top w:val="nil"/>
              <w:left w:val="nil"/>
              <w:bottom w:val="nil"/>
              <w:right w:val="nil"/>
            </w:tcBorders>
            <w:vAlign w:val="center"/>
          </w:tcPr>
          <w:p w14:paraId="66F376EE">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2D21E329">
            <w:pPr>
              <w:snapToGrid w:val="0"/>
              <w:spacing w:after="0" w:line="240" w:lineRule="auto"/>
              <w:ind w:left="0" w:leftChars="0" w:right="0" w:rightChars="0" w:firstLine="0" w:firstLineChars="0"/>
              <w:jc w:val="center"/>
            </w:pPr>
            <w:r>
              <w:t>-3.669</w:t>
            </w:r>
          </w:p>
        </w:tc>
        <w:tc>
          <w:tcPr>
            <w:tcW w:w="0" w:type="auto"/>
            <w:tcBorders>
              <w:top w:val="nil"/>
              <w:left w:val="nil"/>
              <w:bottom w:val="nil"/>
              <w:right w:val="nil"/>
            </w:tcBorders>
            <w:vAlign w:val="center"/>
          </w:tcPr>
          <w:p w14:paraId="11C9778A">
            <w:pPr>
              <w:snapToGrid w:val="0"/>
              <w:spacing w:after="0" w:line="240" w:lineRule="auto"/>
              <w:ind w:left="0" w:leftChars="0" w:right="0" w:rightChars="0" w:firstLine="0" w:firstLineChars="0"/>
              <w:jc w:val="center"/>
            </w:pPr>
            <w:r>
              <w:t>.007</w:t>
            </w:r>
          </w:p>
        </w:tc>
        <w:tc>
          <w:tcPr>
            <w:tcW w:w="0" w:type="auto"/>
            <w:tcBorders>
              <w:top w:val="nil"/>
              <w:left w:val="nil"/>
              <w:bottom w:val="nil"/>
              <w:right w:val="nil"/>
            </w:tcBorders>
            <w:vAlign w:val="center"/>
          </w:tcPr>
          <w:p w14:paraId="531A4066">
            <w:pPr>
              <w:snapToGrid w:val="0"/>
              <w:spacing w:after="0" w:line="240" w:lineRule="auto"/>
              <w:ind w:left="0" w:leftChars="0" w:right="0" w:rightChars="0" w:firstLine="0" w:firstLineChars="0"/>
              <w:jc w:val="center"/>
            </w:pPr>
            <w:r>
              <w:t>-8.090</w:t>
            </w:r>
          </w:p>
        </w:tc>
        <w:tc>
          <w:tcPr>
            <w:tcW w:w="1010" w:type="dxa"/>
            <w:tcBorders>
              <w:top w:val="nil"/>
              <w:left w:val="nil"/>
              <w:bottom w:val="nil"/>
              <w:right w:val="nil"/>
            </w:tcBorders>
            <w:vAlign w:val="center"/>
          </w:tcPr>
          <w:p w14:paraId="5DEF0315">
            <w:pPr>
              <w:snapToGrid w:val="0"/>
              <w:spacing w:after="0" w:line="240" w:lineRule="auto"/>
              <w:ind w:left="0" w:leftChars="0" w:right="0" w:rightChars="0" w:firstLine="0" w:firstLineChars="0"/>
              <w:jc w:val="center"/>
            </w:pPr>
            <w:r>
              <w:t>-0.982</w:t>
            </w:r>
          </w:p>
        </w:tc>
      </w:tr>
      <w:tr w14:paraId="235A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42B01F6F">
            <w:pPr>
              <w:snapToGrid w:val="0"/>
              <w:spacing w:after="0" w:line="240" w:lineRule="auto"/>
              <w:ind w:left="0" w:leftChars="0" w:right="0" w:rightChars="0" w:firstLine="0" w:firstLineChars="0"/>
              <w:jc w:val="center"/>
            </w:pPr>
            <w:r>
              <w:t>第2次测量</w:t>
            </w:r>
          </w:p>
        </w:tc>
        <w:tc>
          <w:tcPr>
            <w:tcW w:w="1387" w:type="dxa"/>
            <w:tcBorders>
              <w:top w:val="nil"/>
              <w:left w:val="nil"/>
              <w:bottom w:val="nil"/>
              <w:right w:val="nil"/>
            </w:tcBorders>
            <w:vAlign w:val="center"/>
          </w:tcPr>
          <w:p w14:paraId="78AC8A31">
            <w:pPr>
              <w:snapToGrid w:val="0"/>
              <w:spacing w:after="0" w:line="240" w:lineRule="auto"/>
              <w:ind w:left="0" w:leftChars="0" w:right="0" w:rightChars="0" w:firstLine="0" w:firstLineChars="0"/>
              <w:jc w:val="center"/>
            </w:pPr>
            <w:r>
              <w:t>第3次测量</w:t>
            </w:r>
          </w:p>
        </w:tc>
        <w:tc>
          <w:tcPr>
            <w:tcW w:w="0" w:type="auto"/>
            <w:tcBorders>
              <w:top w:val="nil"/>
              <w:left w:val="nil"/>
              <w:bottom w:val="nil"/>
              <w:right w:val="nil"/>
            </w:tcBorders>
            <w:vAlign w:val="center"/>
          </w:tcPr>
          <w:p w14:paraId="71D533B1">
            <w:pPr>
              <w:snapToGrid w:val="0"/>
              <w:spacing w:after="0" w:line="240" w:lineRule="auto"/>
              <w:ind w:left="0" w:leftChars="0" w:right="0" w:rightChars="0" w:firstLine="0" w:firstLineChars="0"/>
              <w:jc w:val="center"/>
            </w:pPr>
            <w:r>
              <w:t>-1.488</w:t>
            </w:r>
          </w:p>
        </w:tc>
        <w:tc>
          <w:tcPr>
            <w:tcW w:w="814" w:type="dxa"/>
            <w:tcBorders>
              <w:top w:val="nil"/>
              <w:left w:val="nil"/>
              <w:bottom w:val="nil"/>
              <w:right w:val="nil"/>
            </w:tcBorders>
            <w:vAlign w:val="center"/>
          </w:tcPr>
          <w:p w14:paraId="430B61B9">
            <w:pPr>
              <w:snapToGrid w:val="0"/>
              <w:spacing w:after="0" w:line="240" w:lineRule="auto"/>
              <w:ind w:left="0" w:leftChars="0" w:right="0" w:rightChars="0" w:firstLine="0" w:firstLineChars="0"/>
              <w:jc w:val="center"/>
            </w:pPr>
            <w:r>
              <w:t>1.611</w:t>
            </w:r>
          </w:p>
        </w:tc>
        <w:tc>
          <w:tcPr>
            <w:tcW w:w="548" w:type="dxa"/>
            <w:tcBorders>
              <w:top w:val="nil"/>
              <w:left w:val="nil"/>
              <w:bottom w:val="nil"/>
              <w:right w:val="nil"/>
            </w:tcBorders>
            <w:vAlign w:val="center"/>
          </w:tcPr>
          <w:p w14:paraId="29FFAC4A">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670E127A">
            <w:pPr>
              <w:snapToGrid w:val="0"/>
              <w:spacing w:after="0" w:line="240" w:lineRule="auto"/>
              <w:ind w:left="0" w:leftChars="0" w:right="0" w:rightChars="0" w:firstLine="0" w:firstLineChars="0"/>
              <w:jc w:val="center"/>
            </w:pPr>
            <w:r>
              <w:t>-0.924</w:t>
            </w:r>
          </w:p>
        </w:tc>
        <w:tc>
          <w:tcPr>
            <w:tcW w:w="0" w:type="auto"/>
            <w:tcBorders>
              <w:top w:val="nil"/>
              <w:left w:val="nil"/>
              <w:bottom w:val="nil"/>
              <w:right w:val="nil"/>
            </w:tcBorders>
            <w:vAlign w:val="center"/>
          </w:tcPr>
          <w:p w14:paraId="09B4571E">
            <w:pPr>
              <w:snapToGrid w:val="0"/>
              <w:spacing w:after="0" w:line="240" w:lineRule="auto"/>
              <w:ind w:left="0" w:leftChars="0" w:right="0" w:rightChars="0" w:firstLine="0" w:firstLineChars="0"/>
              <w:jc w:val="center"/>
            </w:pPr>
            <w:r>
              <w:t>1.000</w:t>
            </w:r>
          </w:p>
        </w:tc>
        <w:tc>
          <w:tcPr>
            <w:tcW w:w="0" w:type="auto"/>
            <w:tcBorders>
              <w:top w:val="nil"/>
              <w:left w:val="nil"/>
              <w:bottom w:val="nil"/>
              <w:right w:val="nil"/>
            </w:tcBorders>
            <w:vAlign w:val="center"/>
          </w:tcPr>
          <w:p w14:paraId="1BDC0239">
            <w:pPr>
              <w:snapToGrid w:val="0"/>
              <w:spacing w:after="0" w:line="240" w:lineRule="auto"/>
              <w:ind w:left="0" w:leftChars="0" w:right="0" w:rightChars="0" w:firstLine="0" w:firstLineChars="0"/>
              <w:jc w:val="center"/>
            </w:pPr>
            <w:r>
              <w:t>-6.120</w:t>
            </w:r>
          </w:p>
        </w:tc>
        <w:tc>
          <w:tcPr>
            <w:tcW w:w="1010" w:type="dxa"/>
            <w:tcBorders>
              <w:top w:val="nil"/>
              <w:left w:val="nil"/>
              <w:bottom w:val="nil"/>
              <w:right w:val="nil"/>
            </w:tcBorders>
            <w:vAlign w:val="center"/>
          </w:tcPr>
          <w:p w14:paraId="79ACEDEC">
            <w:pPr>
              <w:snapToGrid w:val="0"/>
              <w:spacing w:after="0" w:line="240" w:lineRule="auto"/>
              <w:ind w:left="0" w:leftChars="0" w:right="0" w:rightChars="0" w:firstLine="0" w:firstLineChars="0"/>
              <w:jc w:val="center"/>
            </w:pPr>
            <w:r>
              <w:t>3.144</w:t>
            </w:r>
          </w:p>
        </w:tc>
      </w:tr>
      <w:tr w14:paraId="4DB3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160F0089">
            <w:pPr>
              <w:snapToGrid w:val="0"/>
              <w:spacing w:after="0" w:line="240" w:lineRule="auto"/>
              <w:ind w:left="0" w:leftChars="0" w:right="0" w:rightChars="0" w:firstLine="0" w:firstLineChars="0"/>
              <w:jc w:val="center"/>
            </w:pPr>
            <w:r>
              <w:t>第2次测量</w:t>
            </w:r>
          </w:p>
        </w:tc>
        <w:tc>
          <w:tcPr>
            <w:tcW w:w="1387" w:type="dxa"/>
            <w:tcBorders>
              <w:top w:val="nil"/>
              <w:left w:val="nil"/>
              <w:bottom w:val="nil"/>
              <w:right w:val="nil"/>
            </w:tcBorders>
            <w:vAlign w:val="center"/>
          </w:tcPr>
          <w:p w14:paraId="5FDFA7C4">
            <w:pPr>
              <w:snapToGrid w:val="0"/>
              <w:spacing w:after="0" w:line="240" w:lineRule="auto"/>
              <w:ind w:left="0" w:leftChars="0" w:right="0" w:rightChars="0" w:firstLine="0" w:firstLineChars="0"/>
              <w:jc w:val="center"/>
            </w:pPr>
            <w:r>
              <w:t>第4次测量</w:t>
            </w:r>
          </w:p>
        </w:tc>
        <w:tc>
          <w:tcPr>
            <w:tcW w:w="0" w:type="auto"/>
            <w:tcBorders>
              <w:top w:val="nil"/>
              <w:left w:val="nil"/>
              <w:bottom w:val="nil"/>
              <w:right w:val="nil"/>
            </w:tcBorders>
            <w:vAlign w:val="center"/>
          </w:tcPr>
          <w:p w14:paraId="414FC929">
            <w:pPr>
              <w:snapToGrid w:val="0"/>
              <w:spacing w:after="0" w:line="240" w:lineRule="auto"/>
              <w:ind w:left="0" w:leftChars="0" w:right="0" w:rightChars="0" w:firstLine="0" w:firstLineChars="0"/>
              <w:jc w:val="center"/>
            </w:pPr>
            <w:r>
              <w:t>-3.004</w:t>
            </w:r>
          </w:p>
        </w:tc>
        <w:tc>
          <w:tcPr>
            <w:tcW w:w="814" w:type="dxa"/>
            <w:tcBorders>
              <w:top w:val="nil"/>
              <w:left w:val="nil"/>
              <w:bottom w:val="nil"/>
              <w:right w:val="nil"/>
            </w:tcBorders>
            <w:vAlign w:val="center"/>
          </w:tcPr>
          <w:p w14:paraId="12799C1C">
            <w:pPr>
              <w:snapToGrid w:val="0"/>
              <w:spacing w:after="0" w:line="240" w:lineRule="auto"/>
              <w:ind w:left="0" w:leftChars="0" w:right="0" w:rightChars="0" w:firstLine="0" w:firstLineChars="0"/>
              <w:jc w:val="center"/>
            </w:pPr>
            <w:r>
              <w:t>1.835</w:t>
            </w:r>
          </w:p>
        </w:tc>
        <w:tc>
          <w:tcPr>
            <w:tcW w:w="548" w:type="dxa"/>
            <w:tcBorders>
              <w:top w:val="nil"/>
              <w:left w:val="nil"/>
              <w:bottom w:val="nil"/>
              <w:right w:val="nil"/>
            </w:tcBorders>
            <w:vAlign w:val="center"/>
          </w:tcPr>
          <w:p w14:paraId="24969C6F">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79217F9F">
            <w:pPr>
              <w:snapToGrid w:val="0"/>
              <w:spacing w:after="0" w:line="240" w:lineRule="auto"/>
              <w:ind w:left="0" w:leftChars="0" w:right="0" w:rightChars="0" w:firstLine="0" w:firstLineChars="0"/>
              <w:jc w:val="center"/>
            </w:pPr>
            <w:r>
              <w:t>-1.637</w:t>
            </w:r>
          </w:p>
        </w:tc>
        <w:tc>
          <w:tcPr>
            <w:tcW w:w="0" w:type="auto"/>
            <w:tcBorders>
              <w:top w:val="nil"/>
              <w:left w:val="nil"/>
              <w:bottom w:val="nil"/>
              <w:right w:val="nil"/>
            </w:tcBorders>
            <w:vAlign w:val="center"/>
          </w:tcPr>
          <w:p w14:paraId="41B3025E">
            <w:pPr>
              <w:snapToGrid w:val="0"/>
              <w:spacing w:after="0" w:line="240" w:lineRule="auto"/>
              <w:ind w:left="0" w:leftChars="0" w:right="0" w:rightChars="0" w:firstLine="0" w:firstLineChars="0"/>
              <w:jc w:val="center"/>
            </w:pPr>
            <w:r>
              <w:t>.688</w:t>
            </w:r>
          </w:p>
        </w:tc>
        <w:tc>
          <w:tcPr>
            <w:tcW w:w="0" w:type="auto"/>
            <w:tcBorders>
              <w:top w:val="nil"/>
              <w:left w:val="nil"/>
              <w:bottom w:val="nil"/>
              <w:right w:val="nil"/>
            </w:tcBorders>
            <w:vAlign w:val="center"/>
          </w:tcPr>
          <w:p w14:paraId="105EF404">
            <w:pPr>
              <w:snapToGrid w:val="0"/>
              <w:spacing w:after="0" w:line="240" w:lineRule="auto"/>
              <w:ind w:left="0" w:leftChars="0" w:right="0" w:rightChars="0" w:firstLine="0" w:firstLineChars="0"/>
              <w:jc w:val="center"/>
            </w:pPr>
            <w:r>
              <w:t>-8.280</w:t>
            </w:r>
          </w:p>
        </w:tc>
        <w:tc>
          <w:tcPr>
            <w:tcW w:w="1010" w:type="dxa"/>
            <w:tcBorders>
              <w:top w:val="nil"/>
              <w:left w:val="nil"/>
              <w:bottom w:val="nil"/>
              <w:right w:val="nil"/>
            </w:tcBorders>
            <w:vAlign w:val="center"/>
          </w:tcPr>
          <w:p w14:paraId="58C3C453">
            <w:pPr>
              <w:snapToGrid w:val="0"/>
              <w:spacing w:after="0" w:line="240" w:lineRule="auto"/>
              <w:ind w:left="0" w:leftChars="0" w:right="0" w:rightChars="0" w:firstLine="0" w:firstLineChars="0"/>
              <w:jc w:val="center"/>
            </w:pPr>
            <w:r>
              <w:t>2.272</w:t>
            </w:r>
          </w:p>
        </w:tc>
      </w:tr>
      <w:tr w14:paraId="33EE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87" w:type="dxa"/>
            <w:tcBorders>
              <w:left w:val="nil"/>
              <w:bottom w:val="single" w:color="000000" w:sz="10" w:space="0"/>
              <w:right w:val="nil"/>
            </w:tcBorders>
            <w:vAlign w:val="center"/>
          </w:tcPr>
          <w:p w14:paraId="31C37542">
            <w:pPr>
              <w:snapToGrid w:val="0"/>
              <w:spacing w:after="0" w:line="240" w:lineRule="auto"/>
              <w:ind w:left="0" w:leftChars="0" w:right="0" w:rightChars="0" w:firstLine="0" w:firstLineChars="0"/>
              <w:jc w:val="center"/>
            </w:pPr>
            <w:r>
              <w:t>第3次测量</w:t>
            </w:r>
          </w:p>
        </w:tc>
        <w:tc>
          <w:tcPr>
            <w:tcW w:w="1387" w:type="dxa"/>
            <w:tcBorders>
              <w:left w:val="nil"/>
              <w:bottom w:val="single" w:color="000000" w:sz="10" w:space="0"/>
              <w:right w:val="nil"/>
            </w:tcBorders>
            <w:vAlign w:val="center"/>
          </w:tcPr>
          <w:p w14:paraId="72E01CDA">
            <w:pPr>
              <w:snapToGrid w:val="0"/>
              <w:spacing w:after="0" w:line="240" w:lineRule="auto"/>
              <w:ind w:left="0" w:leftChars="0" w:right="0" w:rightChars="0" w:firstLine="0" w:firstLineChars="0"/>
              <w:jc w:val="center"/>
            </w:pPr>
            <w:r>
              <w:t>第4次测量</w:t>
            </w:r>
          </w:p>
        </w:tc>
        <w:tc>
          <w:tcPr>
            <w:tcW w:w="1100" w:type="dxa"/>
            <w:tcBorders>
              <w:left w:val="nil"/>
              <w:bottom w:val="single" w:color="000000" w:sz="10" w:space="0"/>
              <w:right w:val="nil"/>
            </w:tcBorders>
            <w:vAlign w:val="center"/>
          </w:tcPr>
          <w:p w14:paraId="3F2F1CDA">
            <w:pPr>
              <w:snapToGrid w:val="0"/>
              <w:spacing w:after="0" w:line="240" w:lineRule="auto"/>
              <w:ind w:left="0" w:leftChars="0" w:right="0" w:rightChars="0" w:firstLine="0" w:firstLineChars="0"/>
              <w:jc w:val="center"/>
            </w:pPr>
            <w:r>
              <w:t>-1.516</w:t>
            </w:r>
          </w:p>
        </w:tc>
        <w:tc>
          <w:tcPr>
            <w:tcW w:w="814" w:type="dxa"/>
            <w:tcBorders>
              <w:left w:val="nil"/>
              <w:bottom w:val="single" w:color="000000" w:sz="10" w:space="0"/>
              <w:right w:val="nil"/>
            </w:tcBorders>
            <w:vAlign w:val="center"/>
          </w:tcPr>
          <w:p w14:paraId="515A2ABB">
            <w:pPr>
              <w:snapToGrid w:val="0"/>
              <w:spacing w:after="0" w:line="240" w:lineRule="auto"/>
              <w:ind w:left="0" w:leftChars="0" w:right="0" w:rightChars="0" w:firstLine="0" w:firstLineChars="0"/>
              <w:jc w:val="center"/>
            </w:pPr>
            <w:r>
              <w:t>1.614</w:t>
            </w:r>
          </w:p>
        </w:tc>
        <w:tc>
          <w:tcPr>
            <w:tcW w:w="548" w:type="dxa"/>
            <w:tcBorders>
              <w:left w:val="nil"/>
              <w:bottom w:val="single" w:color="000000" w:sz="10" w:space="0"/>
              <w:right w:val="nil"/>
            </w:tcBorders>
            <w:vAlign w:val="center"/>
          </w:tcPr>
          <w:p w14:paraId="6192FB30">
            <w:pPr>
              <w:snapToGrid w:val="0"/>
              <w:spacing w:after="0" w:line="240" w:lineRule="auto"/>
              <w:ind w:left="0" w:leftChars="0" w:right="0" w:rightChars="0" w:firstLine="0" w:firstLineChars="0"/>
              <w:jc w:val="center"/>
            </w:pPr>
            <w:r>
              <w:t>24</w:t>
            </w:r>
          </w:p>
        </w:tc>
        <w:tc>
          <w:tcPr>
            <w:tcW w:w="879" w:type="dxa"/>
            <w:tcBorders>
              <w:left w:val="nil"/>
              <w:bottom w:val="single" w:color="000000" w:sz="10" w:space="0"/>
              <w:right w:val="nil"/>
            </w:tcBorders>
            <w:vAlign w:val="center"/>
          </w:tcPr>
          <w:p w14:paraId="2A31433E">
            <w:pPr>
              <w:snapToGrid w:val="0"/>
              <w:spacing w:after="0" w:line="240" w:lineRule="auto"/>
              <w:ind w:left="0" w:leftChars="0" w:right="0" w:rightChars="0" w:firstLine="0" w:firstLineChars="0"/>
              <w:jc w:val="center"/>
            </w:pPr>
            <w:r>
              <w:t>-0.939</w:t>
            </w:r>
          </w:p>
        </w:tc>
        <w:tc>
          <w:tcPr>
            <w:tcW w:w="1187" w:type="dxa"/>
            <w:tcBorders>
              <w:left w:val="nil"/>
              <w:bottom w:val="single" w:color="000000" w:sz="10" w:space="0"/>
              <w:right w:val="nil"/>
            </w:tcBorders>
            <w:vAlign w:val="center"/>
          </w:tcPr>
          <w:p w14:paraId="4EEB893B">
            <w:pPr>
              <w:snapToGrid w:val="0"/>
              <w:spacing w:after="0" w:line="240" w:lineRule="auto"/>
              <w:ind w:left="0" w:leftChars="0" w:right="0" w:rightChars="0" w:firstLine="0" w:firstLineChars="0"/>
              <w:jc w:val="center"/>
            </w:pPr>
            <w:r>
              <w:t>1.000</w:t>
            </w:r>
          </w:p>
        </w:tc>
        <w:tc>
          <w:tcPr>
            <w:tcW w:w="1016" w:type="dxa"/>
            <w:tcBorders>
              <w:left w:val="nil"/>
              <w:bottom w:val="single" w:color="000000" w:sz="10" w:space="0"/>
              <w:right w:val="nil"/>
            </w:tcBorders>
            <w:vAlign w:val="center"/>
          </w:tcPr>
          <w:p w14:paraId="3D053A9A">
            <w:pPr>
              <w:snapToGrid w:val="0"/>
              <w:spacing w:after="0" w:line="240" w:lineRule="auto"/>
              <w:ind w:left="0" w:leftChars="0" w:right="0" w:rightChars="0" w:firstLine="0" w:firstLineChars="0"/>
              <w:jc w:val="center"/>
            </w:pPr>
            <w:r>
              <w:t>-6.156</w:t>
            </w:r>
          </w:p>
        </w:tc>
        <w:tc>
          <w:tcPr>
            <w:tcW w:w="1010" w:type="dxa"/>
            <w:tcBorders>
              <w:left w:val="nil"/>
              <w:bottom w:val="single" w:color="000000" w:sz="10" w:space="0"/>
              <w:right w:val="nil"/>
            </w:tcBorders>
            <w:vAlign w:val="center"/>
          </w:tcPr>
          <w:p w14:paraId="452E4D04">
            <w:pPr>
              <w:snapToGrid w:val="0"/>
              <w:spacing w:after="0" w:line="240" w:lineRule="auto"/>
              <w:ind w:left="0" w:leftChars="0" w:right="0" w:rightChars="0" w:firstLine="0" w:firstLineChars="0"/>
              <w:jc w:val="center"/>
            </w:pPr>
            <w:r>
              <w:t>3.124</w:t>
            </w:r>
          </w:p>
        </w:tc>
      </w:tr>
    </w:tbl>
    <w:p w14:paraId="764B68D0"/>
    <w:p w14:paraId="153F3619">
      <w:pPr>
        <w:pStyle w:val="15"/>
      </w:pPr>
      <w:r>
        <w:t>表6 被试内效应检验（rm_anova）</w:t>
      </w:r>
    </w:p>
    <w:tbl>
      <w:tblPr>
        <w:tblStyle w:val="33"/>
        <w:tblW w:w="89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3"/>
        <w:gridCol w:w="908"/>
        <w:gridCol w:w="812"/>
        <w:gridCol w:w="919"/>
        <w:gridCol w:w="908"/>
        <w:gridCol w:w="812"/>
        <w:gridCol w:w="706"/>
        <w:gridCol w:w="1500"/>
      </w:tblGrid>
      <w:tr w14:paraId="4BE1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93400D7">
            <w:pPr>
              <w:keepNext/>
              <w:snapToGrid w:val="0"/>
              <w:spacing w:after="0" w:line="240" w:lineRule="auto"/>
              <w:ind w:left="0" w:leftChars="0" w:right="0" w:rightChars="0" w:firstLine="0" w:firstLineChars="0"/>
              <w:jc w:val="center"/>
              <w:rPr>
                <w:b/>
              </w:rPr>
            </w:pPr>
            <w:r>
              <w:rPr>
                <w:b/>
              </w:rPr>
              <w:t>row</w:t>
            </w:r>
          </w:p>
        </w:tc>
        <w:tc>
          <w:tcPr>
            <w:tcW w:w="908" w:type="dxa"/>
            <w:tcBorders>
              <w:top w:val="single" w:color="000000" w:sz="10" w:space="0"/>
              <w:left w:val="nil"/>
              <w:bottom w:val="single" w:color="000000" w:sz="6" w:space="0"/>
              <w:right w:val="nil"/>
            </w:tcBorders>
            <w:vAlign w:val="center"/>
          </w:tcPr>
          <w:p w14:paraId="635ADDF7">
            <w:pPr>
              <w:keepNext/>
              <w:snapToGrid w:val="0"/>
              <w:spacing w:after="0" w:line="240" w:lineRule="auto"/>
              <w:ind w:left="0" w:leftChars="0" w:right="0" w:rightChars="0" w:firstLine="0" w:firstLineChars="0"/>
              <w:jc w:val="center"/>
              <w:rPr>
                <w:b/>
              </w:rPr>
            </w:pPr>
            <w:r>
              <w:rPr>
                <w:b/>
              </w:rPr>
              <w:t>SS</w:t>
            </w:r>
          </w:p>
        </w:tc>
        <w:tc>
          <w:tcPr>
            <w:tcW w:w="814" w:type="dxa"/>
            <w:tcBorders>
              <w:top w:val="single" w:color="000000" w:sz="10" w:space="0"/>
              <w:left w:val="nil"/>
              <w:bottom w:val="single" w:color="000000" w:sz="6" w:space="0"/>
              <w:right w:val="nil"/>
            </w:tcBorders>
            <w:vAlign w:val="center"/>
          </w:tcPr>
          <w:p w14:paraId="6015F122">
            <w:pPr>
              <w:keepNext/>
              <w:snapToGrid w:val="0"/>
              <w:spacing w:after="0" w:line="240" w:lineRule="auto"/>
              <w:ind w:left="0" w:leftChars="0" w:right="0" w:rightChars="0" w:firstLine="0" w:firstLineChars="0"/>
              <w:jc w:val="center"/>
              <w:rPr>
                <w:b/>
              </w:rPr>
            </w:pPr>
            <w:r>
              <w:rPr>
                <w:b/>
              </w:rPr>
              <w:t>df1</w:t>
            </w:r>
          </w:p>
        </w:tc>
        <w:tc>
          <w:tcPr>
            <w:tcW w:w="921" w:type="dxa"/>
            <w:tcBorders>
              <w:top w:val="single" w:color="000000" w:sz="10" w:space="0"/>
              <w:left w:val="nil"/>
              <w:bottom w:val="single" w:color="000000" w:sz="6" w:space="0"/>
              <w:right w:val="nil"/>
            </w:tcBorders>
            <w:vAlign w:val="center"/>
          </w:tcPr>
          <w:p w14:paraId="3885FC3A">
            <w:pPr>
              <w:keepNext/>
              <w:snapToGrid w:val="0"/>
              <w:spacing w:after="0" w:line="240" w:lineRule="auto"/>
              <w:ind w:left="0" w:leftChars="0" w:right="0" w:rightChars="0" w:firstLine="0" w:firstLineChars="0"/>
              <w:jc w:val="center"/>
              <w:rPr>
                <w:b/>
              </w:rPr>
            </w:pPr>
            <w:r>
              <w:rPr>
                <w:b/>
              </w:rPr>
              <w:t>df2</w:t>
            </w:r>
          </w:p>
        </w:tc>
        <w:tc>
          <w:tcPr>
            <w:tcW w:w="0" w:type="auto"/>
            <w:tcBorders>
              <w:top w:val="single" w:color="000000" w:sz="10" w:space="0"/>
              <w:left w:val="nil"/>
              <w:bottom w:val="single" w:color="000000" w:sz="6" w:space="0"/>
              <w:right w:val="nil"/>
            </w:tcBorders>
            <w:vAlign w:val="center"/>
          </w:tcPr>
          <w:p w14:paraId="140043B2">
            <w:pPr>
              <w:keepNext/>
              <w:snapToGrid w:val="0"/>
              <w:spacing w:after="0" w:line="240" w:lineRule="auto"/>
              <w:ind w:left="0" w:leftChars="0" w:right="0" w:rightChars="0" w:firstLine="0" w:firstLineChars="0"/>
              <w:jc w:val="center"/>
              <w:rPr>
                <w:b/>
              </w:rPr>
            </w:pPr>
            <w:r>
              <w:rPr>
                <w:b/>
              </w:rPr>
              <w:t>MS</w:t>
            </w:r>
          </w:p>
        </w:tc>
        <w:tc>
          <w:tcPr>
            <w:tcW w:w="814" w:type="dxa"/>
            <w:tcBorders>
              <w:top w:val="single" w:color="000000" w:sz="10" w:space="0"/>
              <w:left w:val="nil"/>
              <w:bottom w:val="single" w:color="000000" w:sz="6" w:space="0"/>
              <w:right w:val="nil"/>
            </w:tcBorders>
            <w:vAlign w:val="center"/>
          </w:tcPr>
          <w:p w14:paraId="24C2D9C7">
            <w:pPr>
              <w:keepNext/>
              <w:snapToGrid w:val="0"/>
              <w:spacing w:after="0" w:line="240" w:lineRule="auto"/>
              <w:ind w:left="0" w:leftChars="0" w:right="0" w:rightChars="0" w:firstLine="0" w:firstLineChars="0"/>
              <w:jc w:val="center"/>
              <w:rPr>
                <w:b/>
              </w:rPr>
            </w:pPr>
            <w:r>
              <w:rPr>
                <w:b/>
              </w:rPr>
              <w:t>F</w:t>
            </w:r>
          </w:p>
        </w:tc>
        <w:tc>
          <w:tcPr>
            <w:tcW w:w="708" w:type="dxa"/>
            <w:tcBorders>
              <w:top w:val="single" w:color="000000" w:sz="10" w:space="0"/>
              <w:left w:val="nil"/>
              <w:bottom w:val="single" w:color="000000" w:sz="6" w:space="0"/>
              <w:right w:val="nil"/>
            </w:tcBorders>
            <w:vAlign w:val="center"/>
          </w:tcPr>
          <w:p w14:paraId="11B31F3F">
            <w:pPr>
              <w:keepNext/>
              <w:snapToGrid w:val="0"/>
              <w:spacing w:after="0" w:line="240" w:lineRule="auto"/>
              <w:ind w:left="0" w:leftChars="0" w:right="0" w:rightChars="0" w:firstLine="0" w:firstLineChars="0"/>
              <w:jc w:val="center"/>
              <w:rPr>
                <w:b/>
              </w:rPr>
            </w:pPr>
            <w:r>
              <w:rPr>
                <w:b/>
              </w:rPr>
              <w:t>p</w:t>
            </w:r>
          </w:p>
        </w:tc>
        <w:tc>
          <w:tcPr>
            <w:tcW w:w="1471" w:type="dxa"/>
            <w:tcBorders>
              <w:top w:val="single" w:color="000000" w:sz="10" w:space="0"/>
              <w:left w:val="nil"/>
              <w:bottom w:val="single" w:color="000000" w:sz="6" w:space="0"/>
              <w:right w:val="nil"/>
            </w:tcBorders>
            <w:vAlign w:val="center"/>
          </w:tcPr>
          <w:p w14:paraId="149C3EC5">
            <w:pPr>
              <w:keepNext/>
              <w:snapToGrid w:val="0"/>
              <w:spacing w:after="0" w:line="240" w:lineRule="auto"/>
              <w:ind w:left="0" w:leftChars="0" w:right="0" w:rightChars="0" w:firstLine="0" w:firstLineChars="0"/>
              <w:jc w:val="center"/>
              <w:rPr>
                <w:b/>
              </w:rPr>
            </w:pPr>
            <w:r>
              <w:rPr>
                <w:b/>
              </w:rPr>
              <w:t>partial_eta_sq</w:t>
            </w:r>
          </w:p>
        </w:tc>
      </w:tr>
      <w:tr w14:paraId="507C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558C9A8">
            <w:pPr>
              <w:keepNext/>
              <w:snapToGrid w:val="0"/>
              <w:spacing w:after="0" w:line="240" w:lineRule="auto"/>
              <w:ind w:left="0" w:leftChars="0" w:right="0" w:rightChars="0" w:firstLine="0" w:firstLineChars="0"/>
              <w:jc w:val="left"/>
            </w:pPr>
            <w:r>
              <w:t>假定球形(Sphericity Assumed)</w:t>
            </w:r>
          </w:p>
        </w:tc>
        <w:tc>
          <w:tcPr>
            <w:tcW w:w="908" w:type="dxa"/>
            <w:tcBorders>
              <w:top w:val="nil"/>
              <w:left w:val="nil"/>
              <w:bottom w:val="nil"/>
              <w:right w:val="nil"/>
            </w:tcBorders>
            <w:vAlign w:val="center"/>
          </w:tcPr>
          <w:p w14:paraId="27910E3E">
            <w:pPr>
              <w:keepNext/>
              <w:snapToGrid w:val="0"/>
              <w:spacing w:after="0" w:line="240" w:lineRule="auto"/>
              <w:ind w:left="0" w:leftChars="0" w:right="0" w:rightChars="0" w:firstLine="0" w:firstLineChars="0"/>
              <w:jc w:val="center"/>
            </w:pPr>
            <w:r>
              <w:t>284.870</w:t>
            </w:r>
          </w:p>
        </w:tc>
        <w:tc>
          <w:tcPr>
            <w:tcW w:w="814" w:type="dxa"/>
            <w:tcBorders>
              <w:top w:val="nil"/>
              <w:left w:val="nil"/>
              <w:bottom w:val="nil"/>
              <w:right w:val="nil"/>
            </w:tcBorders>
            <w:vAlign w:val="center"/>
          </w:tcPr>
          <w:p w14:paraId="3E5CC069">
            <w:pPr>
              <w:keepNext/>
              <w:snapToGrid w:val="0"/>
              <w:spacing w:after="0" w:line="240" w:lineRule="auto"/>
              <w:ind w:left="0" w:leftChars="0" w:right="0" w:rightChars="0" w:firstLine="0" w:firstLineChars="0"/>
              <w:jc w:val="center"/>
            </w:pPr>
            <w:r>
              <w:t>3</w:t>
            </w:r>
          </w:p>
        </w:tc>
        <w:tc>
          <w:tcPr>
            <w:tcW w:w="921" w:type="dxa"/>
            <w:tcBorders>
              <w:top w:val="nil"/>
              <w:left w:val="nil"/>
              <w:bottom w:val="nil"/>
              <w:right w:val="nil"/>
            </w:tcBorders>
            <w:vAlign w:val="center"/>
          </w:tcPr>
          <w:p w14:paraId="7D6E2D29">
            <w:pPr>
              <w:keepNext/>
              <w:snapToGrid w:val="0"/>
              <w:spacing w:after="0" w:line="240" w:lineRule="auto"/>
              <w:ind w:left="0" w:leftChars="0" w:right="0" w:rightChars="0" w:firstLine="0" w:firstLineChars="0"/>
              <w:jc w:val="center"/>
            </w:pPr>
            <w:r>
              <w:t>72</w:t>
            </w:r>
          </w:p>
        </w:tc>
        <w:tc>
          <w:tcPr>
            <w:tcW w:w="0" w:type="auto"/>
            <w:tcBorders>
              <w:top w:val="nil"/>
              <w:left w:val="nil"/>
              <w:bottom w:val="nil"/>
              <w:right w:val="nil"/>
            </w:tcBorders>
            <w:vAlign w:val="center"/>
          </w:tcPr>
          <w:p w14:paraId="230BC014">
            <w:pPr>
              <w:keepNext/>
              <w:snapToGrid w:val="0"/>
              <w:spacing w:after="0" w:line="240" w:lineRule="auto"/>
              <w:ind w:left="0" w:leftChars="0" w:right="0" w:rightChars="0" w:firstLine="0" w:firstLineChars="0"/>
              <w:jc w:val="center"/>
            </w:pPr>
            <w:r>
              <w:t>94.957</w:t>
            </w:r>
          </w:p>
        </w:tc>
        <w:tc>
          <w:tcPr>
            <w:tcW w:w="814" w:type="dxa"/>
            <w:tcBorders>
              <w:top w:val="nil"/>
              <w:left w:val="nil"/>
              <w:bottom w:val="nil"/>
              <w:right w:val="nil"/>
            </w:tcBorders>
            <w:vAlign w:val="center"/>
          </w:tcPr>
          <w:p w14:paraId="56AFD00B">
            <w:pPr>
              <w:keepNext/>
              <w:snapToGrid w:val="0"/>
              <w:spacing w:after="0" w:line="240" w:lineRule="auto"/>
              <w:ind w:left="0" w:leftChars="0" w:right="0" w:rightChars="0" w:firstLine="0" w:firstLineChars="0"/>
              <w:jc w:val="center"/>
            </w:pPr>
            <w:r>
              <w:t>3.123</w:t>
            </w:r>
          </w:p>
        </w:tc>
        <w:tc>
          <w:tcPr>
            <w:tcW w:w="708" w:type="dxa"/>
            <w:tcBorders>
              <w:top w:val="nil"/>
              <w:left w:val="nil"/>
              <w:bottom w:val="nil"/>
              <w:right w:val="nil"/>
            </w:tcBorders>
            <w:vAlign w:val="center"/>
          </w:tcPr>
          <w:p w14:paraId="3F8C32B7">
            <w:pPr>
              <w:keepNext/>
              <w:snapToGrid w:val="0"/>
              <w:spacing w:after="0" w:line="240" w:lineRule="auto"/>
              <w:ind w:left="0" w:leftChars="0" w:right="0" w:rightChars="0" w:firstLine="0" w:firstLineChars="0"/>
              <w:jc w:val="center"/>
            </w:pPr>
            <w:r>
              <w:t>.031</w:t>
            </w:r>
          </w:p>
        </w:tc>
        <w:tc>
          <w:tcPr>
            <w:tcW w:w="1471" w:type="dxa"/>
            <w:tcBorders>
              <w:top w:val="nil"/>
              <w:left w:val="nil"/>
              <w:bottom w:val="nil"/>
              <w:right w:val="nil"/>
            </w:tcBorders>
            <w:vAlign w:val="center"/>
          </w:tcPr>
          <w:p w14:paraId="294A0224">
            <w:pPr>
              <w:keepNext/>
              <w:snapToGrid w:val="0"/>
              <w:spacing w:after="0" w:line="240" w:lineRule="auto"/>
              <w:ind w:left="0" w:leftChars="0" w:right="0" w:rightChars="0" w:firstLine="0" w:firstLineChars="0"/>
              <w:jc w:val="center"/>
            </w:pPr>
            <w:r>
              <w:t>.115</w:t>
            </w:r>
          </w:p>
        </w:tc>
      </w:tr>
      <w:tr w14:paraId="0324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6C2E4F6">
            <w:pPr>
              <w:keepNext/>
              <w:snapToGrid w:val="0"/>
              <w:spacing w:after="0" w:line="240" w:lineRule="auto"/>
              <w:ind w:left="0" w:leftChars="0" w:right="0" w:rightChars="0" w:firstLine="0" w:firstLineChars="0"/>
              <w:jc w:val="left"/>
            </w:pPr>
            <w:r>
              <w:t>Greenhouse-Geisser校正</w:t>
            </w:r>
          </w:p>
        </w:tc>
        <w:tc>
          <w:tcPr>
            <w:tcW w:w="908" w:type="dxa"/>
            <w:tcBorders>
              <w:top w:val="nil"/>
              <w:left w:val="nil"/>
              <w:bottom w:val="nil"/>
              <w:right w:val="nil"/>
            </w:tcBorders>
            <w:vAlign w:val="center"/>
          </w:tcPr>
          <w:p w14:paraId="4E1B704E">
            <w:pPr>
              <w:keepNext/>
              <w:snapToGrid w:val="0"/>
              <w:spacing w:after="0" w:line="240" w:lineRule="auto"/>
              <w:ind w:left="0" w:leftChars="0" w:right="0" w:rightChars="0" w:firstLine="0" w:firstLineChars="0"/>
              <w:jc w:val="center"/>
            </w:pPr>
            <w:r>
              <w:t>284.870</w:t>
            </w:r>
          </w:p>
        </w:tc>
        <w:tc>
          <w:tcPr>
            <w:tcW w:w="814" w:type="dxa"/>
            <w:tcBorders>
              <w:top w:val="nil"/>
              <w:left w:val="nil"/>
              <w:bottom w:val="nil"/>
              <w:right w:val="nil"/>
            </w:tcBorders>
            <w:vAlign w:val="center"/>
          </w:tcPr>
          <w:p w14:paraId="76FF3344">
            <w:pPr>
              <w:keepNext/>
              <w:snapToGrid w:val="0"/>
              <w:spacing w:after="0" w:line="240" w:lineRule="auto"/>
              <w:ind w:left="0" w:leftChars="0" w:right="0" w:rightChars="0" w:firstLine="0" w:firstLineChars="0"/>
              <w:jc w:val="center"/>
            </w:pPr>
            <w:r>
              <w:t>2.649</w:t>
            </w:r>
          </w:p>
        </w:tc>
        <w:tc>
          <w:tcPr>
            <w:tcW w:w="921" w:type="dxa"/>
            <w:tcBorders>
              <w:top w:val="nil"/>
              <w:left w:val="nil"/>
              <w:bottom w:val="nil"/>
              <w:right w:val="nil"/>
            </w:tcBorders>
            <w:vAlign w:val="center"/>
          </w:tcPr>
          <w:p w14:paraId="19C0463A">
            <w:pPr>
              <w:keepNext/>
              <w:snapToGrid w:val="0"/>
              <w:spacing w:after="0" w:line="240" w:lineRule="auto"/>
              <w:ind w:left="0" w:leftChars="0" w:right="0" w:rightChars="0" w:firstLine="0" w:firstLineChars="0"/>
              <w:jc w:val="center"/>
            </w:pPr>
            <w:r>
              <w:t>63.585</w:t>
            </w:r>
          </w:p>
        </w:tc>
        <w:tc>
          <w:tcPr>
            <w:tcW w:w="0" w:type="auto"/>
            <w:tcBorders>
              <w:top w:val="nil"/>
              <w:left w:val="nil"/>
              <w:bottom w:val="nil"/>
              <w:right w:val="nil"/>
            </w:tcBorders>
            <w:vAlign w:val="center"/>
          </w:tcPr>
          <w:p w14:paraId="4F387EAE">
            <w:pPr>
              <w:keepNext/>
              <w:snapToGrid w:val="0"/>
              <w:spacing w:after="0" w:line="240" w:lineRule="auto"/>
              <w:ind w:left="0" w:leftChars="0" w:right="0" w:rightChars="0" w:firstLine="0" w:firstLineChars="0"/>
              <w:jc w:val="center"/>
            </w:pPr>
            <w:r>
              <w:t>107.524</w:t>
            </w:r>
          </w:p>
        </w:tc>
        <w:tc>
          <w:tcPr>
            <w:tcW w:w="814" w:type="dxa"/>
            <w:tcBorders>
              <w:top w:val="nil"/>
              <w:left w:val="nil"/>
              <w:bottom w:val="nil"/>
              <w:right w:val="nil"/>
            </w:tcBorders>
            <w:vAlign w:val="center"/>
          </w:tcPr>
          <w:p w14:paraId="454400EE">
            <w:pPr>
              <w:keepNext/>
              <w:snapToGrid w:val="0"/>
              <w:spacing w:after="0" w:line="240" w:lineRule="auto"/>
              <w:ind w:left="0" w:leftChars="0" w:right="0" w:rightChars="0" w:firstLine="0" w:firstLineChars="0"/>
              <w:jc w:val="center"/>
            </w:pPr>
            <w:r>
              <w:t>3.123</w:t>
            </w:r>
          </w:p>
        </w:tc>
        <w:tc>
          <w:tcPr>
            <w:tcW w:w="708" w:type="dxa"/>
            <w:tcBorders>
              <w:top w:val="nil"/>
              <w:left w:val="nil"/>
              <w:bottom w:val="nil"/>
              <w:right w:val="nil"/>
            </w:tcBorders>
            <w:vAlign w:val="center"/>
          </w:tcPr>
          <w:p w14:paraId="5974AB14">
            <w:pPr>
              <w:keepNext/>
              <w:snapToGrid w:val="0"/>
              <w:spacing w:after="0" w:line="240" w:lineRule="auto"/>
              <w:ind w:left="0" w:leftChars="0" w:right="0" w:rightChars="0" w:firstLine="0" w:firstLineChars="0"/>
              <w:jc w:val="center"/>
            </w:pPr>
            <w:r>
              <w:t>.037</w:t>
            </w:r>
          </w:p>
        </w:tc>
        <w:tc>
          <w:tcPr>
            <w:tcW w:w="1471" w:type="dxa"/>
            <w:tcBorders>
              <w:top w:val="nil"/>
              <w:left w:val="nil"/>
              <w:bottom w:val="nil"/>
              <w:right w:val="nil"/>
            </w:tcBorders>
            <w:vAlign w:val="center"/>
          </w:tcPr>
          <w:p w14:paraId="51AFDC3A">
            <w:pPr>
              <w:keepNext/>
              <w:snapToGrid w:val="0"/>
              <w:spacing w:after="0" w:line="240" w:lineRule="auto"/>
              <w:ind w:left="0" w:leftChars="0" w:right="0" w:rightChars="0" w:firstLine="0" w:firstLineChars="0"/>
              <w:jc w:val="center"/>
            </w:pPr>
            <w:r>
              <w:t>.115</w:t>
            </w:r>
          </w:p>
        </w:tc>
      </w:tr>
      <w:tr w14:paraId="0BE1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4" w:type="dxa"/>
            <w:tcBorders>
              <w:left w:val="nil"/>
              <w:bottom w:val="single" w:color="000000" w:sz="10" w:space="0"/>
              <w:right w:val="nil"/>
            </w:tcBorders>
            <w:vAlign w:val="center"/>
          </w:tcPr>
          <w:p w14:paraId="5AE0F72E">
            <w:pPr>
              <w:keepNext/>
              <w:snapToGrid w:val="0"/>
              <w:spacing w:after="0" w:line="240" w:lineRule="auto"/>
              <w:ind w:left="0" w:leftChars="0" w:right="0" w:rightChars="0" w:firstLine="0" w:firstLineChars="0"/>
              <w:jc w:val="left"/>
            </w:pPr>
            <w:r>
              <w:t>Huynh-Feldt校正</w:t>
            </w:r>
          </w:p>
        </w:tc>
        <w:tc>
          <w:tcPr>
            <w:tcW w:w="908" w:type="dxa"/>
            <w:tcBorders>
              <w:left w:val="nil"/>
              <w:bottom w:val="single" w:color="000000" w:sz="10" w:space="0"/>
              <w:right w:val="nil"/>
            </w:tcBorders>
            <w:vAlign w:val="center"/>
          </w:tcPr>
          <w:p w14:paraId="11AEF7D8">
            <w:pPr>
              <w:keepNext/>
              <w:snapToGrid w:val="0"/>
              <w:spacing w:after="0" w:line="240" w:lineRule="auto"/>
              <w:ind w:left="0" w:leftChars="0" w:right="0" w:rightChars="0" w:firstLine="0" w:firstLineChars="0"/>
              <w:jc w:val="center"/>
            </w:pPr>
            <w:r>
              <w:t>284.870</w:t>
            </w:r>
          </w:p>
        </w:tc>
        <w:tc>
          <w:tcPr>
            <w:tcW w:w="814" w:type="dxa"/>
            <w:tcBorders>
              <w:left w:val="nil"/>
              <w:bottom w:val="single" w:color="000000" w:sz="10" w:space="0"/>
              <w:right w:val="nil"/>
            </w:tcBorders>
            <w:vAlign w:val="center"/>
          </w:tcPr>
          <w:p w14:paraId="6FAED518">
            <w:pPr>
              <w:keepNext/>
              <w:snapToGrid w:val="0"/>
              <w:spacing w:after="0" w:line="240" w:lineRule="auto"/>
              <w:ind w:left="0" w:leftChars="0" w:right="0" w:rightChars="0" w:firstLine="0" w:firstLineChars="0"/>
              <w:jc w:val="center"/>
            </w:pPr>
            <w:r>
              <w:t>3</w:t>
            </w:r>
          </w:p>
        </w:tc>
        <w:tc>
          <w:tcPr>
            <w:tcW w:w="921" w:type="dxa"/>
            <w:tcBorders>
              <w:left w:val="nil"/>
              <w:bottom w:val="single" w:color="000000" w:sz="10" w:space="0"/>
              <w:right w:val="nil"/>
            </w:tcBorders>
            <w:vAlign w:val="center"/>
          </w:tcPr>
          <w:p w14:paraId="174E6493">
            <w:pPr>
              <w:keepNext/>
              <w:snapToGrid w:val="0"/>
              <w:spacing w:after="0" w:line="240" w:lineRule="auto"/>
              <w:ind w:left="0" w:leftChars="0" w:right="0" w:rightChars="0" w:firstLine="0" w:firstLineChars="0"/>
              <w:jc w:val="center"/>
            </w:pPr>
            <w:r>
              <w:t>72</w:t>
            </w:r>
          </w:p>
        </w:tc>
        <w:tc>
          <w:tcPr>
            <w:tcW w:w="908" w:type="dxa"/>
            <w:tcBorders>
              <w:left w:val="nil"/>
              <w:bottom w:val="single" w:color="000000" w:sz="10" w:space="0"/>
              <w:right w:val="nil"/>
            </w:tcBorders>
            <w:vAlign w:val="center"/>
          </w:tcPr>
          <w:p w14:paraId="556351AB">
            <w:pPr>
              <w:keepNext/>
              <w:snapToGrid w:val="0"/>
              <w:spacing w:after="0" w:line="240" w:lineRule="auto"/>
              <w:ind w:left="0" w:leftChars="0" w:right="0" w:rightChars="0" w:firstLine="0" w:firstLineChars="0"/>
              <w:jc w:val="center"/>
            </w:pPr>
            <w:r>
              <w:t>94.957</w:t>
            </w:r>
          </w:p>
        </w:tc>
        <w:tc>
          <w:tcPr>
            <w:tcW w:w="814" w:type="dxa"/>
            <w:tcBorders>
              <w:left w:val="nil"/>
              <w:bottom w:val="single" w:color="000000" w:sz="10" w:space="0"/>
              <w:right w:val="nil"/>
            </w:tcBorders>
            <w:vAlign w:val="center"/>
          </w:tcPr>
          <w:p w14:paraId="598ADF1B">
            <w:pPr>
              <w:keepNext/>
              <w:snapToGrid w:val="0"/>
              <w:spacing w:after="0" w:line="240" w:lineRule="auto"/>
              <w:ind w:left="0" w:leftChars="0" w:right="0" w:rightChars="0" w:firstLine="0" w:firstLineChars="0"/>
              <w:jc w:val="center"/>
            </w:pPr>
            <w:r>
              <w:t>3.123</w:t>
            </w:r>
          </w:p>
        </w:tc>
        <w:tc>
          <w:tcPr>
            <w:tcW w:w="708" w:type="dxa"/>
            <w:tcBorders>
              <w:left w:val="nil"/>
              <w:bottom w:val="single" w:color="000000" w:sz="10" w:space="0"/>
              <w:right w:val="nil"/>
            </w:tcBorders>
            <w:vAlign w:val="center"/>
          </w:tcPr>
          <w:p w14:paraId="4501270C">
            <w:pPr>
              <w:keepNext/>
              <w:snapToGrid w:val="0"/>
              <w:spacing w:after="0" w:line="240" w:lineRule="auto"/>
              <w:ind w:left="0" w:leftChars="0" w:right="0" w:rightChars="0" w:firstLine="0" w:firstLineChars="0"/>
              <w:jc w:val="center"/>
            </w:pPr>
            <w:r>
              <w:t>.031</w:t>
            </w:r>
          </w:p>
        </w:tc>
        <w:tc>
          <w:tcPr>
            <w:tcW w:w="1471" w:type="dxa"/>
            <w:tcBorders>
              <w:left w:val="nil"/>
              <w:bottom w:val="single" w:color="000000" w:sz="10" w:space="0"/>
              <w:right w:val="nil"/>
            </w:tcBorders>
            <w:vAlign w:val="center"/>
          </w:tcPr>
          <w:p w14:paraId="4A7D7B9E">
            <w:pPr>
              <w:keepNext/>
              <w:snapToGrid w:val="0"/>
              <w:spacing w:after="0" w:line="240" w:lineRule="auto"/>
              <w:ind w:left="0" w:leftChars="0" w:right="0" w:rightChars="0" w:firstLine="0" w:firstLineChars="0"/>
              <w:jc w:val="center"/>
            </w:pPr>
            <w:r>
              <w:t>.115</w:t>
            </w:r>
          </w:p>
        </w:tc>
      </w:tr>
    </w:tbl>
    <w:p w14:paraId="52655C7C">
      <w:pPr>
        <w:rPr>
          <w:rFonts w:hint="default"/>
          <w:sz w:val="28"/>
          <w:szCs w:val="28"/>
          <w:lang w:val="en-US" w:eastAsia="zh-CN"/>
        </w:rPr>
      </w:pPr>
      <w:r>
        <w:rPr>
          <w:rFonts w:hint="eastAsia"/>
          <w:sz w:val="28"/>
          <w:szCs w:val="28"/>
          <w:lang w:val="en-US" w:eastAsia="zh-CN"/>
        </w:rPr>
        <w:t>SPSS</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20"/>
        <w:gridCol w:w="1757"/>
        <w:gridCol w:w="546"/>
        <w:gridCol w:w="745"/>
        <w:gridCol w:w="1180"/>
        <w:gridCol w:w="1180"/>
        <w:gridCol w:w="772"/>
        <w:gridCol w:w="1940"/>
      </w:tblGrid>
      <w:tr w14:paraId="78767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2EF23C4A">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r>
              <w:rPr>
                <w:rFonts w:hint="default" w:ascii="Arial" w:hAnsi="Arial"/>
                <w:b/>
                <w:color w:val="010205"/>
                <w:sz w:val="22"/>
                <w:szCs w:val="24"/>
                <w:vertAlign w:val="superscript"/>
              </w:rPr>
              <w:t>a</w:t>
            </w:r>
          </w:p>
        </w:tc>
      </w:tr>
      <w:tr w14:paraId="26BB0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18" w:type="pct"/>
            <w:gridSpan w:val="2"/>
            <w:tcBorders>
              <w:top w:val="nil"/>
              <w:left w:val="nil"/>
              <w:bottom w:val="single" w:color="152935" w:sz="8" w:space="0"/>
              <w:right w:val="nil"/>
              <w:tl2br w:val="nil"/>
              <w:tr2bl w:val="nil"/>
            </w:tcBorders>
            <w:shd w:val="clear" w:color="auto" w:fill="FFFFFF"/>
            <w:noWrap w:val="0"/>
            <w:vAlign w:val="bottom"/>
          </w:tcPr>
          <w:p w14:paraId="3BFFC4A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效應</w:t>
            </w:r>
          </w:p>
        </w:tc>
        <w:tc>
          <w:tcPr>
            <w:tcW w:w="316" w:type="pct"/>
            <w:tcBorders>
              <w:top w:val="nil"/>
              <w:left w:val="nil"/>
              <w:bottom w:val="single" w:color="152935" w:sz="8" w:space="0"/>
              <w:right w:val="single" w:color="E0E0E0" w:sz="8" w:space="0"/>
              <w:tl2br w:val="nil"/>
              <w:tr2bl w:val="nil"/>
            </w:tcBorders>
            <w:shd w:val="clear" w:color="auto" w:fill="FFFFFF"/>
            <w:noWrap w:val="0"/>
            <w:vAlign w:val="bottom"/>
          </w:tcPr>
          <w:p w14:paraId="02AE580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43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BE30A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8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011A45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68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D11656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44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289D5F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20" w:type="pct"/>
            <w:tcBorders>
              <w:top w:val="nil"/>
              <w:left w:val="single" w:color="E0E0E0" w:sz="8" w:space="0"/>
              <w:bottom w:val="single" w:color="152935" w:sz="8" w:space="0"/>
              <w:right w:val="nil"/>
              <w:tl2br w:val="nil"/>
              <w:tr2bl w:val="nil"/>
            </w:tcBorders>
            <w:shd w:val="clear" w:color="auto" w:fill="FFFFFF"/>
            <w:noWrap w:val="0"/>
            <w:vAlign w:val="bottom"/>
          </w:tcPr>
          <w:p w14:paraId="3B512FD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2C0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5F46BA3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1016" w:type="pct"/>
            <w:tcBorders>
              <w:top w:val="single" w:color="152935" w:sz="8" w:space="0"/>
              <w:left w:val="nil"/>
              <w:bottom w:val="single" w:color="AEAEAE" w:sz="8" w:space="0"/>
              <w:right w:val="nil"/>
              <w:tl2br w:val="nil"/>
              <w:tr2bl w:val="nil"/>
            </w:tcBorders>
            <w:shd w:val="clear" w:color="auto" w:fill="E0E0E0"/>
            <w:noWrap w:val="0"/>
            <w:vAlign w:val="top"/>
          </w:tcPr>
          <w:p w14:paraId="0DB9101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1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15CEB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c>
          <w:tcPr>
            <w:tcW w:w="43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EBD0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C59997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CD3F3C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ED9D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4AF432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4A2F8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1485493A">
            <w:pPr>
              <w:snapToGrid w:val="0"/>
              <w:spacing w:beforeLines="0" w:afterLines="0"/>
              <w:rPr>
                <w:rFonts w:hint="default" w:ascii="Arial" w:hAnsi="Arial"/>
                <w:color w:val="010205"/>
                <w:sz w:val="18"/>
                <w:szCs w:val="24"/>
              </w:rPr>
            </w:pPr>
          </w:p>
        </w:tc>
        <w:tc>
          <w:tcPr>
            <w:tcW w:w="1016" w:type="pct"/>
            <w:tcBorders>
              <w:top w:val="single" w:color="AEAEAE" w:sz="8" w:space="0"/>
              <w:left w:val="nil"/>
              <w:bottom w:val="single" w:color="AEAEAE" w:sz="8" w:space="0"/>
              <w:right w:val="nil"/>
              <w:tl2br w:val="nil"/>
              <w:tr2bl w:val="nil"/>
            </w:tcBorders>
            <w:shd w:val="clear" w:color="auto" w:fill="E0E0E0"/>
            <w:noWrap w:val="0"/>
            <w:vAlign w:val="top"/>
          </w:tcPr>
          <w:p w14:paraId="1A5B935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1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A74C1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w:t>
            </w:r>
          </w:p>
        </w:tc>
        <w:tc>
          <w:tcPr>
            <w:tcW w:w="4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17356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8E58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43E4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3E2DC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56B4DB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3C416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68D01126">
            <w:pPr>
              <w:snapToGrid w:val="0"/>
              <w:spacing w:beforeLines="0" w:afterLines="0"/>
              <w:rPr>
                <w:rFonts w:hint="default" w:ascii="Arial" w:hAnsi="Arial"/>
                <w:color w:val="010205"/>
                <w:sz w:val="18"/>
                <w:szCs w:val="24"/>
              </w:rPr>
            </w:pPr>
          </w:p>
        </w:tc>
        <w:tc>
          <w:tcPr>
            <w:tcW w:w="1016" w:type="pct"/>
            <w:tcBorders>
              <w:top w:val="single" w:color="AEAEAE" w:sz="8" w:space="0"/>
              <w:left w:val="nil"/>
              <w:bottom w:val="single" w:color="AEAEAE" w:sz="8" w:space="0"/>
              <w:right w:val="nil"/>
              <w:tl2br w:val="nil"/>
              <w:tr2bl w:val="nil"/>
            </w:tcBorders>
            <w:shd w:val="clear" w:color="auto" w:fill="E0E0E0"/>
            <w:noWrap w:val="0"/>
            <w:vAlign w:val="top"/>
          </w:tcPr>
          <w:p w14:paraId="5C80240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1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260214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E7C10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0E117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AF20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C674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025B05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063B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56786512">
            <w:pPr>
              <w:snapToGrid w:val="0"/>
              <w:spacing w:beforeLines="0" w:afterLines="0"/>
              <w:rPr>
                <w:rFonts w:hint="default" w:ascii="Arial" w:hAnsi="Arial"/>
                <w:color w:val="010205"/>
                <w:sz w:val="18"/>
                <w:szCs w:val="24"/>
              </w:rPr>
            </w:pPr>
          </w:p>
        </w:tc>
        <w:tc>
          <w:tcPr>
            <w:tcW w:w="1016" w:type="pct"/>
            <w:tcBorders>
              <w:top w:val="single" w:color="AEAEAE" w:sz="8" w:space="0"/>
              <w:left w:val="nil"/>
              <w:bottom w:val="single" w:color="152935" w:sz="8" w:space="0"/>
              <w:right w:val="nil"/>
              <w:tl2br w:val="nil"/>
              <w:tr2bl w:val="nil"/>
            </w:tcBorders>
            <w:shd w:val="clear" w:color="auto" w:fill="E0E0E0"/>
            <w:noWrap w:val="0"/>
            <w:vAlign w:val="top"/>
          </w:tcPr>
          <w:p w14:paraId="12E98F1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1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AE1A3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3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72B58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96A2A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5A7FB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6D915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F2287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7C7A8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7DFB8F8">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w:t>
            </w:r>
          </w:p>
          <w:p w14:paraId="4D72ECE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受試者內設計：time</w:t>
            </w:r>
          </w:p>
        </w:tc>
      </w:tr>
      <w:tr w14:paraId="0B7CD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41C7A2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精確統計量</w:t>
            </w:r>
          </w:p>
        </w:tc>
      </w:tr>
    </w:tbl>
    <w:p w14:paraId="1B43F5CB">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00"/>
        <w:gridCol w:w="1241"/>
        <w:gridCol w:w="1322"/>
        <w:gridCol w:w="313"/>
        <w:gridCol w:w="736"/>
        <w:gridCol w:w="1965"/>
        <w:gridCol w:w="1215"/>
        <w:gridCol w:w="548"/>
      </w:tblGrid>
      <w:tr w14:paraId="48A3A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180E802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Mauchly 的球形檢定</w:t>
            </w:r>
            <w:r>
              <w:rPr>
                <w:rFonts w:hint="default" w:ascii="Arial" w:hAnsi="Arial"/>
                <w:b/>
                <w:color w:val="010205"/>
                <w:sz w:val="22"/>
                <w:szCs w:val="24"/>
                <w:vertAlign w:val="superscript"/>
              </w:rPr>
              <w:t>a</w:t>
            </w:r>
          </w:p>
        </w:tc>
      </w:tr>
      <w:tr w14:paraId="176C9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F11ACAD">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147BC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restart"/>
            <w:tcBorders>
              <w:top w:val="nil"/>
              <w:left w:val="nil"/>
              <w:bottom w:val="nil"/>
              <w:right w:val="nil"/>
              <w:tl2br w:val="nil"/>
              <w:tr2bl w:val="nil"/>
            </w:tcBorders>
            <w:shd w:val="clear" w:color="auto" w:fill="FFFFFF"/>
            <w:noWrap w:val="0"/>
            <w:vAlign w:val="bottom"/>
          </w:tcPr>
          <w:p w14:paraId="0252611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受試者內效應</w:t>
            </w:r>
          </w:p>
        </w:tc>
        <w:tc>
          <w:tcPr>
            <w:tcW w:w="718" w:type="pct"/>
            <w:vMerge w:val="restart"/>
            <w:tcBorders>
              <w:top w:val="nil"/>
              <w:left w:val="nil"/>
              <w:bottom w:val="nil"/>
              <w:right w:val="single" w:color="E0E0E0" w:sz="8" w:space="0"/>
              <w:tl2br w:val="nil"/>
              <w:tr2bl w:val="nil"/>
            </w:tcBorders>
            <w:shd w:val="clear" w:color="auto" w:fill="FFFFFF"/>
            <w:noWrap w:val="0"/>
            <w:vAlign w:val="bottom"/>
          </w:tcPr>
          <w:p w14:paraId="31A300C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Mauchly's W</w:t>
            </w:r>
          </w:p>
        </w:tc>
        <w:tc>
          <w:tcPr>
            <w:tcW w:w="76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95901B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近似卡方檢定</w:t>
            </w:r>
          </w:p>
        </w:tc>
        <w:tc>
          <w:tcPr>
            <w:tcW w:w="18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F59D0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42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BEF05F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2154" w:type="pct"/>
            <w:gridSpan w:val="3"/>
            <w:tcBorders>
              <w:top w:val="nil"/>
              <w:left w:val="single" w:color="E0E0E0" w:sz="8" w:space="0"/>
              <w:bottom w:val="nil"/>
              <w:right w:val="nil"/>
              <w:tl2br w:val="nil"/>
              <w:tr2bl w:val="nil"/>
            </w:tcBorders>
            <w:shd w:val="clear" w:color="auto" w:fill="FFFFFF"/>
            <w:noWrap w:val="0"/>
            <w:vAlign w:val="bottom"/>
          </w:tcPr>
          <w:p w14:paraId="1D5DF13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Epsilon</w:t>
            </w:r>
            <w:r>
              <w:rPr>
                <w:rFonts w:hint="default" w:ascii="Arial" w:hAnsi="Arial"/>
                <w:color w:val="264A60"/>
                <w:sz w:val="18"/>
                <w:szCs w:val="24"/>
                <w:vertAlign w:val="superscript"/>
              </w:rPr>
              <w:t>b</w:t>
            </w:r>
          </w:p>
        </w:tc>
      </w:tr>
      <w:tr w14:paraId="0DF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continue"/>
            <w:tcBorders>
              <w:top w:val="nil"/>
              <w:left w:val="nil"/>
              <w:bottom w:val="nil"/>
              <w:right w:val="nil"/>
              <w:tl2br w:val="nil"/>
              <w:tr2bl w:val="nil"/>
            </w:tcBorders>
            <w:shd w:val="clear" w:color="auto" w:fill="FFFFFF"/>
            <w:noWrap w:val="0"/>
            <w:vAlign w:val="bottom"/>
          </w:tcPr>
          <w:p w14:paraId="14BE08CD">
            <w:pPr>
              <w:snapToGrid w:val="0"/>
              <w:spacing w:beforeLines="0" w:afterLines="0"/>
              <w:rPr>
                <w:rFonts w:hint="default" w:ascii="Arial" w:hAnsi="Arial"/>
                <w:color w:val="264A60"/>
                <w:sz w:val="18"/>
                <w:szCs w:val="24"/>
              </w:rPr>
            </w:pPr>
          </w:p>
        </w:tc>
        <w:tc>
          <w:tcPr>
            <w:tcW w:w="718" w:type="pct"/>
            <w:vMerge w:val="continue"/>
            <w:tcBorders>
              <w:top w:val="nil"/>
              <w:left w:val="nil"/>
              <w:bottom w:val="nil"/>
              <w:right w:val="single" w:color="E0E0E0" w:sz="8" w:space="0"/>
              <w:tl2br w:val="nil"/>
              <w:tr2bl w:val="nil"/>
            </w:tcBorders>
            <w:shd w:val="clear" w:color="auto" w:fill="FFFFFF"/>
            <w:noWrap w:val="0"/>
            <w:vAlign w:val="bottom"/>
          </w:tcPr>
          <w:p w14:paraId="629C9E8D">
            <w:pPr>
              <w:snapToGrid w:val="0"/>
              <w:spacing w:beforeLines="0" w:afterLines="0"/>
              <w:rPr>
                <w:rFonts w:hint="default" w:ascii="Arial" w:hAnsi="Arial"/>
                <w:color w:val="264A60"/>
                <w:sz w:val="18"/>
                <w:szCs w:val="24"/>
              </w:rPr>
            </w:pPr>
          </w:p>
        </w:tc>
        <w:tc>
          <w:tcPr>
            <w:tcW w:w="76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F204240">
            <w:pPr>
              <w:snapToGrid w:val="0"/>
              <w:spacing w:beforeLines="0" w:afterLines="0"/>
              <w:rPr>
                <w:rFonts w:hint="default" w:ascii="Arial" w:hAnsi="Arial"/>
                <w:color w:val="264A60"/>
                <w:sz w:val="18"/>
                <w:szCs w:val="24"/>
              </w:rPr>
            </w:pPr>
          </w:p>
        </w:tc>
        <w:tc>
          <w:tcPr>
            <w:tcW w:w="18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69DBF1B">
            <w:pPr>
              <w:snapToGrid w:val="0"/>
              <w:spacing w:beforeLines="0" w:afterLines="0"/>
              <w:rPr>
                <w:rFonts w:hint="default" w:ascii="Arial" w:hAnsi="Arial"/>
                <w:color w:val="264A60"/>
                <w:sz w:val="18"/>
                <w:szCs w:val="24"/>
              </w:rPr>
            </w:pPr>
          </w:p>
        </w:tc>
        <w:tc>
          <w:tcPr>
            <w:tcW w:w="42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79AE8D5">
            <w:pPr>
              <w:snapToGrid w:val="0"/>
              <w:spacing w:beforeLines="0" w:afterLines="0"/>
              <w:rPr>
                <w:rFonts w:hint="default" w:ascii="Arial" w:hAnsi="Arial"/>
                <w:color w:val="264A60"/>
                <w:sz w:val="18"/>
                <w:szCs w:val="24"/>
              </w:rPr>
            </w:pPr>
          </w:p>
        </w:tc>
        <w:tc>
          <w:tcPr>
            <w:tcW w:w="113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CD74E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Greenhouse-Geisser</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B351E4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Huynh-Feldt</w:t>
            </w:r>
          </w:p>
        </w:tc>
        <w:tc>
          <w:tcPr>
            <w:tcW w:w="313" w:type="pct"/>
            <w:tcBorders>
              <w:top w:val="nil"/>
              <w:left w:val="single" w:color="E0E0E0" w:sz="8" w:space="0"/>
              <w:bottom w:val="single" w:color="152935" w:sz="8" w:space="0"/>
              <w:right w:val="nil"/>
              <w:tl2br w:val="nil"/>
              <w:tr2bl w:val="nil"/>
            </w:tcBorders>
            <w:shd w:val="clear" w:color="auto" w:fill="FFFFFF"/>
            <w:noWrap w:val="0"/>
            <w:vAlign w:val="bottom"/>
          </w:tcPr>
          <w:p w14:paraId="3689698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r>
      <w:tr w14:paraId="55553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tcBorders>
              <w:top w:val="single" w:color="152935" w:sz="8" w:space="0"/>
              <w:left w:val="nil"/>
              <w:bottom w:val="single" w:color="152935" w:sz="8" w:space="0"/>
              <w:right w:val="nil"/>
              <w:tl2br w:val="nil"/>
              <w:tr2bl w:val="nil"/>
            </w:tcBorders>
            <w:shd w:val="clear" w:color="auto" w:fill="E0E0E0"/>
            <w:noWrap w:val="0"/>
            <w:vAlign w:val="top"/>
          </w:tcPr>
          <w:p w14:paraId="30C3B7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71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D91DD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.797</w:t>
            </w:r>
          </w:p>
        </w:tc>
        <w:tc>
          <w:tcPr>
            <w:tcW w:w="76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0097AE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5.145</w:t>
            </w:r>
          </w:p>
        </w:tc>
        <w:tc>
          <w:tcPr>
            <w:tcW w:w="181"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96FF4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c>
          <w:tcPr>
            <w:tcW w:w="42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CFA43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.399</w:t>
            </w:r>
          </w:p>
        </w:tc>
        <w:tc>
          <w:tcPr>
            <w:tcW w:w="113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2FBEC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.883</w:t>
            </w:r>
          </w:p>
        </w:tc>
        <w:tc>
          <w:tcPr>
            <w:tcW w:w="70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B1E73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313"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36227D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.333</w:t>
            </w:r>
          </w:p>
        </w:tc>
      </w:tr>
      <w:tr w14:paraId="3507A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22A03160">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檢定標準正交化變換依變數的誤差共變數矩陣與恆等式矩陣成比例的虛無假設。</w:t>
            </w:r>
          </w:p>
        </w:tc>
      </w:tr>
      <w:tr w14:paraId="1D5CB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123304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w:t>
            </w:r>
          </w:p>
          <w:p w14:paraId="20D9F02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受試者內設計：time</w:t>
            </w:r>
          </w:p>
        </w:tc>
      </w:tr>
      <w:tr w14:paraId="0EAF5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4E583D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可以用來調整顯著性平均檢定的自由度。更正的檢定顯示在「受試者內效應項檢定」表格中。</w:t>
            </w:r>
          </w:p>
        </w:tc>
      </w:tr>
    </w:tbl>
    <w:p w14:paraId="2CC83218">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80"/>
        <w:gridCol w:w="1791"/>
        <w:gridCol w:w="1272"/>
        <w:gridCol w:w="691"/>
        <w:gridCol w:w="791"/>
        <w:gridCol w:w="591"/>
        <w:gridCol w:w="644"/>
        <w:gridCol w:w="1546"/>
      </w:tblGrid>
      <w:tr w14:paraId="5FE94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33DEDD6F">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受試者內效應項檢定</w:t>
            </w:r>
          </w:p>
        </w:tc>
      </w:tr>
      <w:tr w14:paraId="0C75D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bottom"/>
          </w:tcPr>
          <w:p w14:paraId="07930180">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58D5F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gridSpan w:val="2"/>
            <w:tcBorders>
              <w:top w:val="nil"/>
              <w:left w:val="nil"/>
              <w:bottom w:val="single" w:color="152935" w:sz="8" w:space="0"/>
              <w:right w:val="nil"/>
              <w:tl2br w:val="nil"/>
              <w:tr2bl w:val="nil"/>
            </w:tcBorders>
            <w:shd w:val="clear" w:color="auto" w:fill="FFFFFF"/>
            <w:noWrap w:val="0"/>
            <w:vAlign w:val="bottom"/>
          </w:tcPr>
          <w:p w14:paraId="2D1552B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0" w:type="auto"/>
            <w:tcBorders>
              <w:top w:val="nil"/>
              <w:left w:val="nil"/>
              <w:bottom w:val="single" w:color="152935" w:sz="8" w:space="0"/>
              <w:right w:val="single" w:color="E0E0E0" w:sz="8" w:space="0"/>
              <w:tl2br w:val="nil"/>
              <w:tr2bl w:val="nil"/>
            </w:tcBorders>
            <w:shd w:val="clear" w:color="auto" w:fill="FFFFFF"/>
            <w:noWrap w:val="0"/>
            <w:vAlign w:val="bottom"/>
          </w:tcPr>
          <w:p w14:paraId="12D4723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8C0BAB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B45D65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50F86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FE030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46" w:type="dxa"/>
            <w:tcBorders>
              <w:top w:val="nil"/>
              <w:left w:val="single" w:color="E0E0E0" w:sz="8" w:space="0"/>
              <w:bottom w:val="single" w:color="152935" w:sz="8" w:space="0"/>
              <w:right w:val="nil"/>
              <w:tl2br w:val="nil"/>
              <w:tr2bl w:val="nil"/>
            </w:tcBorders>
            <w:shd w:val="clear" w:color="auto" w:fill="FFFFFF"/>
            <w:noWrap w:val="0"/>
            <w:vAlign w:val="bottom"/>
          </w:tcPr>
          <w:p w14:paraId="6A6D416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5D1D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top"/>
          </w:tcPr>
          <w:p w14:paraId="3BA2D22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0" w:type="auto"/>
            <w:tcBorders>
              <w:top w:val="single" w:color="152935" w:sz="8" w:space="0"/>
              <w:left w:val="nil"/>
              <w:bottom w:val="single" w:color="AEAEAE" w:sz="8" w:space="0"/>
              <w:right w:val="nil"/>
              <w:tl2br w:val="nil"/>
              <w:tr2bl w:val="nil"/>
            </w:tcBorders>
            <w:shd w:val="clear" w:color="auto" w:fill="E0E0E0"/>
            <w:noWrap w:val="0"/>
            <w:vAlign w:val="top"/>
          </w:tcPr>
          <w:p w14:paraId="42B4137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2F05D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3D93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1438B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94.957</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F81C2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4030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.031</w:t>
            </w:r>
          </w:p>
        </w:tc>
        <w:tc>
          <w:tcPr>
            <w:tcW w:w="1546"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88128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40EF4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204C5471">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774D52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E59A4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6359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2.649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9F91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107.524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86023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2CA2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.037</w:t>
            </w: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770D9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04A98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6386F51E">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98309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6BB04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96C11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7E6E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94.957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B5E0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27149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.031</w:t>
            </w: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52A47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305D4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18E4FC2D">
            <w:pPr>
              <w:snapToGrid w:val="0"/>
              <w:spacing w:beforeLines="0" w:afterLines="0"/>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top"/>
          </w:tcPr>
          <w:p w14:paraId="64CF7BF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0" w:type="auto"/>
            <w:tcBorders>
              <w:top w:val="single" w:color="AEAEAE" w:sz="8" w:space="0"/>
              <w:left w:val="nil"/>
              <w:bottom w:val="nil"/>
              <w:right w:val="single" w:color="E0E0E0" w:sz="8" w:space="0"/>
              <w:tl2br w:val="nil"/>
              <w:tr2bl w:val="nil"/>
            </w:tcBorders>
            <w:shd w:val="clear" w:color="auto" w:fill="F9F9FB"/>
            <w:noWrap w:val="0"/>
            <w:vAlign w:val="top"/>
          </w:tcPr>
          <w:p w14:paraId="5E5889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8EE566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99E6B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6FF2B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E8F5F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.090</w:t>
            </w:r>
          </w:p>
        </w:tc>
        <w:tc>
          <w:tcPr>
            <w:tcW w:w="1546" w:type="dxa"/>
            <w:tcBorders>
              <w:top w:val="single" w:color="AEAEAE" w:sz="8" w:space="0"/>
              <w:left w:val="single" w:color="E0E0E0" w:sz="8" w:space="0"/>
              <w:bottom w:val="nil"/>
              <w:right w:val="nil"/>
              <w:tl2br w:val="nil"/>
              <w:tr2bl w:val="nil"/>
            </w:tcBorders>
            <w:shd w:val="clear" w:color="auto" w:fill="F9F9FB"/>
            <w:noWrap w:val="0"/>
            <w:vAlign w:val="top"/>
          </w:tcPr>
          <w:p w14:paraId="5BEB88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4685C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top"/>
          </w:tcPr>
          <w:p w14:paraId="363168B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Error(time)</w:t>
            </w: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52D4F3A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F84D0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D65F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D9B7C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30.403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299F24D">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18B10AB">
            <w:pPr>
              <w:snapToGrid w:val="0"/>
              <w:spacing w:beforeLines="0" w:afterLines="0"/>
              <w:rPr>
                <w:rFonts w:hint="default"/>
                <w:sz w:val="24"/>
                <w:szCs w:val="24"/>
              </w:rPr>
            </w:pP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0461D5">
            <w:pPr>
              <w:snapToGrid w:val="0"/>
              <w:spacing w:beforeLines="0" w:afterLines="0"/>
              <w:rPr>
                <w:rFonts w:hint="default"/>
                <w:sz w:val="24"/>
                <w:szCs w:val="24"/>
              </w:rPr>
            </w:pPr>
          </w:p>
        </w:tc>
      </w:tr>
      <w:tr w14:paraId="3A7F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4C9C6CBC">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018713C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252FE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9429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63.585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A4E7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34.427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A83FE1E">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8EFC425">
            <w:pPr>
              <w:snapToGrid w:val="0"/>
              <w:spacing w:beforeLines="0" w:afterLines="0"/>
              <w:rPr>
                <w:rFonts w:hint="default"/>
                <w:sz w:val="24"/>
                <w:szCs w:val="24"/>
              </w:rPr>
            </w:pP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6EB2600">
            <w:pPr>
              <w:snapToGrid w:val="0"/>
              <w:spacing w:beforeLines="0" w:afterLines="0"/>
              <w:rPr>
                <w:rFonts w:hint="default"/>
                <w:sz w:val="24"/>
                <w:szCs w:val="24"/>
              </w:rPr>
            </w:pPr>
          </w:p>
        </w:tc>
      </w:tr>
      <w:tr w14:paraId="212A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6F6E2644">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CC3BD2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42504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7B1A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C9ED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30.403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B116979">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6465B8A">
            <w:pPr>
              <w:snapToGrid w:val="0"/>
              <w:spacing w:beforeLines="0" w:afterLines="0"/>
              <w:rPr>
                <w:rFonts w:hint="default"/>
                <w:sz w:val="24"/>
                <w:szCs w:val="24"/>
              </w:rPr>
            </w:pP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491024F">
            <w:pPr>
              <w:snapToGrid w:val="0"/>
              <w:spacing w:beforeLines="0" w:afterLines="0"/>
              <w:rPr>
                <w:rFonts w:hint="default"/>
                <w:sz w:val="24"/>
                <w:szCs w:val="24"/>
              </w:rPr>
            </w:pPr>
          </w:p>
        </w:tc>
      </w:tr>
      <w:tr w14:paraId="54908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0"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5A18D691">
            <w:pPr>
              <w:snapToGrid w:val="0"/>
              <w:spacing w:beforeLines="0" w:afterLines="0"/>
              <w:rPr>
                <w:rFonts w:hint="default"/>
                <w:sz w:val="24"/>
                <w:szCs w:val="24"/>
              </w:rPr>
            </w:pPr>
          </w:p>
        </w:tc>
        <w:tc>
          <w:tcPr>
            <w:tcW w:w="1791" w:type="dxa"/>
            <w:tcBorders>
              <w:top w:val="single" w:color="AEAEAE" w:sz="8" w:space="0"/>
              <w:left w:val="nil"/>
              <w:bottom w:val="single" w:color="152935" w:sz="8" w:space="0"/>
              <w:right w:val="nil"/>
              <w:tl2br w:val="nil"/>
              <w:tr2bl w:val="nil"/>
            </w:tcBorders>
            <w:shd w:val="clear" w:color="auto" w:fill="E0E0E0"/>
            <w:noWrap w:val="0"/>
            <w:vAlign w:val="top"/>
          </w:tcPr>
          <w:p w14:paraId="2687A57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1272"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AD0FB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6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B9A5E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24.000</w:t>
            </w:r>
          </w:p>
        </w:tc>
        <w:tc>
          <w:tcPr>
            <w:tcW w:w="7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E6B08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91.210</w:t>
            </w:r>
          </w:p>
        </w:tc>
        <w:tc>
          <w:tcPr>
            <w:tcW w:w="5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454A342">
            <w:pPr>
              <w:snapToGrid w:val="0"/>
              <w:spacing w:beforeLines="0" w:afterLines="0"/>
              <w:rPr>
                <w:rFonts w:hint="default"/>
                <w:sz w:val="24"/>
                <w:szCs w:val="24"/>
              </w:rPr>
            </w:pPr>
          </w:p>
        </w:tc>
        <w:tc>
          <w:tcPr>
            <w:tcW w:w="644"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E557498">
            <w:pPr>
              <w:snapToGrid w:val="0"/>
              <w:spacing w:beforeLines="0" w:afterLines="0"/>
              <w:rPr>
                <w:rFonts w:hint="default"/>
                <w:sz w:val="24"/>
                <w:szCs w:val="24"/>
              </w:rPr>
            </w:pPr>
          </w:p>
        </w:tc>
        <w:tc>
          <w:tcPr>
            <w:tcW w:w="1546"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1D05843">
            <w:pPr>
              <w:snapToGrid w:val="0"/>
              <w:spacing w:beforeLines="0" w:afterLines="0"/>
              <w:rPr>
                <w:rFonts w:hint="default"/>
                <w:sz w:val="24"/>
                <w:szCs w:val="24"/>
              </w:rPr>
            </w:pPr>
          </w:p>
        </w:tc>
      </w:tr>
    </w:tbl>
    <w:p w14:paraId="2329FB9E">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44"/>
        <w:gridCol w:w="982"/>
        <w:gridCol w:w="1593"/>
        <w:gridCol w:w="399"/>
        <w:gridCol w:w="924"/>
        <w:gridCol w:w="807"/>
        <w:gridCol w:w="793"/>
        <w:gridCol w:w="1998"/>
      </w:tblGrid>
      <w:tr w14:paraId="59E5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14ED1A20">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受試者內對照檢定</w:t>
            </w:r>
          </w:p>
        </w:tc>
      </w:tr>
      <w:tr w14:paraId="604E1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506A6C0">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4DDF2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tcBorders>
              <w:top w:val="nil"/>
              <w:left w:val="nil"/>
              <w:bottom w:val="single" w:color="152935" w:sz="8" w:space="0"/>
              <w:right w:val="nil"/>
              <w:tl2br w:val="nil"/>
              <w:tr2bl w:val="nil"/>
            </w:tcBorders>
            <w:shd w:val="clear" w:color="auto" w:fill="FFFFFF"/>
            <w:noWrap w:val="0"/>
            <w:vAlign w:val="bottom"/>
          </w:tcPr>
          <w:p w14:paraId="08E8CF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568" w:type="pct"/>
            <w:tcBorders>
              <w:top w:val="nil"/>
              <w:left w:val="nil"/>
              <w:bottom w:val="single" w:color="152935" w:sz="8" w:space="0"/>
              <w:right w:val="nil"/>
              <w:tl2br w:val="nil"/>
              <w:tr2bl w:val="nil"/>
            </w:tcBorders>
            <w:shd w:val="clear" w:color="auto" w:fill="FFFFFF"/>
            <w:noWrap w:val="0"/>
            <w:vAlign w:val="bottom"/>
          </w:tcPr>
          <w:p w14:paraId="1DF44D8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922" w:type="pct"/>
            <w:tcBorders>
              <w:top w:val="nil"/>
              <w:left w:val="nil"/>
              <w:bottom w:val="single" w:color="152935" w:sz="8" w:space="0"/>
              <w:right w:val="single" w:color="E0E0E0" w:sz="8" w:space="0"/>
              <w:tl2br w:val="nil"/>
              <w:tr2bl w:val="nil"/>
            </w:tcBorders>
            <w:shd w:val="clear" w:color="auto" w:fill="FFFFFF"/>
            <w:noWrap w:val="0"/>
            <w:vAlign w:val="bottom"/>
          </w:tcPr>
          <w:p w14:paraId="2259A2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3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93D2D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53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9F3F93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5ACE5B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45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877410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52" w:type="pct"/>
            <w:tcBorders>
              <w:top w:val="nil"/>
              <w:left w:val="single" w:color="E0E0E0" w:sz="8" w:space="0"/>
              <w:bottom w:val="single" w:color="152935" w:sz="8" w:space="0"/>
              <w:right w:val="nil"/>
              <w:tl2br w:val="nil"/>
              <w:tr2bl w:val="nil"/>
            </w:tcBorders>
            <w:shd w:val="clear" w:color="auto" w:fill="FFFFFF"/>
            <w:noWrap w:val="0"/>
            <w:vAlign w:val="bottom"/>
          </w:tcPr>
          <w:p w14:paraId="4464D7A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AF08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restart"/>
            <w:tcBorders>
              <w:top w:val="single" w:color="152935" w:sz="8" w:space="0"/>
              <w:left w:val="nil"/>
              <w:bottom w:val="nil"/>
              <w:right w:val="nil"/>
              <w:tl2br w:val="nil"/>
              <w:tr2bl w:val="nil"/>
            </w:tcBorders>
            <w:shd w:val="clear" w:color="auto" w:fill="E0E0E0"/>
            <w:noWrap w:val="0"/>
            <w:vAlign w:val="top"/>
          </w:tcPr>
          <w:p w14:paraId="4DE4B49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568" w:type="pct"/>
            <w:tcBorders>
              <w:top w:val="single" w:color="152935" w:sz="8" w:space="0"/>
              <w:left w:val="nil"/>
              <w:bottom w:val="single" w:color="AEAEAE" w:sz="8" w:space="0"/>
              <w:right w:val="nil"/>
              <w:tl2br w:val="nil"/>
              <w:tr2bl w:val="nil"/>
            </w:tcBorders>
            <w:shd w:val="clear" w:color="auto" w:fill="E0E0E0"/>
            <w:noWrap w:val="0"/>
            <w:vAlign w:val="top"/>
          </w:tcPr>
          <w:p w14:paraId="68D5ECD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92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67F5CD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284.862</w:t>
            </w:r>
          </w:p>
        </w:tc>
        <w:tc>
          <w:tcPr>
            <w:tcW w:w="23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FD7A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417913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284.862</w:t>
            </w:r>
          </w:p>
        </w:tc>
        <w:tc>
          <w:tcPr>
            <w:tcW w:w="46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710F54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12.361</w:t>
            </w:r>
          </w:p>
        </w:tc>
        <w:tc>
          <w:tcPr>
            <w:tcW w:w="45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FF1EA7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115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2E031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.340</w:t>
            </w:r>
          </w:p>
        </w:tc>
      </w:tr>
      <w:tr w14:paraId="14287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152935" w:sz="8" w:space="0"/>
              <w:left w:val="nil"/>
              <w:bottom w:val="nil"/>
              <w:right w:val="nil"/>
              <w:tl2br w:val="nil"/>
              <w:tr2bl w:val="nil"/>
            </w:tcBorders>
            <w:shd w:val="clear" w:color="auto" w:fill="E0E0E0"/>
            <w:noWrap w:val="0"/>
            <w:vAlign w:val="top"/>
          </w:tcPr>
          <w:p w14:paraId="0C6B0436">
            <w:pPr>
              <w:snapToGrid w:val="0"/>
              <w:spacing w:beforeLines="0" w:afterLines="0"/>
              <w:rPr>
                <w:rFonts w:hint="default" w:ascii="Arial" w:hAnsi="Arial"/>
                <w:color w:val="010205"/>
                <w:sz w:val="18"/>
                <w:szCs w:val="24"/>
              </w:rPr>
            </w:pPr>
          </w:p>
        </w:tc>
        <w:tc>
          <w:tcPr>
            <w:tcW w:w="568" w:type="pct"/>
            <w:tcBorders>
              <w:top w:val="single" w:color="AEAEAE" w:sz="8" w:space="0"/>
              <w:left w:val="nil"/>
              <w:bottom w:val="single" w:color="AEAEAE" w:sz="8" w:space="0"/>
              <w:right w:val="nil"/>
              <w:tl2br w:val="nil"/>
              <w:tr2bl w:val="nil"/>
            </w:tcBorders>
            <w:shd w:val="clear" w:color="auto" w:fill="E0E0E0"/>
            <w:noWrap w:val="0"/>
            <w:vAlign w:val="top"/>
          </w:tcPr>
          <w:p w14:paraId="5EC00B9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92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84845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2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5DB8F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3F604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46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77A7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5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52D7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.995</w:t>
            </w: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643C0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44159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152935" w:sz="8" w:space="0"/>
              <w:left w:val="nil"/>
              <w:bottom w:val="nil"/>
              <w:right w:val="nil"/>
              <w:tl2br w:val="nil"/>
              <w:tr2bl w:val="nil"/>
            </w:tcBorders>
            <w:shd w:val="clear" w:color="auto" w:fill="E0E0E0"/>
            <w:noWrap w:val="0"/>
            <w:vAlign w:val="top"/>
          </w:tcPr>
          <w:p w14:paraId="4A34865E">
            <w:pPr>
              <w:snapToGrid w:val="0"/>
              <w:spacing w:beforeLines="0" w:afterLines="0"/>
              <w:rPr>
                <w:rFonts w:hint="default" w:ascii="Arial" w:hAnsi="Arial"/>
                <w:color w:val="010205"/>
                <w:sz w:val="18"/>
                <w:szCs w:val="24"/>
              </w:rPr>
            </w:pPr>
          </w:p>
        </w:tc>
        <w:tc>
          <w:tcPr>
            <w:tcW w:w="568" w:type="pct"/>
            <w:tcBorders>
              <w:top w:val="single" w:color="AEAEAE" w:sz="8" w:space="0"/>
              <w:left w:val="nil"/>
              <w:bottom w:val="nil"/>
              <w:right w:val="nil"/>
              <w:tl2br w:val="nil"/>
              <w:tr2bl w:val="nil"/>
            </w:tcBorders>
            <w:shd w:val="clear" w:color="auto" w:fill="E0E0E0"/>
            <w:noWrap w:val="0"/>
            <w:vAlign w:val="top"/>
          </w:tcPr>
          <w:p w14:paraId="606049D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三次模型</w:t>
            </w:r>
          </w:p>
        </w:tc>
        <w:tc>
          <w:tcPr>
            <w:tcW w:w="922" w:type="pct"/>
            <w:tcBorders>
              <w:top w:val="single" w:color="AEAEAE" w:sz="8" w:space="0"/>
              <w:left w:val="nil"/>
              <w:bottom w:val="nil"/>
              <w:right w:val="single" w:color="E0E0E0" w:sz="8" w:space="0"/>
              <w:tl2br w:val="nil"/>
              <w:tr2bl w:val="nil"/>
            </w:tcBorders>
            <w:shd w:val="clear" w:color="auto" w:fill="F9F9FB"/>
            <w:noWrap w:val="0"/>
            <w:vAlign w:val="top"/>
          </w:tcPr>
          <w:p w14:paraId="2F1929F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.006</w:t>
            </w:r>
          </w:p>
        </w:tc>
        <w:tc>
          <w:tcPr>
            <w:tcW w:w="23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2CFE6B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65B56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.006</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CB370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5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D84A0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.988</w:t>
            </w:r>
          </w:p>
        </w:tc>
        <w:tc>
          <w:tcPr>
            <w:tcW w:w="1152" w:type="pct"/>
            <w:tcBorders>
              <w:top w:val="single" w:color="AEAEAE" w:sz="8" w:space="0"/>
              <w:left w:val="single" w:color="E0E0E0" w:sz="8" w:space="0"/>
              <w:bottom w:val="nil"/>
              <w:right w:val="nil"/>
              <w:tl2br w:val="nil"/>
              <w:tr2bl w:val="nil"/>
            </w:tcBorders>
            <w:shd w:val="clear" w:color="auto" w:fill="F9F9FB"/>
            <w:noWrap w:val="0"/>
            <w:vAlign w:val="top"/>
          </w:tcPr>
          <w:p w14:paraId="769A84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19C07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2E231C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Error(time)</w:t>
            </w:r>
          </w:p>
        </w:tc>
        <w:tc>
          <w:tcPr>
            <w:tcW w:w="568" w:type="pct"/>
            <w:tcBorders>
              <w:top w:val="single" w:color="AEAEAE" w:sz="8" w:space="0"/>
              <w:left w:val="nil"/>
              <w:bottom w:val="single" w:color="AEAEAE" w:sz="8" w:space="0"/>
              <w:right w:val="nil"/>
              <w:tl2br w:val="nil"/>
              <w:tr2bl w:val="nil"/>
            </w:tcBorders>
            <w:shd w:val="clear" w:color="auto" w:fill="E0E0E0"/>
            <w:noWrap w:val="0"/>
            <w:vAlign w:val="top"/>
          </w:tcPr>
          <w:p w14:paraId="78DFC71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92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DFA4B9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553.106</w:t>
            </w:r>
          </w:p>
        </w:tc>
        <w:tc>
          <w:tcPr>
            <w:tcW w:w="2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F9109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23B6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23.046</w:t>
            </w:r>
          </w:p>
        </w:tc>
        <w:tc>
          <w:tcPr>
            <w:tcW w:w="46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E52BA47">
            <w:pPr>
              <w:snapToGrid w:val="0"/>
              <w:spacing w:beforeLines="0" w:afterLines="0"/>
              <w:rPr>
                <w:rFonts w:hint="default"/>
                <w:sz w:val="24"/>
                <w:szCs w:val="24"/>
              </w:rPr>
            </w:pPr>
          </w:p>
        </w:tc>
        <w:tc>
          <w:tcPr>
            <w:tcW w:w="45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4129C39">
            <w:pPr>
              <w:snapToGrid w:val="0"/>
              <w:spacing w:beforeLines="0" w:afterLines="0"/>
              <w:rPr>
                <w:rFonts w:hint="default"/>
                <w:sz w:val="24"/>
                <w:szCs w:val="24"/>
              </w:rPr>
            </w:pP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D650EDE">
            <w:pPr>
              <w:snapToGrid w:val="0"/>
              <w:spacing w:beforeLines="0" w:afterLines="0"/>
              <w:rPr>
                <w:rFonts w:hint="default"/>
                <w:sz w:val="24"/>
                <w:szCs w:val="24"/>
              </w:rPr>
            </w:pPr>
          </w:p>
        </w:tc>
      </w:tr>
      <w:tr w14:paraId="70E9D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601ED9E">
            <w:pPr>
              <w:snapToGrid w:val="0"/>
              <w:spacing w:beforeLines="0" w:afterLines="0"/>
              <w:rPr>
                <w:rFonts w:hint="default"/>
                <w:sz w:val="24"/>
                <w:szCs w:val="24"/>
              </w:rPr>
            </w:pPr>
          </w:p>
        </w:tc>
        <w:tc>
          <w:tcPr>
            <w:tcW w:w="568" w:type="pct"/>
            <w:tcBorders>
              <w:top w:val="single" w:color="AEAEAE" w:sz="8" w:space="0"/>
              <w:left w:val="nil"/>
              <w:bottom w:val="single" w:color="AEAEAE" w:sz="8" w:space="0"/>
              <w:right w:val="nil"/>
              <w:tl2br w:val="nil"/>
              <w:tr2bl w:val="nil"/>
            </w:tcBorders>
            <w:shd w:val="clear" w:color="auto" w:fill="E0E0E0"/>
            <w:noWrap w:val="0"/>
            <w:vAlign w:val="top"/>
          </w:tcPr>
          <w:p w14:paraId="2A2BD38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92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24E53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951.958</w:t>
            </w:r>
          </w:p>
        </w:tc>
        <w:tc>
          <w:tcPr>
            <w:tcW w:w="2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F74D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349E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39.665</w:t>
            </w:r>
          </w:p>
        </w:tc>
        <w:tc>
          <w:tcPr>
            <w:tcW w:w="46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2025632">
            <w:pPr>
              <w:snapToGrid w:val="0"/>
              <w:spacing w:beforeLines="0" w:afterLines="0"/>
              <w:rPr>
                <w:rFonts w:hint="default"/>
                <w:sz w:val="24"/>
                <w:szCs w:val="24"/>
              </w:rPr>
            </w:pPr>
          </w:p>
        </w:tc>
        <w:tc>
          <w:tcPr>
            <w:tcW w:w="45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190F086">
            <w:pPr>
              <w:snapToGrid w:val="0"/>
              <w:spacing w:beforeLines="0" w:afterLines="0"/>
              <w:rPr>
                <w:rFonts w:hint="default"/>
                <w:sz w:val="24"/>
                <w:szCs w:val="24"/>
              </w:rPr>
            </w:pP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C4E4254">
            <w:pPr>
              <w:snapToGrid w:val="0"/>
              <w:spacing w:beforeLines="0" w:afterLines="0"/>
              <w:rPr>
                <w:rFonts w:hint="default"/>
                <w:sz w:val="24"/>
                <w:szCs w:val="24"/>
              </w:rPr>
            </w:pPr>
          </w:p>
        </w:tc>
      </w:tr>
      <w:tr w14:paraId="2840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D77E40D">
            <w:pPr>
              <w:snapToGrid w:val="0"/>
              <w:spacing w:beforeLines="0" w:afterLines="0"/>
              <w:rPr>
                <w:rFonts w:hint="default"/>
                <w:sz w:val="24"/>
                <w:szCs w:val="24"/>
              </w:rPr>
            </w:pPr>
          </w:p>
        </w:tc>
        <w:tc>
          <w:tcPr>
            <w:tcW w:w="568" w:type="pct"/>
            <w:tcBorders>
              <w:top w:val="single" w:color="AEAEAE" w:sz="8" w:space="0"/>
              <w:left w:val="nil"/>
              <w:bottom w:val="single" w:color="152935" w:sz="8" w:space="0"/>
              <w:right w:val="nil"/>
              <w:tl2br w:val="nil"/>
              <w:tr2bl w:val="nil"/>
            </w:tcBorders>
            <w:shd w:val="clear" w:color="auto" w:fill="E0E0E0"/>
            <w:noWrap w:val="0"/>
            <w:vAlign w:val="top"/>
          </w:tcPr>
          <w:p w14:paraId="0F70E05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三次模型</w:t>
            </w:r>
          </w:p>
        </w:tc>
        <w:tc>
          <w:tcPr>
            <w:tcW w:w="92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78010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683.966</w:t>
            </w:r>
          </w:p>
        </w:tc>
        <w:tc>
          <w:tcPr>
            <w:tcW w:w="23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AD4140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5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8B9AF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28.499</w:t>
            </w:r>
          </w:p>
        </w:tc>
        <w:tc>
          <w:tcPr>
            <w:tcW w:w="46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F2989DE">
            <w:pPr>
              <w:snapToGrid w:val="0"/>
              <w:spacing w:beforeLines="0" w:afterLines="0"/>
              <w:rPr>
                <w:rFonts w:hint="default"/>
                <w:sz w:val="24"/>
                <w:szCs w:val="24"/>
              </w:rPr>
            </w:pPr>
          </w:p>
        </w:tc>
        <w:tc>
          <w:tcPr>
            <w:tcW w:w="45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0B8E4FB">
            <w:pPr>
              <w:snapToGrid w:val="0"/>
              <w:spacing w:beforeLines="0" w:afterLines="0"/>
              <w:rPr>
                <w:rFonts w:hint="default"/>
                <w:sz w:val="24"/>
                <w:szCs w:val="24"/>
              </w:rPr>
            </w:pPr>
          </w:p>
        </w:tc>
        <w:tc>
          <w:tcPr>
            <w:tcW w:w="115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2F69C165">
            <w:pPr>
              <w:snapToGrid w:val="0"/>
              <w:spacing w:beforeLines="0" w:afterLines="0"/>
              <w:rPr>
                <w:rFonts w:hint="default"/>
                <w:sz w:val="24"/>
                <w:szCs w:val="24"/>
              </w:rPr>
            </w:pPr>
          </w:p>
        </w:tc>
      </w:tr>
    </w:tbl>
    <w:p w14:paraId="02B7CAE5">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34"/>
        <w:gridCol w:w="1797"/>
        <w:gridCol w:w="449"/>
        <w:gridCol w:w="1439"/>
        <w:gridCol w:w="1175"/>
        <w:gridCol w:w="899"/>
        <w:gridCol w:w="2247"/>
      </w:tblGrid>
      <w:tr w14:paraId="3F5F2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8285FB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5C69B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258163B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914F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44F1F7DF">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變換的變數:   平均值  </w:t>
            </w:r>
          </w:p>
        </w:tc>
      </w:tr>
      <w:tr w14:paraId="5515C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7" w:type="pct"/>
            <w:tcBorders>
              <w:top w:val="nil"/>
              <w:left w:val="nil"/>
              <w:bottom w:val="single" w:color="152935" w:sz="8" w:space="0"/>
              <w:right w:val="nil"/>
              <w:tl2br w:val="nil"/>
              <w:tr2bl w:val="nil"/>
            </w:tcBorders>
            <w:shd w:val="clear" w:color="auto" w:fill="FFFFFF"/>
            <w:noWrap w:val="0"/>
            <w:vAlign w:val="bottom"/>
          </w:tcPr>
          <w:p w14:paraId="2CA326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1040" w:type="pct"/>
            <w:tcBorders>
              <w:top w:val="nil"/>
              <w:left w:val="nil"/>
              <w:bottom w:val="single" w:color="152935" w:sz="8" w:space="0"/>
              <w:right w:val="single" w:color="E0E0E0" w:sz="8" w:space="0"/>
              <w:tl2br w:val="nil"/>
              <w:tr2bl w:val="nil"/>
            </w:tcBorders>
            <w:shd w:val="clear" w:color="auto" w:fill="FFFFFF"/>
            <w:noWrap w:val="0"/>
            <w:vAlign w:val="bottom"/>
          </w:tcPr>
          <w:p w14:paraId="76A4A6D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8049F6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83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6228C3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6F5FF0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2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AFF07C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97" w:type="pct"/>
            <w:tcBorders>
              <w:top w:val="nil"/>
              <w:left w:val="single" w:color="E0E0E0" w:sz="8" w:space="0"/>
              <w:bottom w:val="single" w:color="152935" w:sz="8" w:space="0"/>
              <w:right w:val="nil"/>
              <w:tl2br w:val="nil"/>
              <w:tr2bl w:val="nil"/>
            </w:tcBorders>
            <w:shd w:val="clear" w:color="auto" w:fill="FFFFFF"/>
            <w:noWrap w:val="0"/>
            <w:vAlign w:val="bottom"/>
          </w:tcPr>
          <w:p w14:paraId="33C39BD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25039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7" w:type="pct"/>
            <w:tcBorders>
              <w:top w:val="single" w:color="152935" w:sz="8" w:space="0"/>
              <w:left w:val="nil"/>
              <w:bottom w:val="single" w:color="AEAEAE" w:sz="8" w:space="0"/>
              <w:right w:val="nil"/>
              <w:tl2br w:val="nil"/>
              <w:tr2bl w:val="nil"/>
            </w:tcBorders>
            <w:shd w:val="clear" w:color="auto" w:fill="E0E0E0"/>
            <w:noWrap w:val="0"/>
            <w:vAlign w:val="top"/>
          </w:tcPr>
          <w:p w14:paraId="68C003E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1040"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AD43D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290434.766</w:t>
            </w:r>
          </w:p>
        </w:tc>
        <w:tc>
          <w:tcPr>
            <w:tcW w:w="2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3512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83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DCCEE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290434.766</w:t>
            </w:r>
          </w:p>
        </w:tc>
        <w:tc>
          <w:tcPr>
            <w:tcW w:w="6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12DB00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1664.417</w:t>
            </w:r>
          </w:p>
        </w:tc>
        <w:tc>
          <w:tcPr>
            <w:tcW w:w="52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FC20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97"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5146B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.986</w:t>
            </w:r>
          </w:p>
        </w:tc>
      </w:tr>
      <w:tr w14:paraId="443D9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7" w:type="pct"/>
            <w:tcBorders>
              <w:top w:val="single" w:color="AEAEAE" w:sz="8" w:space="0"/>
              <w:left w:val="nil"/>
              <w:bottom w:val="single" w:color="152935" w:sz="8" w:space="0"/>
              <w:right w:val="nil"/>
              <w:tl2br w:val="nil"/>
              <w:tr2bl w:val="nil"/>
            </w:tcBorders>
            <w:shd w:val="clear" w:color="auto" w:fill="E0E0E0"/>
            <w:noWrap w:val="0"/>
            <w:vAlign w:val="top"/>
          </w:tcPr>
          <w:p w14:paraId="0990924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104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00E0C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4187.914</w:t>
            </w:r>
          </w:p>
        </w:tc>
        <w:tc>
          <w:tcPr>
            <w:tcW w:w="2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8CFE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83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0515D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174.496</w:t>
            </w:r>
          </w:p>
        </w:tc>
        <w:tc>
          <w:tcPr>
            <w:tcW w:w="6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815AB12">
            <w:pPr>
              <w:snapToGrid w:val="0"/>
              <w:spacing w:beforeLines="0" w:afterLines="0"/>
              <w:rPr>
                <w:rFonts w:hint="default"/>
                <w:sz w:val="24"/>
                <w:szCs w:val="24"/>
              </w:rPr>
            </w:pPr>
          </w:p>
        </w:tc>
        <w:tc>
          <w:tcPr>
            <w:tcW w:w="52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5925398">
            <w:pPr>
              <w:snapToGrid w:val="0"/>
              <w:spacing w:beforeLines="0" w:afterLines="0"/>
              <w:rPr>
                <w:rFonts w:hint="default"/>
                <w:sz w:val="24"/>
                <w:szCs w:val="24"/>
              </w:rPr>
            </w:pPr>
          </w:p>
        </w:tc>
        <w:tc>
          <w:tcPr>
            <w:tcW w:w="1297"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3053FD35">
            <w:pPr>
              <w:snapToGrid w:val="0"/>
              <w:spacing w:beforeLines="0" w:afterLines="0"/>
              <w:rPr>
                <w:rFonts w:hint="default"/>
                <w:sz w:val="24"/>
                <w:szCs w:val="24"/>
              </w:rPr>
            </w:pPr>
          </w:p>
        </w:tc>
      </w:tr>
    </w:tbl>
    <w:p w14:paraId="175849A6">
      <w:pPr>
        <w:spacing w:beforeLines="0" w:afterLines="0"/>
        <w:rPr>
          <w:rFonts w:hint="default"/>
          <w:sz w:val="18"/>
          <w:szCs w:val="24"/>
        </w:rPr>
      </w:pPr>
    </w:p>
    <w:p w14:paraId="7E95F94C">
      <w:pPr>
        <w:spacing w:beforeLines="0" w:afterLines="0"/>
        <w:rPr>
          <w:rFonts w:hint="default"/>
          <w:sz w:val="18"/>
          <w:szCs w:val="24"/>
        </w:rPr>
      </w:pPr>
      <w:r>
        <w:rPr>
          <w:rFonts w:hint="default"/>
          <w:sz w:val="18"/>
          <w:szCs w:val="24"/>
        </w:rPr>
        <w:t>估計邊際平均值</w:t>
      </w:r>
    </w:p>
    <w:p w14:paraId="2086B194">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50"/>
        <w:gridCol w:w="2148"/>
        <w:gridCol w:w="2184"/>
        <w:gridCol w:w="2158"/>
      </w:tblGrid>
      <w:tr w14:paraId="33CE7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01CBC2C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3057F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03A2A427">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29B87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restart"/>
            <w:tcBorders>
              <w:top w:val="nil"/>
              <w:left w:val="nil"/>
              <w:bottom w:val="nil"/>
              <w:right w:val="single" w:color="E0E0E0" w:sz="8" w:space="0"/>
              <w:tl2br w:val="nil"/>
              <w:tr2bl w:val="nil"/>
            </w:tcBorders>
            <w:shd w:val="clear" w:color="auto" w:fill="FFFFFF"/>
            <w:noWrap w:val="0"/>
            <w:vAlign w:val="bottom"/>
          </w:tcPr>
          <w:p w14:paraId="74379FA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4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2A7186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512" w:type="pct"/>
            <w:gridSpan w:val="2"/>
            <w:tcBorders>
              <w:top w:val="nil"/>
              <w:left w:val="single" w:color="E0E0E0" w:sz="8" w:space="0"/>
              <w:bottom w:val="nil"/>
              <w:right w:val="nil"/>
              <w:tl2br w:val="nil"/>
              <w:tr2bl w:val="nil"/>
            </w:tcBorders>
            <w:shd w:val="clear" w:color="auto" w:fill="FFFFFF"/>
            <w:noWrap w:val="0"/>
            <w:vAlign w:val="bottom"/>
          </w:tcPr>
          <w:p w14:paraId="3673356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408E7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continue"/>
            <w:tcBorders>
              <w:top w:val="nil"/>
              <w:left w:val="nil"/>
              <w:bottom w:val="nil"/>
              <w:right w:val="single" w:color="E0E0E0" w:sz="8" w:space="0"/>
              <w:tl2br w:val="nil"/>
              <w:tr2bl w:val="nil"/>
            </w:tcBorders>
            <w:shd w:val="clear" w:color="auto" w:fill="FFFFFF"/>
            <w:noWrap w:val="0"/>
            <w:vAlign w:val="bottom"/>
          </w:tcPr>
          <w:p w14:paraId="0DF1747F">
            <w:pPr>
              <w:snapToGrid w:val="0"/>
              <w:spacing w:beforeLines="0" w:afterLines="0"/>
              <w:rPr>
                <w:rFonts w:hint="default" w:ascii="Arial" w:hAnsi="Arial"/>
                <w:color w:val="264A60"/>
                <w:sz w:val="18"/>
                <w:szCs w:val="24"/>
              </w:rPr>
            </w:pPr>
          </w:p>
        </w:tc>
        <w:tc>
          <w:tcPr>
            <w:tcW w:w="124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22B2E3B">
            <w:pPr>
              <w:snapToGrid w:val="0"/>
              <w:spacing w:beforeLines="0" w:afterLines="0"/>
              <w:rPr>
                <w:rFonts w:hint="default" w:ascii="Arial" w:hAnsi="Arial"/>
                <w:color w:val="264A60"/>
                <w:sz w:val="18"/>
                <w:szCs w:val="24"/>
              </w:rPr>
            </w:pPr>
          </w:p>
        </w:tc>
        <w:tc>
          <w:tcPr>
            <w:tcW w:w="12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2524C1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47" w:type="pct"/>
            <w:tcBorders>
              <w:top w:val="nil"/>
              <w:left w:val="single" w:color="E0E0E0" w:sz="8" w:space="0"/>
              <w:bottom w:val="single" w:color="152935" w:sz="8" w:space="0"/>
              <w:right w:val="nil"/>
              <w:tl2br w:val="nil"/>
              <w:tr2bl w:val="nil"/>
            </w:tcBorders>
            <w:shd w:val="clear" w:color="auto" w:fill="FFFFFF"/>
            <w:noWrap w:val="0"/>
            <w:vAlign w:val="bottom"/>
          </w:tcPr>
          <w:p w14:paraId="6560763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74069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999CD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53.892</w:t>
            </w:r>
          </w:p>
        </w:tc>
        <w:tc>
          <w:tcPr>
            <w:tcW w:w="124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B4ABE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1.321</w:t>
            </w:r>
          </w:p>
        </w:tc>
        <w:tc>
          <w:tcPr>
            <w:tcW w:w="126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93184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51.166</w:t>
            </w:r>
          </w:p>
        </w:tc>
        <w:tc>
          <w:tcPr>
            <w:tcW w:w="1247"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334BBE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56.618</w:t>
            </w:r>
          </w:p>
        </w:tc>
      </w:tr>
    </w:tbl>
    <w:p w14:paraId="723AF177">
      <w:pPr>
        <w:spacing w:beforeLines="0" w:afterLines="0"/>
        <w:rPr>
          <w:rFonts w:hint="default"/>
          <w:sz w:val="18"/>
          <w:szCs w:val="24"/>
        </w:rPr>
      </w:pPr>
    </w:p>
    <w:p w14:paraId="6E4F31D8">
      <w:pPr>
        <w:spacing w:beforeLines="0" w:afterLines="0"/>
        <w:rPr>
          <w:rFonts w:hint="default"/>
          <w:sz w:val="18"/>
          <w:szCs w:val="24"/>
        </w:rPr>
      </w:pPr>
      <w:r>
        <w:rPr>
          <w:rFonts w:hint="default"/>
          <w:sz w:val="18"/>
          <w:szCs w:val="24"/>
        </w:rPr>
        <w:t>2. time</w:t>
      </w:r>
    </w:p>
    <w:p w14:paraId="0CDDECC6">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43"/>
        <w:gridCol w:w="1839"/>
        <w:gridCol w:w="1839"/>
        <w:gridCol w:w="1868"/>
        <w:gridCol w:w="1851"/>
      </w:tblGrid>
      <w:tr w14:paraId="15DE1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4B4667F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28F9E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5EA5F35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C93B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vMerge w:val="restart"/>
            <w:tcBorders>
              <w:top w:val="nil"/>
              <w:left w:val="nil"/>
              <w:bottom w:val="nil"/>
              <w:right w:val="nil"/>
              <w:tl2br w:val="nil"/>
              <w:tr2bl w:val="nil"/>
            </w:tcBorders>
            <w:shd w:val="clear" w:color="auto" w:fill="FFFFFF"/>
            <w:noWrap w:val="0"/>
            <w:vAlign w:val="bottom"/>
          </w:tcPr>
          <w:p w14:paraId="13DD7F2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1064" w:type="pct"/>
            <w:vMerge w:val="restart"/>
            <w:tcBorders>
              <w:top w:val="nil"/>
              <w:left w:val="nil"/>
              <w:bottom w:val="nil"/>
              <w:right w:val="single" w:color="E0E0E0" w:sz="8" w:space="0"/>
              <w:tl2br w:val="nil"/>
              <w:tr2bl w:val="nil"/>
            </w:tcBorders>
            <w:shd w:val="clear" w:color="auto" w:fill="FFFFFF"/>
            <w:noWrap w:val="0"/>
            <w:vAlign w:val="bottom"/>
          </w:tcPr>
          <w:p w14:paraId="6A53AE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6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433A90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150" w:type="pct"/>
            <w:gridSpan w:val="2"/>
            <w:tcBorders>
              <w:top w:val="nil"/>
              <w:left w:val="single" w:color="E0E0E0" w:sz="8" w:space="0"/>
              <w:bottom w:val="nil"/>
              <w:right w:val="nil"/>
              <w:tl2br w:val="nil"/>
              <w:tr2bl w:val="nil"/>
            </w:tcBorders>
            <w:shd w:val="clear" w:color="auto" w:fill="FFFFFF"/>
            <w:noWrap w:val="0"/>
            <w:vAlign w:val="bottom"/>
          </w:tcPr>
          <w:p w14:paraId="3A04DCE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300A7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vMerge w:val="continue"/>
            <w:tcBorders>
              <w:top w:val="nil"/>
              <w:left w:val="nil"/>
              <w:bottom w:val="nil"/>
              <w:right w:val="nil"/>
              <w:tl2br w:val="nil"/>
              <w:tr2bl w:val="nil"/>
            </w:tcBorders>
            <w:shd w:val="clear" w:color="auto" w:fill="FFFFFF"/>
            <w:noWrap w:val="0"/>
            <w:vAlign w:val="bottom"/>
          </w:tcPr>
          <w:p w14:paraId="0C7AB175">
            <w:pPr>
              <w:snapToGrid w:val="0"/>
              <w:spacing w:beforeLines="0" w:afterLines="0"/>
              <w:rPr>
                <w:rFonts w:hint="default" w:ascii="Arial" w:hAnsi="Arial"/>
                <w:color w:val="264A60"/>
                <w:sz w:val="18"/>
                <w:szCs w:val="24"/>
              </w:rPr>
            </w:pPr>
          </w:p>
        </w:tc>
        <w:tc>
          <w:tcPr>
            <w:tcW w:w="1064" w:type="pct"/>
            <w:vMerge w:val="continue"/>
            <w:tcBorders>
              <w:top w:val="nil"/>
              <w:left w:val="nil"/>
              <w:bottom w:val="nil"/>
              <w:right w:val="single" w:color="E0E0E0" w:sz="8" w:space="0"/>
              <w:tl2br w:val="nil"/>
              <w:tr2bl w:val="nil"/>
            </w:tcBorders>
            <w:shd w:val="clear" w:color="auto" w:fill="FFFFFF"/>
            <w:noWrap w:val="0"/>
            <w:vAlign w:val="bottom"/>
          </w:tcPr>
          <w:p w14:paraId="2357D415">
            <w:pPr>
              <w:snapToGrid w:val="0"/>
              <w:spacing w:beforeLines="0" w:afterLines="0"/>
              <w:rPr>
                <w:rFonts w:hint="default" w:ascii="Arial" w:hAnsi="Arial"/>
                <w:color w:val="264A60"/>
                <w:sz w:val="18"/>
                <w:szCs w:val="24"/>
              </w:rPr>
            </w:pPr>
          </w:p>
        </w:tc>
        <w:tc>
          <w:tcPr>
            <w:tcW w:w="106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C27B973">
            <w:pPr>
              <w:snapToGrid w:val="0"/>
              <w:spacing w:beforeLines="0" w:afterLines="0"/>
              <w:rPr>
                <w:rFonts w:hint="default" w:ascii="Arial" w:hAnsi="Arial"/>
                <w:color w:val="264A60"/>
                <w:sz w:val="18"/>
                <w:szCs w:val="24"/>
              </w:rPr>
            </w:pPr>
          </w:p>
        </w:tc>
        <w:tc>
          <w:tcPr>
            <w:tcW w:w="108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F47141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69" w:type="pct"/>
            <w:tcBorders>
              <w:top w:val="nil"/>
              <w:left w:val="single" w:color="E0E0E0" w:sz="8" w:space="0"/>
              <w:bottom w:val="single" w:color="152935" w:sz="8" w:space="0"/>
              <w:right w:val="nil"/>
              <w:tl2br w:val="nil"/>
              <w:tr2bl w:val="nil"/>
            </w:tcBorders>
            <w:shd w:val="clear" w:color="auto" w:fill="FFFFFF"/>
            <w:noWrap w:val="0"/>
            <w:vAlign w:val="bottom"/>
          </w:tcPr>
          <w:p w14:paraId="04891B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12A0E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152935" w:sz="8" w:space="0"/>
              <w:left w:val="nil"/>
              <w:bottom w:val="single" w:color="AEAEAE" w:sz="8" w:space="0"/>
              <w:right w:val="nil"/>
              <w:tl2br w:val="nil"/>
              <w:tr2bl w:val="nil"/>
            </w:tcBorders>
            <w:shd w:val="clear" w:color="auto" w:fill="E0E0E0"/>
            <w:noWrap w:val="0"/>
            <w:vAlign w:val="top"/>
          </w:tcPr>
          <w:p w14:paraId="1FF3AAA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06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6DBBD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51.620</w:t>
            </w:r>
          </w:p>
        </w:tc>
        <w:tc>
          <w:tcPr>
            <w:tcW w:w="106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5123B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1.615</w:t>
            </w:r>
          </w:p>
        </w:tc>
        <w:tc>
          <w:tcPr>
            <w:tcW w:w="108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B98090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48.287</w:t>
            </w:r>
          </w:p>
        </w:tc>
        <w:tc>
          <w:tcPr>
            <w:tcW w:w="10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3F519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54.953</w:t>
            </w:r>
          </w:p>
        </w:tc>
      </w:tr>
      <w:tr w14:paraId="59BE8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AEAEAE" w:sz="8" w:space="0"/>
              <w:left w:val="nil"/>
              <w:bottom w:val="single" w:color="AEAEAE" w:sz="8" w:space="0"/>
              <w:right w:val="nil"/>
              <w:tl2br w:val="nil"/>
              <w:tr2bl w:val="nil"/>
            </w:tcBorders>
            <w:shd w:val="clear" w:color="auto" w:fill="E0E0E0"/>
            <w:noWrap w:val="0"/>
            <w:vAlign w:val="top"/>
          </w:tcPr>
          <w:p w14:paraId="3B825D4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06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1A6F0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53.152</w:t>
            </w:r>
          </w:p>
        </w:tc>
        <w:tc>
          <w:tcPr>
            <w:tcW w:w="10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B1A5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1.809</w:t>
            </w:r>
          </w:p>
        </w:tc>
        <w:tc>
          <w:tcPr>
            <w:tcW w:w="108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C0517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49.418</w:t>
            </w:r>
          </w:p>
        </w:tc>
        <w:tc>
          <w:tcPr>
            <w:tcW w:w="10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33ED1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56.886</w:t>
            </w:r>
          </w:p>
        </w:tc>
      </w:tr>
      <w:tr w14:paraId="27939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AEAEAE" w:sz="8" w:space="0"/>
              <w:left w:val="nil"/>
              <w:bottom w:val="single" w:color="AEAEAE" w:sz="8" w:space="0"/>
              <w:right w:val="nil"/>
              <w:tl2br w:val="nil"/>
              <w:tr2bl w:val="nil"/>
            </w:tcBorders>
            <w:shd w:val="clear" w:color="auto" w:fill="E0E0E0"/>
            <w:noWrap w:val="0"/>
            <w:vAlign w:val="top"/>
          </w:tcPr>
          <w:p w14:paraId="03525BE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06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BB87D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54.640</w:t>
            </w:r>
          </w:p>
        </w:tc>
        <w:tc>
          <w:tcPr>
            <w:tcW w:w="10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3D573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1.843</w:t>
            </w:r>
          </w:p>
        </w:tc>
        <w:tc>
          <w:tcPr>
            <w:tcW w:w="108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6FFE7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50.837</w:t>
            </w:r>
          </w:p>
        </w:tc>
        <w:tc>
          <w:tcPr>
            <w:tcW w:w="10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48A185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58.443</w:t>
            </w:r>
          </w:p>
        </w:tc>
      </w:tr>
      <w:tr w14:paraId="46EA6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AEAEAE" w:sz="8" w:space="0"/>
              <w:left w:val="nil"/>
              <w:bottom w:val="single" w:color="152935" w:sz="8" w:space="0"/>
              <w:right w:val="nil"/>
              <w:tl2br w:val="nil"/>
              <w:tr2bl w:val="nil"/>
            </w:tcBorders>
            <w:shd w:val="clear" w:color="auto" w:fill="E0E0E0"/>
            <w:noWrap w:val="0"/>
            <w:vAlign w:val="top"/>
          </w:tcPr>
          <w:p w14:paraId="03E5CC7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06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F6074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56.156</w:t>
            </w:r>
          </w:p>
        </w:tc>
        <w:tc>
          <w:tcPr>
            <w:tcW w:w="106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1F6B9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1.163</w:t>
            </w:r>
          </w:p>
        </w:tc>
        <w:tc>
          <w:tcPr>
            <w:tcW w:w="108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9466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53.756</w:t>
            </w:r>
          </w:p>
        </w:tc>
        <w:tc>
          <w:tcPr>
            <w:tcW w:w="10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79D086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58.556</w:t>
            </w:r>
          </w:p>
        </w:tc>
      </w:tr>
    </w:tbl>
    <w:p w14:paraId="3DE38A64">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23"/>
        <w:gridCol w:w="976"/>
        <w:gridCol w:w="1956"/>
        <w:gridCol w:w="924"/>
        <w:gridCol w:w="1073"/>
        <w:gridCol w:w="1465"/>
        <w:gridCol w:w="1323"/>
      </w:tblGrid>
      <w:tr w14:paraId="36A2E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591077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20A84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4BACC91B">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4FFA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nil"/>
              <w:left w:val="nil"/>
              <w:bottom w:val="nil"/>
              <w:right w:val="nil"/>
              <w:tl2br w:val="nil"/>
              <w:tr2bl w:val="nil"/>
            </w:tcBorders>
            <w:shd w:val="clear" w:color="auto" w:fill="FFFFFF"/>
            <w:noWrap w:val="0"/>
            <w:vAlign w:val="bottom"/>
          </w:tcPr>
          <w:p w14:paraId="6D8FAC3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time</w:t>
            </w:r>
          </w:p>
        </w:tc>
        <w:tc>
          <w:tcPr>
            <w:tcW w:w="565" w:type="pct"/>
            <w:vMerge w:val="restart"/>
            <w:tcBorders>
              <w:top w:val="nil"/>
              <w:left w:val="nil"/>
              <w:bottom w:val="nil"/>
              <w:right w:val="nil"/>
              <w:tl2br w:val="nil"/>
              <w:tr2bl w:val="nil"/>
            </w:tcBorders>
            <w:shd w:val="clear" w:color="auto" w:fill="FFFFFF"/>
            <w:noWrap w:val="0"/>
            <w:vAlign w:val="bottom"/>
          </w:tcPr>
          <w:p w14:paraId="796352E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time</w:t>
            </w:r>
          </w:p>
        </w:tc>
        <w:tc>
          <w:tcPr>
            <w:tcW w:w="1132" w:type="pct"/>
            <w:vMerge w:val="restart"/>
            <w:tcBorders>
              <w:top w:val="nil"/>
              <w:left w:val="nil"/>
              <w:bottom w:val="nil"/>
              <w:right w:val="single" w:color="E0E0E0" w:sz="8" w:space="0"/>
              <w:tl2br w:val="nil"/>
              <w:tr2bl w:val="nil"/>
            </w:tcBorders>
            <w:shd w:val="clear" w:color="auto" w:fill="FFFFFF"/>
            <w:noWrap w:val="0"/>
            <w:vAlign w:val="bottom"/>
          </w:tcPr>
          <w:p w14:paraId="4FB24B4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41CED4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62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69434B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610" w:type="pct"/>
            <w:gridSpan w:val="2"/>
            <w:tcBorders>
              <w:top w:val="nil"/>
              <w:left w:val="single" w:color="E0E0E0" w:sz="8" w:space="0"/>
              <w:bottom w:val="nil"/>
              <w:right w:val="nil"/>
              <w:tl2br w:val="nil"/>
              <w:tr2bl w:val="nil"/>
            </w:tcBorders>
            <w:shd w:val="clear" w:color="auto" w:fill="FFFFFF"/>
            <w:noWrap w:val="0"/>
            <w:vAlign w:val="bottom"/>
          </w:tcPr>
          <w:p w14:paraId="5E2C00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00C28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nil"/>
              <w:left w:val="nil"/>
              <w:bottom w:val="nil"/>
              <w:right w:val="nil"/>
              <w:tl2br w:val="nil"/>
              <w:tr2bl w:val="nil"/>
            </w:tcBorders>
            <w:shd w:val="clear" w:color="auto" w:fill="FFFFFF"/>
            <w:noWrap w:val="0"/>
            <w:vAlign w:val="bottom"/>
          </w:tcPr>
          <w:p w14:paraId="130FC2E3">
            <w:pPr>
              <w:snapToGrid w:val="0"/>
              <w:spacing w:beforeLines="0" w:afterLines="0"/>
              <w:rPr>
                <w:rFonts w:hint="default" w:ascii="Arial" w:hAnsi="Arial"/>
                <w:color w:val="264A60"/>
                <w:sz w:val="18"/>
                <w:szCs w:val="24"/>
              </w:rPr>
            </w:pPr>
          </w:p>
        </w:tc>
        <w:tc>
          <w:tcPr>
            <w:tcW w:w="565" w:type="pct"/>
            <w:vMerge w:val="continue"/>
            <w:tcBorders>
              <w:top w:val="nil"/>
              <w:left w:val="nil"/>
              <w:bottom w:val="nil"/>
              <w:right w:val="nil"/>
              <w:tl2br w:val="nil"/>
              <w:tr2bl w:val="nil"/>
            </w:tcBorders>
            <w:shd w:val="clear" w:color="auto" w:fill="FFFFFF"/>
            <w:noWrap w:val="0"/>
            <w:vAlign w:val="bottom"/>
          </w:tcPr>
          <w:p w14:paraId="5047C9A8">
            <w:pPr>
              <w:snapToGrid w:val="0"/>
              <w:spacing w:beforeLines="0" w:afterLines="0"/>
              <w:rPr>
                <w:rFonts w:hint="default" w:ascii="Arial" w:hAnsi="Arial"/>
                <w:color w:val="264A60"/>
                <w:sz w:val="18"/>
                <w:szCs w:val="24"/>
              </w:rPr>
            </w:pPr>
          </w:p>
        </w:tc>
        <w:tc>
          <w:tcPr>
            <w:tcW w:w="1132" w:type="pct"/>
            <w:vMerge w:val="continue"/>
            <w:tcBorders>
              <w:top w:val="nil"/>
              <w:left w:val="nil"/>
              <w:bottom w:val="nil"/>
              <w:right w:val="single" w:color="E0E0E0" w:sz="8" w:space="0"/>
              <w:tl2br w:val="nil"/>
              <w:tr2bl w:val="nil"/>
            </w:tcBorders>
            <w:shd w:val="clear" w:color="auto" w:fill="FFFFFF"/>
            <w:noWrap w:val="0"/>
            <w:vAlign w:val="bottom"/>
          </w:tcPr>
          <w:p w14:paraId="7D5FAAF2">
            <w:pPr>
              <w:snapToGrid w:val="0"/>
              <w:spacing w:beforeLines="0" w:afterLines="0"/>
              <w:rPr>
                <w:rFonts w:hint="default" w:ascii="Arial" w:hAnsi="Arial"/>
                <w:color w:val="264A60"/>
                <w:sz w:val="18"/>
                <w:szCs w:val="24"/>
              </w:rPr>
            </w:pPr>
          </w:p>
        </w:tc>
        <w:tc>
          <w:tcPr>
            <w:tcW w:w="5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986D02B">
            <w:pPr>
              <w:snapToGrid w:val="0"/>
              <w:spacing w:beforeLines="0" w:afterLines="0"/>
              <w:rPr>
                <w:rFonts w:hint="default" w:ascii="Arial" w:hAnsi="Arial"/>
                <w:color w:val="264A60"/>
                <w:sz w:val="18"/>
                <w:szCs w:val="24"/>
              </w:rPr>
            </w:pPr>
          </w:p>
        </w:tc>
        <w:tc>
          <w:tcPr>
            <w:tcW w:w="62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06F67AC">
            <w:pPr>
              <w:snapToGrid w:val="0"/>
              <w:spacing w:beforeLines="0" w:afterLines="0"/>
              <w:rPr>
                <w:rFonts w:hint="default" w:ascii="Arial" w:hAnsi="Arial"/>
                <w:color w:val="264A60"/>
                <w:sz w:val="18"/>
                <w:szCs w:val="24"/>
              </w:rPr>
            </w:pPr>
          </w:p>
        </w:tc>
        <w:tc>
          <w:tcPr>
            <w:tcW w:w="8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035F28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62" w:type="pct"/>
            <w:tcBorders>
              <w:top w:val="nil"/>
              <w:left w:val="single" w:color="E0E0E0" w:sz="8" w:space="0"/>
              <w:bottom w:val="single" w:color="152935" w:sz="8" w:space="0"/>
              <w:right w:val="nil"/>
              <w:tl2br w:val="nil"/>
              <w:tr2bl w:val="nil"/>
            </w:tcBorders>
            <w:shd w:val="clear" w:color="auto" w:fill="FFFFFF"/>
            <w:noWrap w:val="0"/>
            <w:vAlign w:val="bottom"/>
          </w:tcPr>
          <w:p w14:paraId="124DE86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47F1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152935" w:sz="8" w:space="0"/>
              <w:left w:val="nil"/>
              <w:bottom w:val="nil"/>
              <w:right w:val="nil"/>
              <w:tl2br w:val="nil"/>
              <w:tr2bl w:val="nil"/>
            </w:tcBorders>
            <w:shd w:val="clear" w:color="auto" w:fill="E0E0E0"/>
            <w:noWrap w:val="0"/>
            <w:vAlign w:val="top"/>
          </w:tcPr>
          <w:p w14:paraId="7DA6E0D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65" w:type="pct"/>
            <w:tcBorders>
              <w:top w:val="single" w:color="152935" w:sz="8" w:space="0"/>
              <w:left w:val="nil"/>
              <w:bottom w:val="single" w:color="AEAEAE" w:sz="8" w:space="0"/>
              <w:right w:val="nil"/>
              <w:tl2br w:val="nil"/>
              <w:tr2bl w:val="nil"/>
            </w:tcBorders>
            <w:shd w:val="clear" w:color="auto" w:fill="E0E0E0"/>
            <w:noWrap w:val="0"/>
            <w:vAlign w:val="top"/>
          </w:tcPr>
          <w:p w14:paraId="61F8F4C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13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B9443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-1.532</w:t>
            </w:r>
          </w:p>
        </w:tc>
        <w:tc>
          <w:tcPr>
            <w:tcW w:w="5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758946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1.511</w:t>
            </w:r>
          </w:p>
        </w:tc>
        <w:tc>
          <w:tcPr>
            <w:tcW w:w="6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ECEEA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07E2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-5.876</w:t>
            </w:r>
          </w:p>
        </w:tc>
        <w:tc>
          <w:tcPr>
            <w:tcW w:w="76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F64E3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2.812</w:t>
            </w:r>
          </w:p>
        </w:tc>
      </w:tr>
      <w:tr w14:paraId="686F4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nil"/>
              <w:right w:val="nil"/>
              <w:tl2br w:val="nil"/>
              <w:tr2bl w:val="nil"/>
            </w:tcBorders>
            <w:shd w:val="clear" w:color="auto" w:fill="E0E0E0"/>
            <w:noWrap w:val="0"/>
            <w:vAlign w:val="top"/>
          </w:tcPr>
          <w:p w14:paraId="3FDBF7AA">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37D46EB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C54F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-3.020</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7ECB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1.489</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BB3F2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.322</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1F9442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-7.300</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AC179C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1.260</w:t>
            </w:r>
          </w:p>
        </w:tc>
      </w:tr>
      <w:tr w14:paraId="4CC5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nil"/>
              <w:right w:val="nil"/>
              <w:tl2br w:val="nil"/>
              <w:tr2bl w:val="nil"/>
            </w:tcBorders>
            <w:shd w:val="clear" w:color="auto" w:fill="E0E0E0"/>
            <w:noWrap w:val="0"/>
            <w:vAlign w:val="top"/>
          </w:tcPr>
          <w:p w14:paraId="183A9541">
            <w:pPr>
              <w:snapToGrid w:val="0"/>
              <w:spacing w:beforeLines="0" w:afterLines="0"/>
              <w:rPr>
                <w:rFonts w:hint="default" w:ascii="Arial" w:hAnsi="Arial"/>
                <w:color w:val="010205"/>
                <w:sz w:val="18"/>
                <w:szCs w:val="24"/>
              </w:rPr>
            </w:pPr>
          </w:p>
        </w:tc>
        <w:tc>
          <w:tcPr>
            <w:tcW w:w="565" w:type="pct"/>
            <w:tcBorders>
              <w:top w:val="single" w:color="AEAEAE" w:sz="8" w:space="0"/>
              <w:left w:val="nil"/>
              <w:bottom w:val="nil"/>
              <w:right w:val="nil"/>
              <w:tl2br w:val="nil"/>
              <w:tr2bl w:val="nil"/>
            </w:tcBorders>
            <w:shd w:val="clear" w:color="auto" w:fill="E0E0E0"/>
            <w:noWrap w:val="0"/>
            <w:vAlign w:val="top"/>
          </w:tcPr>
          <w:p w14:paraId="5BE246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132" w:type="pct"/>
            <w:tcBorders>
              <w:top w:val="single" w:color="AEAEAE" w:sz="8" w:space="0"/>
              <w:left w:val="nil"/>
              <w:bottom w:val="nil"/>
              <w:right w:val="single" w:color="E0E0E0" w:sz="8" w:space="0"/>
              <w:tl2br w:val="nil"/>
              <w:tr2bl w:val="nil"/>
            </w:tcBorders>
            <w:shd w:val="clear" w:color="auto" w:fill="F9F9FB"/>
            <w:noWrap w:val="0"/>
            <w:vAlign w:val="top"/>
          </w:tcPr>
          <w:p w14:paraId="4D8EBC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-4.536</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62081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1.236</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9CBA7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.007</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4E32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-8.090</w:t>
            </w:r>
          </w:p>
        </w:tc>
        <w:tc>
          <w:tcPr>
            <w:tcW w:w="762" w:type="pct"/>
            <w:tcBorders>
              <w:top w:val="single" w:color="AEAEAE" w:sz="8" w:space="0"/>
              <w:left w:val="single" w:color="E0E0E0" w:sz="8" w:space="0"/>
              <w:bottom w:val="nil"/>
              <w:right w:val="nil"/>
              <w:tl2br w:val="nil"/>
              <w:tr2bl w:val="nil"/>
            </w:tcBorders>
            <w:shd w:val="clear" w:color="auto" w:fill="F9F9FB"/>
            <w:noWrap w:val="0"/>
            <w:vAlign w:val="top"/>
          </w:tcPr>
          <w:p w14:paraId="50447C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-.982</w:t>
            </w:r>
          </w:p>
        </w:tc>
      </w:tr>
      <w:tr w14:paraId="33219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nil"/>
              <w:right w:val="nil"/>
              <w:tl2br w:val="nil"/>
              <w:tr2bl w:val="nil"/>
            </w:tcBorders>
            <w:shd w:val="clear" w:color="auto" w:fill="E0E0E0"/>
            <w:noWrap w:val="0"/>
            <w:vAlign w:val="top"/>
          </w:tcPr>
          <w:p w14:paraId="0E4D7A8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6D25B6A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FF79A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1.532</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CAC9D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1.511</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F6CAD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0D1C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-2.812</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32CD7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5.876</w:t>
            </w:r>
          </w:p>
        </w:tc>
      </w:tr>
      <w:tr w14:paraId="1148E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01EB2D34">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1C89E7B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3A964E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E904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1.611</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1C47A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E8BE5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-6.120</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921C5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3.144</w:t>
            </w:r>
          </w:p>
        </w:tc>
      </w:tr>
      <w:tr w14:paraId="1BC7D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4A83AE25">
            <w:pPr>
              <w:snapToGrid w:val="0"/>
              <w:spacing w:beforeLines="0" w:afterLines="0"/>
              <w:rPr>
                <w:rFonts w:hint="default" w:ascii="Arial" w:hAnsi="Arial"/>
                <w:color w:val="010205"/>
                <w:sz w:val="18"/>
                <w:szCs w:val="24"/>
              </w:rPr>
            </w:pPr>
          </w:p>
        </w:tc>
        <w:tc>
          <w:tcPr>
            <w:tcW w:w="565" w:type="pct"/>
            <w:tcBorders>
              <w:top w:val="single" w:color="AEAEAE" w:sz="8" w:space="0"/>
              <w:left w:val="nil"/>
              <w:bottom w:val="nil"/>
              <w:right w:val="nil"/>
              <w:tl2br w:val="nil"/>
              <w:tr2bl w:val="nil"/>
            </w:tcBorders>
            <w:shd w:val="clear" w:color="auto" w:fill="E0E0E0"/>
            <w:noWrap w:val="0"/>
            <w:vAlign w:val="top"/>
          </w:tcPr>
          <w:p w14:paraId="2D1AD9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132" w:type="pct"/>
            <w:tcBorders>
              <w:top w:val="single" w:color="AEAEAE" w:sz="8" w:space="0"/>
              <w:left w:val="nil"/>
              <w:bottom w:val="nil"/>
              <w:right w:val="single" w:color="E0E0E0" w:sz="8" w:space="0"/>
              <w:tl2br w:val="nil"/>
              <w:tr2bl w:val="nil"/>
            </w:tcBorders>
            <w:shd w:val="clear" w:color="auto" w:fill="F9F9FB"/>
            <w:noWrap w:val="0"/>
            <w:vAlign w:val="top"/>
          </w:tcPr>
          <w:p w14:paraId="130B3D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-3.004</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D1DB1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1.835</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B8D18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.688</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C4124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-8.280</w:t>
            </w:r>
          </w:p>
        </w:tc>
        <w:tc>
          <w:tcPr>
            <w:tcW w:w="762" w:type="pct"/>
            <w:tcBorders>
              <w:top w:val="single" w:color="AEAEAE" w:sz="8" w:space="0"/>
              <w:left w:val="single" w:color="E0E0E0" w:sz="8" w:space="0"/>
              <w:bottom w:val="nil"/>
              <w:right w:val="nil"/>
              <w:tl2br w:val="nil"/>
              <w:tr2bl w:val="nil"/>
            </w:tcBorders>
            <w:shd w:val="clear" w:color="auto" w:fill="F9F9FB"/>
            <w:noWrap w:val="0"/>
            <w:vAlign w:val="top"/>
          </w:tcPr>
          <w:p w14:paraId="1EEED4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2.272</w:t>
            </w:r>
          </w:p>
        </w:tc>
      </w:tr>
      <w:tr w14:paraId="0A050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nil"/>
              <w:right w:val="nil"/>
              <w:tl2br w:val="nil"/>
              <w:tr2bl w:val="nil"/>
            </w:tcBorders>
            <w:shd w:val="clear" w:color="auto" w:fill="E0E0E0"/>
            <w:noWrap w:val="0"/>
            <w:vAlign w:val="top"/>
          </w:tcPr>
          <w:p w14:paraId="2068B92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6F3281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AD01E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3.020</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18F7CF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1.489</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34505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.322</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C24E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-1.260</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393A3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7.300</w:t>
            </w:r>
          </w:p>
        </w:tc>
      </w:tr>
      <w:tr w14:paraId="1FE94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5BC806F9">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399991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42505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CBB2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1.611</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CACD3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C6A85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-3.144</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F5FE8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6.120</w:t>
            </w:r>
          </w:p>
        </w:tc>
      </w:tr>
      <w:tr w14:paraId="63CDD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470F43A3">
            <w:pPr>
              <w:snapToGrid w:val="0"/>
              <w:spacing w:beforeLines="0" w:afterLines="0"/>
              <w:rPr>
                <w:rFonts w:hint="default" w:ascii="Arial" w:hAnsi="Arial"/>
                <w:color w:val="010205"/>
                <w:sz w:val="18"/>
                <w:szCs w:val="24"/>
              </w:rPr>
            </w:pPr>
          </w:p>
        </w:tc>
        <w:tc>
          <w:tcPr>
            <w:tcW w:w="565" w:type="pct"/>
            <w:tcBorders>
              <w:top w:val="single" w:color="AEAEAE" w:sz="8" w:space="0"/>
              <w:left w:val="nil"/>
              <w:bottom w:val="nil"/>
              <w:right w:val="nil"/>
              <w:tl2br w:val="nil"/>
              <w:tr2bl w:val="nil"/>
            </w:tcBorders>
            <w:shd w:val="clear" w:color="auto" w:fill="E0E0E0"/>
            <w:noWrap w:val="0"/>
            <w:vAlign w:val="top"/>
          </w:tcPr>
          <w:p w14:paraId="049FF41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132" w:type="pct"/>
            <w:tcBorders>
              <w:top w:val="single" w:color="AEAEAE" w:sz="8" w:space="0"/>
              <w:left w:val="nil"/>
              <w:bottom w:val="nil"/>
              <w:right w:val="single" w:color="E0E0E0" w:sz="8" w:space="0"/>
              <w:tl2br w:val="nil"/>
              <w:tr2bl w:val="nil"/>
            </w:tcBorders>
            <w:shd w:val="clear" w:color="auto" w:fill="F9F9FB"/>
            <w:noWrap w:val="0"/>
            <w:vAlign w:val="top"/>
          </w:tcPr>
          <w:p w14:paraId="567961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-1.516</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D321C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1.614</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886218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2D702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-6.156</w:t>
            </w:r>
          </w:p>
        </w:tc>
        <w:tc>
          <w:tcPr>
            <w:tcW w:w="762" w:type="pct"/>
            <w:tcBorders>
              <w:top w:val="single" w:color="AEAEAE" w:sz="8" w:space="0"/>
              <w:left w:val="single" w:color="E0E0E0" w:sz="8" w:space="0"/>
              <w:bottom w:val="nil"/>
              <w:right w:val="nil"/>
              <w:tl2br w:val="nil"/>
              <w:tr2bl w:val="nil"/>
            </w:tcBorders>
            <w:shd w:val="clear" w:color="auto" w:fill="F9F9FB"/>
            <w:noWrap w:val="0"/>
            <w:vAlign w:val="top"/>
          </w:tcPr>
          <w:p w14:paraId="6344C4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3.124</w:t>
            </w:r>
          </w:p>
        </w:tc>
      </w:tr>
      <w:tr w14:paraId="61C59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FAC3B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285A36F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CF29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4.536</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3605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1.236</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F47F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.007</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0D46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.982</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CCC4E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8.090</w:t>
            </w:r>
          </w:p>
        </w:tc>
      </w:tr>
      <w:tr w14:paraId="07C93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526C14E">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6DECE1E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D7B87C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3.004</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4E9B0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1.835</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1FF90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.688</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83331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-2.272</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AE446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8.280</w:t>
            </w:r>
          </w:p>
        </w:tc>
      </w:tr>
      <w:tr w14:paraId="3FDE5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9A3D4F3">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152935" w:sz="8" w:space="0"/>
              <w:right w:val="nil"/>
              <w:tl2br w:val="nil"/>
              <w:tr2bl w:val="nil"/>
            </w:tcBorders>
            <w:shd w:val="clear" w:color="auto" w:fill="E0E0E0"/>
            <w:noWrap w:val="0"/>
            <w:vAlign w:val="top"/>
          </w:tcPr>
          <w:p w14:paraId="6D5BD4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13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BE125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1.516</w:t>
            </w:r>
          </w:p>
        </w:tc>
        <w:tc>
          <w:tcPr>
            <w:tcW w:w="5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F48EE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1.614</w:t>
            </w:r>
          </w:p>
        </w:tc>
        <w:tc>
          <w:tcPr>
            <w:tcW w:w="6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F0D22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5075B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-3.124</w:t>
            </w:r>
          </w:p>
        </w:tc>
        <w:tc>
          <w:tcPr>
            <w:tcW w:w="76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B08439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6.156</w:t>
            </w:r>
          </w:p>
        </w:tc>
      </w:tr>
      <w:tr w14:paraId="46006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5FEFD9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2137A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8BC874E">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A3AE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6CAB2C2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13168527">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68"/>
        <w:gridCol w:w="582"/>
        <w:gridCol w:w="791"/>
        <w:gridCol w:w="1256"/>
        <w:gridCol w:w="1256"/>
        <w:gridCol w:w="823"/>
        <w:gridCol w:w="2064"/>
      </w:tblGrid>
      <w:tr w14:paraId="78A81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A4CF8D2">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p>
        </w:tc>
      </w:tr>
      <w:tr w14:paraId="68EA6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nil"/>
              <w:left w:val="nil"/>
              <w:bottom w:val="single" w:color="152935" w:sz="8" w:space="0"/>
              <w:right w:val="nil"/>
              <w:tl2br w:val="nil"/>
              <w:tr2bl w:val="nil"/>
            </w:tcBorders>
            <w:shd w:val="clear" w:color="auto" w:fill="FFFFFF"/>
            <w:noWrap w:val="0"/>
            <w:vAlign w:val="bottom"/>
          </w:tcPr>
          <w:p w14:paraId="4C06CA78">
            <w:pPr>
              <w:keepNext/>
              <w:snapToGrid w:val="0"/>
              <w:spacing w:beforeLines="0" w:afterLines="0"/>
              <w:rPr>
                <w:rFonts w:hint="default"/>
                <w:sz w:val="24"/>
                <w:szCs w:val="24"/>
              </w:rPr>
            </w:pPr>
          </w:p>
        </w:tc>
        <w:tc>
          <w:tcPr>
            <w:tcW w:w="337" w:type="pct"/>
            <w:tcBorders>
              <w:top w:val="nil"/>
              <w:left w:val="nil"/>
              <w:bottom w:val="single" w:color="152935" w:sz="8" w:space="0"/>
              <w:right w:val="single" w:color="E0E0E0" w:sz="8" w:space="0"/>
              <w:tl2br w:val="nil"/>
              <w:tr2bl w:val="nil"/>
            </w:tcBorders>
            <w:shd w:val="clear" w:color="auto" w:fill="FFFFFF"/>
            <w:noWrap w:val="0"/>
            <w:vAlign w:val="bottom"/>
          </w:tcPr>
          <w:p w14:paraId="7B9F042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45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B380663">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2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858E963">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72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B688C02">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47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A999DDF">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91" w:type="pct"/>
            <w:tcBorders>
              <w:top w:val="nil"/>
              <w:left w:val="single" w:color="E0E0E0" w:sz="8" w:space="0"/>
              <w:bottom w:val="single" w:color="152935" w:sz="8" w:space="0"/>
              <w:right w:val="nil"/>
              <w:tl2br w:val="nil"/>
              <w:tr2bl w:val="nil"/>
            </w:tcBorders>
            <w:shd w:val="clear" w:color="auto" w:fill="FFFFFF"/>
            <w:noWrap w:val="0"/>
            <w:vAlign w:val="bottom"/>
          </w:tcPr>
          <w:p w14:paraId="7205270C">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4DF46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152935" w:sz="8" w:space="0"/>
              <w:left w:val="nil"/>
              <w:bottom w:val="single" w:color="AEAEAE" w:sz="8" w:space="0"/>
              <w:right w:val="nil"/>
              <w:tl2br w:val="nil"/>
              <w:tr2bl w:val="nil"/>
            </w:tcBorders>
            <w:shd w:val="clear" w:color="auto" w:fill="E0E0E0"/>
            <w:noWrap w:val="0"/>
            <w:vAlign w:val="top"/>
          </w:tcPr>
          <w:p w14:paraId="1EADA329">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3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33A871B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c>
          <w:tcPr>
            <w:tcW w:w="4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BC2B6C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7D81E9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C1E0FC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A9CB2A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00922A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0FD0F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AEAEAE" w:sz="8" w:space="0"/>
              <w:left w:val="nil"/>
              <w:bottom w:val="single" w:color="AEAEAE" w:sz="8" w:space="0"/>
              <w:right w:val="nil"/>
              <w:tl2br w:val="nil"/>
              <w:tr2bl w:val="nil"/>
            </w:tcBorders>
            <w:shd w:val="clear" w:color="auto" w:fill="E0E0E0"/>
            <w:noWrap w:val="0"/>
            <w:vAlign w:val="top"/>
          </w:tcPr>
          <w:p w14:paraId="7FB8F500">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3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614E5A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w:t>
            </w:r>
          </w:p>
        </w:tc>
        <w:tc>
          <w:tcPr>
            <w:tcW w:w="4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6AB65E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7ED8E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B4E9F8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B90CB9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349D6C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687C4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AEAEAE" w:sz="8" w:space="0"/>
              <w:left w:val="nil"/>
              <w:bottom w:val="single" w:color="AEAEAE" w:sz="8" w:space="0"/>
              <w:right w:val="nil"/>
              <w:tl2br w:val="nil"/>
              <w:tr2bl w:val="nil"/>
            </w:tcBorders>
            <w:shd w:val="clear" w:color="auto" w:fill="E0E0E0"/>
            <w:noWrap w:val="0"/>
            <w:vAlign w:val="top"/>
          </w:tcPr>
          <w:p w14:paraId="5C2AC319">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3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3A2894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E1C997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CAD61A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FCC6E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FD1FB7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A1CCCF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0D55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AEAEAE" w:sz="8" w:space="0"/>
              <w:left w:val="nil"/>
              <w:bottom w:val="single" w:color="152935" w:sz="8" w:space="0"/>
              <w:right w:val="nil"/>
              <w:tl2br w:val="nil"/>
              <w:tr2bl w:val="nil"/>
            </w:tcBorders>
            <w:shd w:val="clear" w:color="auto" w:fill="E0E0E0"/>
            <w:noWrap w:val="0"/>
            <w:vAlign w:val="top"/>
          </w:tcPr>
          <w:p w14:paraId="7183C0FE">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3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D22509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DFABA2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420D38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D1CBE7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5B0D8A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26F5DD">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11093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F4BD4F7">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每一個 F 檢定 time 的多變量效應。這些檢定是以已估計邊際平均值中的線性獨立成對比較為基礎。</w:t>
            </w:r>
          </w:p>
        </w:tc>
      </w:tr>
      <w:tr w14:paraId="7F106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15D17FC">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精確統計量</w:t>
            </w:r>
          </w:p>
        </w:tc>
      </w:tr>
    </w:tbl>
    <w:p w14:paraId="6F190ED6">
      <w:pPr>
        <w:rPr>
          <w:rFonts w:hint="eastAsia"/>
          <w:color w:val="FF0000"/>
          <w:lang w:val="en-US" w:eastAsia="zh-CN"/>
        </w:rPr>
      </w:pPr>
      <w:r>
        <w:rPr>
          <w:rFonts w:hint="eastAsia"/>
          <w:color w:val="FF0000"/>
          <w:lang w:val="en-US" w:eastAsia="zh-CN"/>
        </w:rPr>
        <w:t>结论：除chisq不一致（Psychostat为5.141，SPSS为5.145，但误差极小不影响结论），其余一致</w:t>
      </w:r>
    </w:p>
    <w:p w14:paraId="7FFEA907">
      <w:pPr>
        <w:rPr>
          <w:rFonts w:hint="eastAsia"/>
          <w:sz w:val="28"/>
          <w:szCs w:val="28"/>
          <w:lang w:val="en-US" w:eastAsia="zh-CN"/>
        </w:rPr>
      </w:pPr>
      <w:r>
        <w:rPr>
          <w:rFonts w:hint="eastAsia"/>
          <w:sz w:val="28"/>
          <w:szCs w:val="28"/>
          <w:lang w:val="en-US" w:eastAsia="zh-CN"/>
        </w:rPr>
        <w:t>九：混合设计方差分析</w:t>
      </w:r>
    </w:p>
    <w:p w14:paraId="2EBD3DC0">
      <w:pPr>
        <w:rPr>
          <w:rFonts w:hint="eastAsia"/>
          <w:sz w:val="28"/>
          <w:szCs w:val="28"/>
          <w:lang w:val="en-US" w:eastAsia="zh-CN"/>
        </w:rPr>
      </w:pPr>
      <w:r>
        <w:rPr>
          <w:rFonts w:hint="eastAsia"/>
          <w:sz w:val="28"/>
          <w:szCs w:val="28"/>
          <w:lang w:val="en-US" w:eastAsia="zh-CN"/>
        </w:rPr>
        <w:t>Psychostat</w:t>
      </w:r>
    </w:p>
    <w:p w14:paraId="090CB208">
      <w:pPr>
        <w:pStyle w:val="3"/>
      </w:pPr>
      <w:r>
        <w:t>1. mixed_anova</w:t>
      </w:r>
    </w:p>
    <w:p w14:paraId="3396195D">
      <w:r>
        <w:t>混合设计方差分析含一个被试间因子与一个被试内因子。</w:t>
      </w:r>
    </w:p>
    <w:p w14:paraId="09FFE3CA">
      <w:r>
        <w:t>组别×时间交互：F = 12.59, p &lt; .001, η²p = .231。</w:t>
      </w:r>
    </w:p>
    <w:p w14:paraId="2AA0F48E">
      <w:pPr>
        <w:rPr>
          <w:rFonts w:hint="default" w:eastAsiaTheme="minorEastAsia"/>
          <w:lang w:val="en-US" w:eastAsia="zh-CN"/>
        </w:rPr>
      </w:pPr>
      <w:r>
        <w:t>结论：交互显著，处理效果取决于"组别×时间"组合，见简单效应表（多变量Pillai行对应SPSS EM均值输出）。</w:t>
      </w:r>
    </w:p>
    <w:p w14:paraId="5C5C756B">
      <w:pPr>
        <w:pStyle w:val="15"/>
      </w:pPr>
      <w:r>
        <w:t>表1 方差分析表（mixed_anova）</w:t>
      </w:r>
    </w:p>
    <w:tbl>
      <w:tblPr>
        <w:tblStyle w:val="33"/>
        <w:tblW w:w="86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9"/>
        <w:gridCol w:w="1015"/>
        <w:gridCol w:w="403"/>
        <w:gridCol w:w="1015"/>
        <w:gridCol w:w="919"/>
        <w:gridCol w:w="858"/>
        <w:gridCol w:w="1500"/>
      </w:tblGrid>
      <w:tr w14:paraId="53D8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3001" w:type="dxa"/>
            <w:tcBorders>
              <w:top w:val="single" w:color="000000" w:sz="10" w:space="0"/>
              <w:left w:val="nil"/>
              <w:bottom w:val="single" w:color="000000" w:sz="6" w:space="0"/>
              <w:right w:val="nil"/>
            </w:tcBorders>
            <w:vAlign w:val="center"/>
          </w:tcPr>
          <w:p w14:paraId="5AF03397">
            <w:pPr>
              <w:snapToGrid w:val="0"/>
              <w:spacing w:after="0" w:line="240" w:lineRule="auto"/>
              <w:ind w:left="0" w:leftChars="0" w:right="0" w:rightChars="0" w:firstLine="0" w:firstLineChars="0"/>
              <w:jc w:val="center"/>
              <w:rPr>
                <w:b/>
              </w:rPr>
            </w:pPr>
            <w:r>
              <w:rPr>
                <w:b/>
              </w:rPr>
              <w:t>source</w:t>
            </w:r>
          </w:p>
        </w:tc>
        <w:tc>
          <w:tcPr>
            <w:tcW w:w="0" w:type="auto"/>
            <w:tcBorders>
              <w:top w:val="single" w:color="000000" w:sz="10" w:space="0"/>
              <w:left w:val="nil"/>
              <w:bottom w:val="single" w:color="000000" w:sz="6" w:space="0"/>
              <w:right w:val="nil"/>
            </w:tcBorders>
            <w:vAlign w:val="center"/>
          </w:tcPr>
          <w:p w14:paraId="7ABF1CCE">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31F290B3">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2A019E3A">
            <w:pPr>
              <w:snapToGrid w:val="0"/>
              <w:spacing w:after="0" w:line="240" w:lineRule="auto"/>
              <w:ind w:left="0" w:leftChars="0" w:right="0" w:rightChars="0" w:firstLine="0" w:firstLineChars="0"/>
              <w:jc w:val="center"/>
              <w:rPr>
                <w:b/>
              </w:rPr>
            </w:pPr>
            <w:r>
              <w:rPr>
                <w:b/>
              </w:rPr>
              <w:t>MS</w:t>
            </w:r>
          </w:p>
        </w:tc>
        <w:tc>
          <w:tcPr>
            <w:tcW w:w="921" w:type="dxa"/>
            <w:tcBorders>
              <w:top w:val="single" w:color="000000" w:sz="10" w:space="0"/>
              <w:left w:val="nil"/>
              <w:bottom w:val="single" w:color="000000" w:sz="6" w:space="0"/>
              <w:right w:val="nil"/>
            </w:tcBorders>
            <w:vAlign w:val="center"/>
          </w:tcPr>
          <w:p w14:paraId="3173324B">
            <w:pPr>
              <w:snapToGrid w:val="0"/>
              <w:spacing w:after="0" w:line="240" w:lineRule="auto"/>
              <w:ind w:left="0" w:leftChars="0" w:right="0" w:rightChars="0" w:firstLine="0" w:firstLineChars="0"/>
              <w:jc w:val="center"/>
              <w:rPr>
                <w:b/>
              </w:rPr>
            </w:pPr>
            <w:r>
              <w:rPr>
                <w:b/>
              </w:rPr>
              <w:t>F</w:t>
            </w:r>
          </w:p>
        </w:tc>
        <w:tc>
          <w:tcPr>
            <w:tcW w:w="860" w:type="dxa"/>
            <w:tcBorders>
              <w:top w:val="single" w:color="000000" w:sz="10" w:space="0"/>
              <w:left w:val="nil"/>
              <w:bottom w:val="single" w:color="000000" w:sz="6" w:space="0"/>
              <w:right w:val="nil"/>
            </w:tcBorders>
            <w:vAlign w:val="center"/>
          </w:tcPr>
          <w:p w14:paraId="67564660">
            <w:pPr>
              <w:snapToGrid w:val="0"/>
              <w:spacing w:after="0" w:line="240" w:lineRule="auto"/>
              <w:ind w:left="0" w:leftChars="0" w:right="0" w:rightChars="0" w:firstLine="0" w:firstLineChars="0"/>
              <w:jc w:val="center"/>
              <w:rPr>
                <w:b/>
              </w:rPr>
            </w:pPr>
            <w:r>
              <w:rPr>
                <w:b/>
              </w:rPr>
              <w:t>p</w:t>
            </w:r>
          </w:p>
        </w:tc>
        <w:tc>
          <w:tcPr>
            <w:tcW w:w="1471" w:type="dxa"/>
            <w:tcBorders>
              <w:top w:val="single" w:color="000000" w:sz="10" w:space="0"/>
              <w:left w:val="nil"/>
              <w:bottom w:val="single" w:color="000000" w:sz="6" w:space="0"/>
              <w:right w:val="nil"/>
            </w:tcBorders>
            <w:vAlign w:val="center"/>
          </w:tcPr>
          <w:p w14:paraId="331624B1">
            <w:pPr>
              <w:snapToGrid w:val="0"/>
              <w:spacing w:after="0" w:line="240" w:lineRule="auto"/>
              <w:ind w:left="0" w:leftChars="0" w:right="0" w:rightChars="0" w:firstLine="0" w:firstLineChars="0"/>
              <w:jc w:val="center"/>
              <w:rPr>
                <w:b/>
              </w:rPr>
            </w:pPr>
            <w:r>
              <w:rPr>
                <w:b/>
              </w:rPr>
              <w:t>partial_eta_sq</w:t>
            </w:r>
          </w:p>
        </w:tc>
      </w:tr>
      <w:tr w14:paraId="719F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nil"/>
              <w:right w:val="nil"/>
            </w:tcBorders>
            <w:vAlign w:val="center"/>
          </w:tcPr>
          <w:p w14:paraId="62C3126B">
            <w:pPr>
              <w:snapToGrid w:val="0"/>
              <w:spacing w:after="0" w:line="240" w:lineRule="auto"/>
              <w:ind w:left="0" w:leftChars="0" w:right="0" w:rightChars="0" w:firstLine="0" w:firstLineChars="0"/>
              <w:jc w:val="left"/>
            </w:pPr>
            <w:r>
              <w:t>组别 between-subject main effect</w:t>
            </w:r>
          </w:p>
        </w:tc>
        <w:tc>
          <w:tcPr>
            <w:tcW w:w="0" w:type="auto"/>
            <w:tcBorders>
              <w:top w:val="nil"/>
              <w:left w:val="nil"/>
              <w:bottom w:val="nil"/>
              <w:right w:val="nil"/>
            </w:tcBorders>
            <w:vAlign w:val="center"/>
          </w:tcPr>
          <w:p w14:paraId="4BE4A61B">
            <w:pPr>
              <w:snapToGrid w:val="0"/>
              <w:spacing w:after="0" w:line="240" w:lineRule="auto"/>
              <w:ind w:left="0" w:leftChars="0" w:right="0" w:rightChars="0" w:firstLine="0" w:firstLineChars="0"/>
              <w:jc w:val="center"/>
            </w:pPr>
            <w:r>
              <w:t>2562.565</w:t>
            </w:r>
          </w:p>
        </w:tc>
        <w:tc>
          <w:tcPr>
            <w:tcW w:w="0" w:type="auto"/>
            <w:tcBorders>
              <w:top w:val="nil"/>
              <w:left w:val="nil"/>
              <w:bottom w:val="nil"/>
              <w:right w:val="nil"/>
            </w:tcBorders>
            <w:vAlign w:val="center"/>
          </w:tcPr>
          <w:p w14:paraId="59D61835">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vAlign w:val="center"/>
          </w:tcPr>
          <w:p w14:paraId="0BD72364">
            <w:pPr>
              <w:snapToGrid w:val="0"/>
              <w:spacing w:after="0" w:line="240" w:lineRule="auto"/>
              <w:ind w:left="0" w:leftChars="0" w:right="0" w:rightChars="0" w:firstLine="0" w:firstLineChars="0"/>
              <w:jc w:val="center"/>
            </w:pPr>
            <w:r>
              <w:t>2562.565</w:t>
            </w:r>
          </w:p>
        </w:tc>
        <w:tc>
          <w:tcPr>
            <w:tcW w:w="921" w:type="dxa"/>
            <w:tcBorders>
              <w:top w:val="nil"/>
              <w:left w:val="nil"/>
              <w:bottom w:val="nil"/>
              <w:right w:val="nil"/>
            </w:tcBorders>
            <w:vAlign w:val="center"/>
          </w:tcPr>
          <w:p w14:paraId="505F16D5">
            <w:pPr>
              <w:snapToGrid w:val="0"/>
              <w:spacing w:after="0" w:line="240" w:lineRule="auto"/>
              <w:ind w:left="0" w:leftChars="0" w:right="0" w:rightChars="0" w:firstLine="0" w:firstLineChars="0"/>
              <w:jc w:val="center"/>
            </w:pPr>
            <w:r>
              <w:t>17.252</w:t>
            </w:r>
          </w:p>
        </w:tc>
        <w:tc>
          <w:tcPr>
            <w:tcW w:w="860" w:type="dxa"/>
            <w:tcBorders>
              <w:top w:val="nil"/>
              <w:left w:val="nil"/>
              <w:bottom w:val="nil"/>
              <w:right w:val="nil"/>
            </w:tcBorders>
            <w:vAlign w:val="center"/>
          </w:tcPr>
          <w:p w14:paraId="4C683BAE">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26DAD685">
            <w:pPr>
              <w:snapToGrid w:val="0"/>
              <w:spacing w:after="0" w:line="240" w:lineRule="auto"/>
              <w:ind w:left="0" w:leftChars="0" w:right="0" w:rightChars="0" w:firstLine="0" w:firstLineChars="0"/>
              <w:jc w:val="center"/>
            </w:pPr>
            <w:r>
              <w:t>.291</w:t>
            </w:r>
          </w:p>
        </w:tc>
      </w:tr>
      <w:tr w14:paraId="28DA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nil"/>
              <w:right w:val="nil"/>
            </w:tcBorders>
            <w:vAlign w:val="center"/>
          </w:tcPr>
          <w:p w14:paraId="1C140AD6">
            <w:pPr>
              <w:snapToGrid w:val="0"/>
              <w:spacing w:after="0" w:line="240" w:lineRule="auto"/>
              <w:ind w:left="0" w:leftChars="0" w:right="0" w:rightChars="0" w:firstLine="0" w:firstLineChars="0"/>
              <w:jc w:val="left"/>
            </w:pPr>
            <w:r>
              <w:t>time within-subject main effect</w:t>
            </w:r>
          </w:p>
        </w:tc>
        <w:tc>
          <w:tcPr>
            <w:tcW w:w="0" w:type="auto"/>
            <w:tcBorders>
              <w:top w:val="nil"/>
              <w:left w:val="nil"/>
              <w:bottom w:val="nil"/>
              <w:right w:val="nil"/>
            </w:tcBorders>
            <w:vAlign w:val="center"/>
          </w:tcPr>
          <w:p w14:paraId="14A4D3C0">
            <w:pPr>
              <w:snapToGrid w:val="0"/>
              <w:spacing w:after="0" w:line="240" w:lineRule="auto"/>
              <w:ind w:left="0" w:leftChars="0" w:right="0" w:rightChars="0" w:firstLine="0" w:firstLineChars="0"/>
              <w:jc w:val="center"/>
            </w:pPr>
            <w:r>
              <w:t>1693.768</w:t>
            </w:r>
          </w:p>
        </w:tc>
        <w:tc>
          <w:tcPr>
            <w:tcW w:w="0" w:type="auto"/>
            <w:tcBorders>
              <w:top w:val="nil"/>
              <w:left w:val="nil"/>
              <w:bottom w:val="nil"/>
              <w:right w:val="nil"/>
            </w:tcBorders>
            <w:vAlign w:val="center"/>
          </w:tcPr>
          <w:p w14:paraId="4BB9CC62">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212EBB66">
            <w:pPr>
              <w:snapToGrid w:val="0"/>
              <w:spacing w:after="0" w:line="240" w:lineRule="auto"/>
              <w:ind w:left="0" w:leftChars="0" w:right="0" w:rightChars="0" w:firstLine="0" w:firstLineChars="0"/>
              <w:jc w:val="center"/>
            </w:pPr>
            <w:r>
              <w:t>846.884</w:t>
            </w:r>
          </w:p>
        </w:tc>
        <w:tc>
          <w:tcPr>
            <w:tcW w:w="921" w:type="dxa"/>
            <w:tcBorders>
              <w:top w:val="nil"/>
              <w:left w:val="nil"/>
              <w:bottom w:val="nil"/>
              <w:right w:val="nil"/>
            </w:tcBorders>
            <w:vAlign w:val="center"/>
          </w:tcPr>
          <w:p w14:paraId="3C9523FE">
            <w:pPr>
              <w:snapToGrid w:val="0"/>
              <w:spacing w:after="0" w:line="240" w:lineRule="auto"/>
              <w:ind w:left="0" w:leftChars="0" w:right="0" w:rightChars="0" w:firstLine="0" w:firstLineChars="0"/>
              <w:jc w:val="center"/>
            </w:pPr>
            <w:r>
              <w:t>24.842</w:t>
            </w:r>
          </w:p>
        </w:tc>
        <w:tc>
          <w:tcPr>
            <w:tcW w:w="860" w:type="dxa"/>
            <w:tcBorders>
              <w:top w:val="nil"/>
              <w:left w:val="nil"/>
              <w:bottom w:val="nil"/>
              <w:right w:val="nil"/>
            </w:tcBorders>
            <w:vAlign w:val="center"/>
          </w:tcPr>
          <w:p w14:paraId="0AB5C47A">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46700CCA">
            <w:pPr>
              <w:snapToGrid w:val="0"/>
              <w:spacing w:after="0" w:line="240" w:lineRule="auto"/>
              <w:ind w:left="0" w:leftChars="0" w:right="0" w:rightChars="0" w:firstLine="0" w:firstLineChars="0"/>
              <w:jc w:val="center"/>
            </w:pPr>
            <w:r>
              <w:t>.372</w:t>
            </w:r>
          </w:p>
        </w:tc>
      </w:tr>
      <w:tr w14:paraId="4F6F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01" w:type="dxa"/>
            <w:tcBorders>
              <w:left w:val="nil"/>
              <w:bottom w:val="single" w:color="000000" w:sz="10" w:space="0"/>
              <w:right w:val="nil"/>
            </w:tcBorders>
            <w:vAlign w:val="center"/>
          </w:tcPr>
          <w:p w14:paraId="41D624F2">
            <w:pPr>
              <w:snapToGrid w:val="0"/>
              <w:spacing w:after="0" w:line="240" w:lineRule="auto"/>
              <w:ind w:left="0" w:leftChars="0" w:right="0" w:rightChars="0" w:firstLine="0" w:firstLineChars="0"/>
              <w:jc w:val="left"/>
            </w:pPr>
            <w:r>
              <w:t>组别 x time interaction</w:t>
            </w:r>
          </w:p>
        </w:tc>
        <w:tc>
          <w:tcPr>
            <w:tcW w:w="1015" w:type="dxa"/>
            <w:tcBorders>
              <w:left w:val="nil"/>
              <w:bottom w:val="single" w:color="000000" w:sz="10" w:space="0"/>
              <w:right w:val="nil"/>
            </w:tcBorders>
            <w:vAlign w:val="center"/>
          </w:tcPr>
          <w:p w14:paraId="61D4E72B">
            <w:pPr>
              <w:snapToGrid w:val="0"/>
              <w:spacing w:after="0" w:line="240" w:lineRule="auto"/>
              <w:ind w:left="0" w:leftChars="0" w:right="0" w:rightChars="0" w:firstLine="0" w:firstLineChars="0"/>
              <w:jc w:val="center"/>
            </w:pPr>
            <w:r>
              <w:t>858.292</w:t>
            </w:r>
          </w:p>
        </w:tc>
        <w:tc>
          <w:tcPr>
            <w:tcW w:w="396" w:type="dxa"/>
            <w:tcBorders>
              <w:left w:val="nil"/>
              <w:bottom w:val="single" w:color="000000" w:sz="10" w:space="0"/>
              <w:right w:val="nil"/>
            </w:tcBorders>
            <w:vAlign w:val="center"/>
          </w:tcPr>
          <w:p w14:paraId="2C95A650">
            <w:pPr>
              <w:snapToGrid w:val="0"/>
              <w:spacing w:after="0" w:line="240" w:lineRule="auto"/>
              <w:ind w:left="0" w:leftChars="0" w:right="0" w:rightChars="0" w:firstLine="0" w:firstLineChars="0"/>
              <w:jc w:val="center"/>
            </w:pPr>
            <w:r>
              <w:t>2</w:t>
            </w:r>
          </w:p>
        </w:tc>
        <w:tc>
          <w:tcPr>
            <w:tcW w:w="1015" w:type="dxa"/>
            <w:tcBorders>
              <w:left w:val="nil"/>
              <w:bottom w:val="single" w:color="000000" w:sz="10" w:space="0"/>
              <w:right w:val="nil"/>
            </w:tcBorders>
            <w:vAlign w:val="center"/>
          </w:tcPr>
          <w:p w14:paraId="0F008C43">
            <w:pPr>
              <w:snapToGrid w:val="0"/>
              <w:spacing w:after="0" w:line="240" w:lineRule="auto"/>
              <w:ind w:left="0" w:leftChars="0" w:right="0" w:rightChars="0" w:firstLine="0" w:firstLineChars="0"/>
              <w:jc w:val="center"/>
            </w:pPr>
            <w:r>
              <w:t>429.146</w:t>
            </w:r>
          </w:p>
        </w:tc>
        <w:tc>
          <w:tcPr>
            <w:tcW w:w="921" w:type="dxa"/>
            <w:tcBorders>
              <w:left w:val="nil"/>
              <w:bottom w:val="single" w:color="000000" w:sz="10" w:space="0"/>
              <w:right w:val="nil"/>
            </w:tcBorders>
            <w:vAlign w:val="center"/>
          </w:tcPr>
          <w:p w14:paraId="6EC934EF">
            <w:pPr>
              <w:snapToGrid w:val="0"/>
              <w:spacing w:after="0" w:line="240" w:lineRule="auto"/>
              <w:ind w:left="0" w:leftChars="0" w:right="0" w:rightChars="0" w:firstLine="0" w:firstLineChars="0"/>
              <w:jc w:val="center"/>
            </w:pPr>
            <w:r>
              <w:t>12.589</w:t>
            </w:r>
          </w:p>
        </w:tc>
        <w:tc>
          <w:tcPr>
            <w:tcW w:w="860" w:type="dxa"/>
            <w:tcBorders>
              <w:left w:val="nil"/>
              <w:bottom w:val="single" w:color="000000" w:sz="10" w:space="0"/>
              <w:right w:val="nil"/>
            </w:tcBorders>
            <w:vAlign w:val="center"/>
          </w:tcPr>
          <w:p w14:paraId="27AD5E6F">
            <w:pPr>
              <w:snapToGrid w:val="0"/>
              <w:spacing w:after="0" w:line="240" w:lineRule="auto"/>
              <w:ind w:left="0" w:leftChars="0" w:right="0" w:rightChars="0" w:firstLine="0" w:firstLineChars="0"/>
              <w:jc w:val="center"/>
            </w:pPr>
            <w:r>
              <w:t>&lt; .001</w:t>
            </w:r>
          </w:p>
        </w:tc>
        <w:tc>
          <w:tcPr>
            <w:tcW w:w="1471" w:type="dxa"/>
            <w:tcBorders>
              <w:left w:val="nil"/>
              <w:bottom w:val="single" w:color="000000" w:sz="10" w:space="0"/>
              <w:right w:val="nil"/>
            </w:tcBorders>
            <w:vAlign w:val="center"/>
          </w:tcPr>
          <w:p w14:paraId="595C53C6">
            <w:pPr>
              <w:snapToGrid w:val="0"/>
              <w:spacing w:after="0" w:line="240" w:lineRule="auto"/>
              <w:ind w:left="0" w:leftChars="0" w:right="0" w:rightChars="0" w:firstLine="0" w:firstLineChars="0"/>
              <w:jc w:val="center"/>
            </w:pPr>
            <w:r>
              <w:t>.231</w:t>
            </w:r>
          </w:p>
        </w:tc>
      </w:tr>
    </w:tbl>
    <w:p w14:paraId="4724B65D"/>
    <w:p w14:paraId="097C3B43">
      <w:pPr>
        <w:pStyle w:val="15"/>
      </w:pPr>
      <w:r>
        <w:t>表2 描述统计（mixed_anova）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287"/>
        <w:gridCol w:w="868"/>
        <w:gridCol w:w="1623"/>
        <w:gridCol w:w="1623"/>
        <w:gridCol w:w="1406"/>
      </w:tblGrid>
      <w:tr w14:paraId="7D2D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73E2C97">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4C8EC4B6">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5C3D35D5">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456DE8AE">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47B39C62">
            <w:pPr>
              <w:snapToGrid w:val="0"/>
              <w:spacing w:after="0" w:line="240" w:lineRule="auto"/>
              <w:ind w:left="0" w:leftChars="0" w:right="0" w:rightChars="0" w:firstLine="0" w:firstLineChars="0"/>
              <w:jc w:val="center"/>
              <w:rPr>
                <w:b/>
              </w:rPr>
            </w:pPr>
            <w:r>
              <w:rPr>
                <w:b/>
              </w:rPr>
              <w:t>sd</w:t>
            </w:r>
          </w:p>
        </w:tc>
        <w:tc>
          <w:tcPr>
            <w:tcW w:w="1406" w:type="dxa"/>
            <w:tcBorders>
              <w:top w:val="single" w:color="000000" w:sz="10" w:space="0"/>
              <w:left w:val="nil"/>
              <w:bottom w:val="single" w:color="000000" w:sz="6" w:space="0"/>
              <w:right w:val="nil"/>
            </w:tcBorders>
            <w:vAlign w:val="center"/>
          </w:tcPr>
          <w:p w14:paraId="7C6E0571">
            <w:pPr>
              <w:snapToGrid w:val="0"/>
              <w:spacing w:after="0" w:line="240" w:lineRule="auto"/>
              <w:ind w:left="0" w:leftChars="0" w:right="0" w:rightChars="0" w:firstLine="0" w:firstLineChars="0"/>
              <w:jc w:val="center"/>
              <w:rPr>
                <w:b/>
              </w:rPr>
            </w:pPr>
            <w:r>
              <w:rPr>
                <w:b/>
              </w:rPr>
              <w:t>se</w:t>
            </w:r>
          </w:p>
        </w:tc>
      </w:tr>
      <w:tr w14:paraId="6B35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51C7ADA">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6CF0030E">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23ED45BB">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30B02477">
            <w:pPr>
              <w:snapToGrid w:val="0"/>
              <w:spacing w:after="0" w:line="240" w:lineRule="auto"/>
              <w:ind w:left="0" w:leftChars="0" w:right="0" w:rightChars="0" w:firstLine="0" w:firstLineChars="0"/>
              <w:jc w:val="center"/>
            </w:pPr>
            <w:r>
              <w:t>44.455</w:t>
            </w:r>
          </w:p>
        </w:tc>
        <w:tc>
          <w:tcPr>
            <w:tcW w:w="0" w:type="auto"/>
            <w:tcBorders>
              <w:top w:val="nil"/>
              <w:left w:val="nil"/>
              <w:bottom w:val="nil"/>
              <w:right w:val="nil"/>
            </w:tcBorders>
            <w:vAlign w:val="center"/>
          </w:tcPr>
          <w:p w14:paraId="01E22256">
            <w:pPr>
              <w:snapToGrid w:val="0"/>
              <w:spacing w:after="0" w:line="240" w:lineRule="auto"/>
              <w:ind w:left="0" w:leftChars="0" w:right="0" w:rightChars="0" w:firstLine="0" w:firstLineChars="0"/>
              <w:jc w:val="center"/>
            </w:pPr>
            <w:r>
              <w:t>10.135</w:t>
            </w:r>
          </w:p>
        </w:tc>
        <w:tc>
          <w:tcPr>
            <w:tcW w:w="1406" w:type="dxa"/>
            <w:tcBorders>
              <w:top w:val="nil"/>
              <w:left w:val="nil"/>
              <w:bottom w:val="nil"/>
              <w:right w:val="nil"/>
            </w:tcBorders>
            <w:vAlign w:val="center"/>
          </w:tcPr>
          <w:p w14:paraId="1E9588D0">
            <w:pPr>
              <w:snapToGrid w:val="0"/>
              <w:spacing w:after="0" w:line="240" w:lineRule="auto"/>
              <w:ind w:left="0" w:leftChars="0" w:right="0" w:rightChars="0" w:firstLine="0" w:firstLineChars="0"/>
              <w:jc w:val="center"/>
            </w:pPr>
            <w:r>
              <w:t>2.161</w:t>
            </w:r>
          </w:p>
        </w:tc>
      </w:tr>
      <w:tr w14:paraId="3AB8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D05AE66">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15FE63A3">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6C1AAC17">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3C2167EB">
            <w:pPr>
              <w:snapToGrid w:val="0"/>
              <w:spacing w:after="0" w:line="240" w:lineRule="auto"/>
              <w:ind w:left="0" w:leftChars="0" w:right="0" w:rightChars="0" w:firstLine="0" w:firstLineChars="0"/>
              <w:jc w:val="center"/>
            </w:pPr>
            <w:r>
              <w:t>46.341</w:t>
            </w:r>
          </w:p>
        </w:tc>
        <w:tc>
          <w:tcPr>
            <w:tcW w:w="0" w:type="auto"/>
            <w:tcBorders>
              <w:top w:val="nil"/>
              <w:left w:val="nil"/>
              <w:bottom w:val="nil"/>
              <w:right w:val="nil"/>
            </w:tcBorders>
            <w:vAlign w:val="center"/>
          </w:tcPr>
          <w:p w14:paraId="353697BD">
            <w:pPr>
              <w:snapToGrid w:val="0"/>
              <w:spacing w:after="0" w:line="240" w:lineRule="auto"/>
              <w:ind w:left="0" w:leftChars="0" w:right="0" w:rightChars="0" w:firstLine="0" w:firstLineChars="0"/>
              <w:jc w:val="center"/>
            </w:pPr>
            <w:r>
              <w:t>8.710</w:t>
            </w:r>
          </w:p>
        </w:tc>
        <w:tc>
          <w:tcPr>
            <w:tcW w:w="1406" w:type="dxa"/>
            <w:tcBorders>
              <w:top w:val="nil"/>
              <w:left w:val="nil"/>
              <w:bottom w:val="nil"/>
              <w:right w:val="nil"/>
            </w:tcBorders>
            <w:vAlign w:val="center"/>
          </w:tcPr>
          <w:p w14:paraId="6E178BBB">
            <w:pPr>
              <w:snapToGrid w:val="0"/>
              <w:spacing w:after="0" w:line="240" w:lineRule="auto"/>
              <w:ind w:left="0" w:leftChars="0" w:right="0" w:rightChars="0" w:firstLine="0" w:firstLineChars="0"/>
              <w:jc w:val="center"/>
            </w:pPr>
            <w:r>
              <w:t>1.857</w:t>
            </w:r>
          </w:p>
        </w:tc>
      </w:tr>
      <w:tr w14:paraId="7FE1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1C96102">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58A0E848">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111F8EEB">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6F72638D">
            <w:pPr>
              <w:snapToGrid w:val="0"/>
              <w:spacing w:after="0" w:line="240" w:lineRule="auto"/>
              <w:ind w:left="0" w:leftChars="0" w:right="0" w:rightChars="0" w:firstLine="0" w:firstLineChars="0"/>
              <w:jc w:val="center"/>
            </w:pPr>
            <w:r>
              <w:t>45.264</w:t>
            </w:r>
          </w:p>
        </w:tc>
        <w:tc>
          <w:tcPr>
            <w:tcW w:w="0" w:type="auto"/>
            <w:tcBorders>
              <w:top w:val="nil"/>
              <w:left w:val="nil"/>
              <w:bottom w:val="nil"/>
              <w:right w:val="nil"/>
            </w:tcBorders>
            <w:vAlign w:val="center"/>
          </w:tcPr>
          <w:p w14:paraId="3010A47B">
            <w:pPr>
              <w:snapToGrid w:val="0"/>
              <w:spacing w:after="0" w:line="240" w:lineRule="auto"/>
              <w:ind w:left="0" w:leftChars="0" w:right="0" w:rightChars="0" w:firstLine="0" w:firstLineChars="0"/>
              <w:jc w:val="center"/>
            </w:pPr>
            <w:r>
              <w:t>9.923</w:t>
            </w:r>
          </w:p>
        </w:tc>
        <w:tc>
          <w:tcPr>
            <w:tcW w:w="1406" w:type="dxa"/>
            <w:tcBorders>
              <w:top w:val="nil"/>
              <w:left w:val="nil"/>
              <w:bottom w:val="nil"/>
              <w:right w:val="nil"/>
            </w:tcBorders>
            <w:vAlign w:val="center"/>
          </w:tcPr>
          <w:p w14:paraId="25C22EAE">
            <w:pPr>
              <w:snapToGrid w:val="0"/>
              <w:spacing w:after="0" w:line="240" w:lineRule="auto"/>
              <w:ind w:left="0" w:leftChars="0" w:right="0" w:rightChars="0" w:firstLine="0" w:firstLineChars="0"/>
              <w:jc w:val="center"/>
            </w:pPr>
            <w:r>
              <w:t>2.116</w:t>
            </w:r>
          </w:p>
        </w:tc>
      </w:tr>
      <w:tr w14:paraId="0F9D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42D6FB6">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7967E981">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3513EED2">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7F1576A3">
            <w:pPr>
              <w:snapToGrid w:val="0"/>
              <w:spacing w:after="0" w:line="240" w:lineRule="auto"/>
              <w:ind w:left="0" w:leftChars="0" w:right="0" w:rightChars="0" w:firstLine="0" w:firstLineChars="0"/>
              <w:jc w:val="center"/>
            </w:pPr>
            <w:r>
              <w:t>55.795</w:t>
            </w:r>
          </w:p>
        </w:tc>
        <w:tc>
          <w:tcPr>
            <w:tcW w:w="0" w:type="auto"/>
            <w:tcBorders>
              <w:top w:val="nil"/>
              <w:left w:val="nil"/>
              <w:bottom w:val="nil"/>
              <w:right w:val="nil"/>
            </w:tcBorders>
            <w:vAlign w:val="center"/>
          </w:tcPr>
          <w:p w14:paraId="05FCD487">
            <w:pPr>
              <w:snapToGrid w:val="0"/>
              <w:spacing w:after="0" w:line="240" w:lineRule="auto"/>
              <w:ind w:left="0" w:leftChars="0" w:right="0" w:rightChars="0" w:firstLine="0" w:firstLineChars="0"/>
              <w:jc w:val="center"/>
            </w:pPr>
            <w:r>
              <w:t>5.689</w:t>
            </w:r>
          </w:p>
        </w:tc>
        <w:tc>
          <w:tcPr>
            <w:tcW w:w="1406" w:type="dxa"/>
            <w:tcBorders>
              <w:top w:val="nil"/>
              <w:left w:val="nil"/>
              <w:bottom w:val="nil"/>
              <w:right w:val="nil"/>
            </w:tcBorders>
            <w:vAlign w:val="center"/>
          </w:tcPr>
          <w:p w14:paraId="5FE92D38">
            <w:pPr>
              <w:snapToGrid w:val="0"/>
              <w:spacing w:after="0" w:line="240" w:lineRule="auto"/>
              <w:ind w:left="0" w:leftChars="0" w:right="0" w:rightChars="0" w:firstLine="0" w:firstLineChars="0"/>
              <w:jc w:val="center"/>
            </w:pPr>
            <w:r>
              <w:t>1.213</w:t>
            </w:r>
          </w:p>
        </w:tc>
      </w:tr>
      <w:tr w14:paraId="6EA8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3960793">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604734F5">
            <w:pPr>
              <w:snapToGrid w:val="0"/>
              <w:spacing w:after="0" w:line="240" w:lineRule="auto"/>
              <w:ind w:left="0" w:leftChars="0" w:right="0" w:rightChars="0" w:firstLine="0" w:firstLineChars="0"/>
              <w:jc w:val="center"/>
            </w:pPr>
            <w:r>
              <w:t>后测</w:t>
            </w:r>
          </w:p>
        </w:tc>
        <w:tc>
          <w:tcPr>
            <w:tcW w:w="0" w:type="auto"/>
            <w:tcBorders>
              <w:top w:val="nil"/>
              <w:left w:val="nil"/>
              <w:bottom w:val="nil"/>
              <w:right w:val="nil"/>
            </w:tcBorders>
            <w:vAlign w:val="center"/>
          </w:tcPr>
          <w:p w14:paraId="60931D93">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2A183DDD">
            <w:pPr>
              <w:snapToGrid w:val="0"/>
              <w:spacing w:after="0" w:line="240" w:lineRule="auto"/>
              <w:ind w:left="0" w:leftChars="0" w:right="0" w:rightChars="0" w:firstLine="0" w:firstLineChars="0"/>
              <w:jc w:val="center"/>
            </w:pPr>
            <w:r>
              <w:t>47.118</w:t>
            </w:r>
          </w:p>
        </w:tc>
        <w:tc>
          <w:tcPr>
            <w:tcW w:w="0" w:type="auto"/>
            <w:tcBorders>
              <w:top w:val="nil"/>
              <w:left w:val="nil"/>
              <w:bottom w:val="nil"/>
              <w:right w:val="nil"/>
            </w:tcBorders>
            <w:vAlign w:val="center"/>
          </w:tcPr>
          <w:p w14:paraId="6148CA56">
            <w:pPr>
              <w:snapToGrid w:val="0"/>
              <w:spacing w:after="0" w:line="240" w:lineRule="auto"/>
              <w:ind w:left="0" w:leftChars="0" w:right="0" w:rightChars="0" w:firstLine="0" w:firstLineChars="0"/>
              <w:jc w:val="center"/>
            </w:pPr>
            <w:r>
              <w:t>7.835</w:t>
            </w:r>
          </w:p>
        </w:tc>
        <w:tc>
          <w:tcPr>
            <w:tcW w:w="1406" w:type="dxa"/>
            <w:tcBorders>
              <w:top w:val="nil"/>
              <w:left w:val="nil"/>
              <w:bottom w:val="nil"/>
              <w:right w:val="nil"/>
            </w:tcBorders>
            <w:vAlign w:val="center"/>
          </w:tcPr>
          <w:p w14:paraId="4ADCEC19">
            <w:pPr>
              <w:snapToGrid w:val="0"/>
              <w:spacing w:after="0" w:line="240" w:lineRule="auto"/>
              <w:ind w:left="0" w:leftChars="0" w:right="0" w:rightChars="0" w:firstLine="0" w:firstLineChars="0"/>
              <w:jc w:val="center"/>
            </w:pPr>
            <w:r>
              <w:t>1.670</w:t>
            </w:r>
          </w:p>
        </w:tc>
      </w:tr>
      <w:tr w14:paraId="7D0F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2" w:type="dxa"/>
            <w:tcBorders>
              <w:left w:val="nil"/>
              <w:bottom w:val="single" w:color="000000" w:sz="10" w:space="0"/>
              <w:right w:val="nil"/>
            </w:tcBorders>
            <w:vAlign w:val="center"/>
          </w:tcPr>
          <w:p w14:paraId="55C72D4C">
            <w:pPr>
              <w:snapToGrid w:val="0"/>
              <w:spacing w:after="0" w:line="240" w:lineRule="auto"/>
              <w:ind w:left="0" w:leftChars="0" w:right="0" w:rightChars="0" w:firstLine="0" w:firstLineChars="0"/>
              <w:jc w:val="center"/>
            </w:pPr>
            <w:r>
              <w:t>干预组</w:t>
            </w:r>
          </w:p>
        </w:tc>
        <w:tc>
          <w:tcPr>
            <w:tcW w:w="1287" w:type="dxa"/>
            <w:tcBorders>
              <w:left w:val="nil"/>
              <w:bottom w:val="single" w:color="000000" w:sz="10" w:space="0"/>
              <w:right w:val="nil"/>
            </w:tcBorders>
            <w:vAlign w:val="center"/>
          </w:tcPr>
          <w:p w14:paraId="2686275A">
            <w:pPr>
              <w:snapToGrid w:val="0"/>
              <w:spacing w:after="0" w:line="240" w:lineRule="auto"/>
              <w:ind w:left="0" w:leftChars="0" w:right="0" w:rightChars="0" w:firstLine="0" w:firstLineChars="0"/>
              <w:jc w:val="center"/>
            </w:pPr>
            <w:r>
              <w:t>后测</w:t>
            </w:r>
          </w:p>
        </w:tc>
        <w:tc>
          <w:tcPr>
            <w:tcW w:w="868" w:type="dxa"/>
            <w:tcBorders>
              <w:left w:val="nil"/>
              <w:bottom w:val="single" w:color="000000" w:sz="10" w:space="0"/>
              <w:right w:val="nil"/>
            </w:tcBorders>
            <w:vAlign w:val="center"/>
          </w:tcPr>
          <w:p w14:paraId="631C9594">
            <w:pPr>
              <w:snapToGrid w:val="0"/>
              <w:spacing w:after="0" w:line="240" w:lineRule="auto"/>
              <w:ind w:left="0" w:leftChars="0" w:right="0" w:rightChars="0" w:firstLine="0" w:firstLineChars="0"/>
              <w:jc w:val="center"/>
            </w:pPr>
            <w:r>
              <w:t>22</w:t>
            </w:r>
          </w:p>
        </w:tc>
        <w:tc>
          <w:tcPr>
            <w:tcW w:w="1623" w:type="dxa"/>
            <w:tcBorders>
              <w:left w:val="nil"/>
              <w:bottom w:val="single" w:color="000000" w:sz="10" w:space="0"/>
              <w:right w:val="nil"/>
            </w:tcBorders>
            <w:vAlign w:val="center"/>
          </w:tcPr>
          <w:p w14:paraId="54865848">
            <w:pPr>
              <w:snapToGrid w:val="0"/>
              <w:spacing w:after="0" w:line="240" w:lineRule="auto"/>
              <w:ind w:left="0" w:leftChars="0" w:right="0" w:rightChars="0" w:firstLine="0" w:firstLineChars="0"/>
              <w:jc w:val="center"/>
            </w:pPr>
            <w:r>
              <w:t>61.136</w:t>
            </w:r>
          </w:p>
        </w:tc>
        <w:tc>
          <w:tcPr>
            <w:tcW w:w="1623" w:type="dxa"/>
            <w:tcBorders>
              <w:left w:val="nil"/>
              <w:bottom w:val="single" w:color="000000" w:sz="10" w:space="0"/>
              <w:right w:val="nil"/>
            </w:tcBorders>
            <w:vAlign w:val="center"/>
          </w:tcPr>
          <w:p w14:paraId="72D4B86F">
            <w:pPr>
              <w:snapToGrid w:val="0"/>
              <w:spacing w:after="0" w:line="240" w:lineRule="auto"/>
              <w:ind w:left="0" w:leftChars="0" w:right="0" w:rightChars="0" w:firstLine="0" w:firstLineChars="0"/>
              <w:jc w:val="center"/>
            </w:pPr>
            <w:r>
              <w:t>7.914</w:t>
            </w:r>
          </w:p>
        </w:tc>
        <w:tc>
          <w:tcPr>
            <w:tcW w:w="1406" w:type="dxa"/>
            <w:tcBorders>
              <w:left w:val="nil"/>
              <w:bottom w:val="single" w:color="000000" w:sz="10" w:space="0"/>
              <w:right w:val="nil"/>
            </w:tcBorders>
            <w:vAlign w:val="center"/>
          </w:tcPr>
          <w:p w14:paraId="5D5593B4">
            <w:pPr>
              <w:snapToGrid w:val="0"/>
              <w:spacing w:after="0" w:line="240" w:lineRule="auto"/>
              <w:ind w:left="0" w:leftChars="0" w:right="0" w:rightChars="0" w:firstLine="0" w:firstLineChars="0"/>
              <w:jc w:val="center"/>
            </w:pPr>
            <w:r>
              <w:t>1.687</w:t>
            </w:r>
          </w:p>
        </w:tc>
      </w:tr>
    </w:tbl>
    <w:p w14:paraId="13B8CCE0"/>
    <w:p w14:paraId="0F18C089">
      <w:pPr>
        <w:pStyle w:val="15"/>
      </w:pPr>
      <w:r>
        <w:t>表3 前置描述统计（mixed_anova）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960"/>
        <w:gridCol w:w="960"/>
        <w:gridCol w:w="960"/>
        <w:gridCol w:w="960"/>
        <w:gridCol w:w="960"/>
        <w:gridCol w:w="960"/>
        <w:gridCol w:w="1010"/>
        <w:gridCol w:w="960"/>
      </w:tblGrid>
      <w:tr w14:paraId="5651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single" w:color="000000" w:sz="10" w:space="0"/>
              <w:left w:val="nil"/>
              <w:bottom w:val="single" w:color="000000" w:sz="6" w:space="0"/>
              <w:right w:val="nil"/>
            </w:tcBorders>
          </w:tcPr>
          <w:p w14:paraId="1A554F0E">
            <w:pPr>
              <w:spacing w:after="0" w:line="240" w:lineRule="auto"/>
            </w:pPr>
            <w:r>
              <w:t>variable</w:t>
            </w:r>
          </w:p>
        </w:tc>
        <w:tc>
          <w:tcPr>
            <w:tcW w:w="960" w:type="dxa"/>
            <w:tcBorders>
              <w:top w:val="single" w:color="000000" w:sz="10" w:space="0"/>
              <w:left w:val="nil"/>
              <w:bottom w:val="single" w:color="000000" w:sz="6" w:space="0"/>
              <w:right w:val="nil"/>
            </w:tcBorders>
          </w:tcPr>
          <w:p w14:paraId="6C241ECA">
            <w:pPr>
              <w:spacing w:after="0" w:line="240" w:lineRule="auto"/>
            </w:pPr>
            <w:r>
              <w:t>segment</w:t>
            </w:r>
          </w:p>
        </w:tc>
        <w:tc>
          <w:tcPr>
            <w:tcW w:w="960" w:type="dxa"/>
            <w:tcBorders>
              <w:top w:val="single" w:color="000000" w:sz="10" w:space="0"/>
              <w:left w:val="nil"/>
              <w:bottom w:val="single" w:color="000000" w:sz="6" w:space="0"/>
              <w:right w:val="nil"/>
            </w:tcBorders>
          </w:tcPr>
          <w:p w14:paraId="1D6AB1EC">
            <w:pPr>
              <w:spacing w:after="0" w:line="240" w:lineRule="auto"/>
            </w:pPr>
            <w:r>
              <w:t>N</w:t>
            </w:r>
          </w:p>
        </w:tc>
        <w:tc>
          <w:tcPr>
            <w:tcW w:w="960" w:type="dxa"/>
            <w:tcBorders>
              <w:top w:val="single" w:color="000000" w:sz="10" w:space="0"/>
              <w:left w:val="nil"/>
              <w:bottom w:val="single" w:color="000000" w:sz="6" w:space="0"/>
              <w:right w:val="nil"/>
            </w:tcBorders>
          </w:tcPr>
          <w:p w14:paraId="3663803D">
            <w:pPr>
              <w:spacing w:after="0" w:line="240" w:lineRule="auto"/>
            </w:pPr>
            <w:r>
              <w:t>mean</w:t>
            </w:r>
          </w:p>
        </w:tc>
        <w:tc>
          <w:tcPr>
            <w:tcW w:w="960" w:type="dxa"/>
            <w:tcBorders>
              <w:top w:val="single" w:color="000000" w:sz="10" w:space="0"/>
              <w:left w:val="nil"/>
              <w:bottom w:val="single" w:color="000000" w:sz="6" w:space="0"/>
              <w:right w:val="nil"/>
            </w:tcBorders>
          </w:tcPr>
          <w:p w14:paraId="2C8E2FDF">
            <w:pPr>
              <w:spacing w:after="0" w:line="240" w:lineRule="auto"/>
            </w:pPr>
            <w:r>
              <w:t>sd</w:t>
            </w:r>
          </w:p>
        </w:tc>
        <w:tc>
          <w:tcPr>
            <w:tcW w:w="960" w:type="dxa"/>
            <w:tcBorders>
              <w:top w:val="single" w:color="000000" w:sz="10" w:space="0"/>
              <w:left w:val="nil"/>
              <w:bottom w:val="single" w:color="000000" w:sz="6" w:space="0"/>
              <w:right w:val="nil"/>
            </w:tcBorders>
          </w:tcPr>
          <w:p w14:paraId="610150A1">
            <w:pPr>
              <w:spacing w:after="0" w:line="240" w:lineRule="auto"/>
            </w:pPr>
            <w:r>
              <w:t>min</w:t>
            </w:r>
          </w:p>
        </w:tc>
        <w:tc>
          <w:tcPr>
            <w:tcW w:w="960" w:type="dxa"/>
            <w:tcBorders>
              <w:top w:val="single" w:color="000000" w:sz="10" w:space="0"/>
              <w:left w:val="nil"/>
              <w:bottom w:val="single" w:color="000000" w:sz="6" w:space="0"/>
              <w:right w:val="nil"/>
            </w:tcBorders>
          </w:tcPr>
          <w:p w14:paraId="635A28BB">
            <w:pPr>
              <w:spacing w:after="0" w:line="240" w:lineRule="auto"/>
            </w:pPr>
            <w:r>
              <w:t>max</w:t>
            </w:r>
          </w:p>
        </w:tc>
        <w:tc>
          <w:tcPr>
            <w:tcW w:w="960" w:type="dxa"/>
            <w:tcBorders>
              <w:top w:val="single" w:color="000000" w:sz="10" w:space="0"/>
              <w:left w:val="nil"/>
              <w:bottom w:val="single" w:color="000000" w:sz="6" w:space="0"/>
              <w:right w:val="nil"/>
            </w:tcBorders>
          </w:tcPr>
          <w:p w14:paraId="7CA4830E">
            <w:pPr>
              <w:spacing w:after="0" w:line="240" w:lineRule="auto"/>
            </w:pPr>
            <w:r>
              <w:t>skewness</w:t>
            </w:r>
          </w:p>
        </w:tc>
        <w:tc>
          <w:tcPr>
            <w:tcW w:w="960" w:type="dxa"/>
            <w:tcBorders>
              <w:top w:val="single" w:color="000000" w:sz="10" w:space="0"/>
              <w:left w:val="nil"/>
              <w:bottom w:val="single" w:color="000000" w:sz="6" w:space="0"/>
              <w:right w:val="nil"/>
            </w:tcBorders>
          </w:tcPr>
          <w:p w14:paraId="05AE503E">
            <w:pPr>
              <w:spacing w:after="0" w:line="240" w:lineRule="auto"/>
            </w:pPr>
            <w:r>
              <w:t>kurtosis</w:t>
            </w:r>
          </w:p>
        </w:tc>
      </w:tr>
      <w:tr w14:paraId="0BD6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770FFDBF">
            <w:pPr>
              <w:spacing w:after="0" w:line="240" w:lineRule="auto"/>
            </w:pPr>
            <w:r>
              <w:t>前测</w:t>
            </w:r>
          </w:p>
        </w:tc>
        <w:tc>
          <w:tcPr>
            <w:tcW w:w="960" w:type="dxa"/>
            <w:tcBorders>
              <w:top w:val="nil"/>
              <w:left w:val="nil"/>
              <w:bottom w:val="nil"/>
              <w:right w:val="nil"/>
            </w:tcBorders>
          </w:tcPr>
          <w:p w14:paraId="165D27AD">
            <w:pPr>
              <w:spacing w:after="0" w:line="240" w:lineRule="auto"/>
            </w:pPr>
            <w:r>
              <w:t>组别</w:t>
            </w:r>
          </w:p>
        </w:tc>
        <w:tc>
          <w:tcPr>
            <w:tcW w:w="960" w:type="dxa"/>
            <w:tcBorders>
              <w:top w:val="nil"/>
              <w:left w:val="nil"/>
              <w:bottom w:val="nil"/>
              <w:right w:val="nil"/>
            </w:tcBorders>
          </w:tcPr>
          <w:p w14:paraId="42A2AB34">
            <w:pPr>
              <w:spacing w:after="0" w:line="240" w:lineRule="auto"/>
            </w:pPr>
            <w:r>
              <w:t>44</w:t>
            </w:r>
          </w:p>
        </w:tc>
        <w:tc>
          <w:tcPr>
            <w:tcW w:w="960" w:type="dxa"/>
            <w:tcBorders>
              <w:top w:val="nil"/>
              <w:left w:val="nil"/>
              <w:bottom w:val="nil"/>
              <w:right w:val="nil"/>
            </w:tcBorders>
          </w:tcPr>
          <w:p w14:paraId="4D1CDAD5">
            <w:pPr>
              <w:spacing w:after="0" w:line="240" w:lineRule="auto"/>
            </w:pPr>
            <w:r>
              <w:t>45.398</w:t>
            </w:r>
          </w:p>
        </w:tc>
        <w:tc>
          <w:tcPr>
            <w:tcW w:w="960" w:type="dxa"/>
            <w:tcBorders>
              <w:top w:val="nil"/>
              <w:left w:val="nil"/>
              <w:bottom w:val="nil"/>
              <w:right w:val="nil"/>
            </w:tcBorders>
          </w:tcPr>
          <w:p w14:paraId="701763B6">
            <w:pPr>
              <w:spacing w:after="0" w:line="240" w:lineRule="auto"/>
            </w:pPr>
            <w:r>
              <w:t>9.387</w:t>
            </w:r>
          </w:p>
        </w:tc>
        <w:tc>
          <w:tcPr>
            <w:tcW w:w="960" w:type="dxa"/>
            <w:tcBorders>
              <w:top w:val="nil"/>
              <w:left w:val="nil"/>
              <w:bottom w:val="nil"/>
              <w:right w:val="nil"/>
            </w:tcBorders>
          </w:tcPr>
          <w:p w14:paraId="4F993F24">
            <w:pPr>
              <w:spacing w:after="0" w:line="240" w:lineRule="auto"/>
            </w:pPr>
            <w:r>
              <w:t>22.800</w:t>
            </w:r>
          </w:p>
        </w:tc>
        <w:tc>
          <w:tcPr>
            <w:tcW w:w="960" w:type="dxa"/>
            <w:tcBorders>
              <w:top w:val="nil"/>
              <w:left w:val="nil"/>
              <w:bottom w:val="nil"/>
              <w:right w:val="nil"/>
            </w:tcBorders>
          </w:tcPr>
          <w:p w14:paraId="3E55A8FE">
            <w:pPr>
              <w:spacing w:after="0" w:line="240" w:lineRule="auto"/>
            </w:pPr>
            <w:r>
              <w:t>66.000</w:t>
            </w:r>
          </w:p>
        </w:tc>
        <w:tc>
          <w:tcPr>
            <w:tcW w:w="960" w:type="dxa"/>
            <w:tcBorders>
              <w:top w:val="nil"/>
              <w:left w:val="nil"/>
              <w:bottom w:val="nil"/>
              <w:right w:val="nil"/>
            </w:tcBorders>
          </w:tcPr>
          <w:p w14:paraId="4B7F9824">
            <w:pPr>
              <w:spacing w:after="0" w:line="240" w:lineRule="auto"/>
            </w:pPr>
            <w:r>
              <w:t>-0.196</w:t>
            </w:r>
          </w:p>
        </w:tc>
        <w:tc>
          <w:tcPr>
            <w:tcW w:w="960" w:type="dxa"/>
            <w:tcBorders>
              <w:top w:val="nil"/>
              <w:left w:val="nil"/>
              <w:bottom w:val="nil"/>
              <w:right w:val="nil"/>
            </w:tcBorders>
          </w:tcPr>
          <w:p w14:paraId="52BD2CA6">
            <w:pPr>
              <w:spacing w:after="0" w:line="240" w:lineRule="auto"/>
            </w:pPr>
            <w:r>
              <w:t>.298</w:t>
            </w:r>
          </w:p>
        </w:tc>
      </w:tr>
      <w:tr w14:paraId="1A25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3299CC53">
            <w:pPr>
              <w:spacing w:after="0" w:line="240" w:lineRule="auto"/>
            </w:pPr>
            <w:r>
              <w:t>中测</w:t>
            </w:r>
          </w:p>
        </w:tc>
        <w:tc>
          <w:tcPr>
            <w:tcW w:w="960" w:type="dxa"/>
            <w:tcBorders>
              <w:top w:val="nil"/>
              <w:left w:val="nil"/>
              <w:bottom w:val="nil"/>
              <w:right w:val="nil"/>
            </w:tcBorders>
          </w:tcPr>
          <w:p w14:paraId="320AD8D7">
            <w:pPr>
              <w:spacing w:after="0" w:line="240" w:lineRule="auto"/>
            </w:pPr>
            <w:r>
              <w:t>组别</w:t>
            </w:r>
          </w:p>
        </w:tc>
        <w:tc>
          <w:tcPr>
            <w:tcW w:w="960" w:type="dxa"/>
            <w:tcBorders>
              <w:top w:val="nil"/>
              <w:left w:val="nil"/>
              <w:bottom w:val="nil"/>
              <w:right w:val="nil"/>
            </w:tcBorders>
          </w:tcPr>
          <w:p w14:paraId="126ED57E">
            <w:pPr>
              <w:spacing w:after="0" w:line="240" w:lineRule="auto"/>
            </w:pPr>
            <w:r>
              <w:t>44</w:t>
            </w:r>
          </w:p>
        </w:tc>
        <w:tc>
          <w:tcPr>
            <w:tcW w:w="960" w:type="dxa"/>
            <w:tcBorders>
              <w:top w:val="nil"/>
              <w:left w:val="nil"/>
              <w:bottom w:val="nil"/>
              <w:right w:val="nil"/>
            </w:tcBorders>
          </w:tcPr>
          <w:p w14:paraId="4CCC8284">
            <w:pPr>
              <w:spacing w:after="0" w:line="240" w:lineRule="auto"/>
            </w:pPr>
            <w:r>
              <w:t>50.530</w:t>
            </w:r>
          </w:p>
        </w:tc>
        <w:tc>
          <w:tcPr>
            <w:tcW w:w="960" w:type="dxa"/>
            <w:tcBorders>
              <w:top w:val="nil"/>
              <w:left w:val="nil"/>
              <w:bottom w:val="nil"/>
              <w:right w:val="nil"/>
            </w:tcBorders>
          </w:tcPr>
          <w:p w14:paraId="78DDCC39">
            <w:pPr>
              <w:spacing w:after="0" w:line="240" w:lineRule="auto"/>
            </w:pPr>
            <w:r>
              <w:t>9.606</w:t>
            </w:r>
          </w:p>
        </w:tc>
        <w:tc>
          <w:tcPr>
            <w:tcW w:w="960" w:type="dxa"/>
            <w:tcBorders>
              <w:top w:val="nil"/>
              <w:left w:val="nil"/>
              <w:bottom w:val="nil"/>
              <w:right w:val="nil"/>
            </w:tcBorders>
          </w:tcPr>
          <w:p w14:paraId="4DBEA660">
            <w:pPr>
              <w:spacing w:after="0" w:line="240" w:lineRule="auto"/>
            </w:pPr>
            <w:r>
              <w:t>29.300</w:t>
            </w:r>
          </w:p>
        </w:tc>
        <w:tc>
          <w:tcPr>
            <w:tcW w:w="960" w:type="dxa"/>
            <w:tcBorders>
              <w:top w:val="nil"/>
              <w:left w:val="nil"/>
              <w:bottom w:val="nil"/>
              <w:right w:val="nil"/>
            </w:tcBorders>
          </w:tcPr>
          <w:p w14:paraId="26EF8D1F">
            <w:pPr>
              <w:spacing w:after="0" w:line="240" w:lineRule="auto"/>
            </w:pPr>
            <w:r>
              <w:t>66.100</w:t>
            </w:r>
          </w:p>
        </w:tc>
        <w:tc>
          <w:tcPr>
            <w:tcW w:w="960" w:type="dxa"/>
            <w:tcBorders>
              <w:top w:val="nil"/>
              <w:left w:val="nil"/>
              <w:bottom w:val="nil"/>
              <w:right w:val="nil"/>
            </w:tcBorders>
          </w:tcPr>
          <w:p w14:paraId="55434B0C">
            <w:pPr>
              <w:spacing w:after="0" w:line="240" w:lineRule="auto"/>
            </w:pPr>
            <w:r>
              <w:t>-0.715</w:t>
            </w:r>
          </w:p>
        </w:tc>
        <w:tc>
          <w:tcPr>
            <w:tcW w:w="960" w:type="dxa"/>
            <w:tcBorders>
              <w:top w:val="nil"/>
              <w:left w:val="nil"/>
              <w:bottom w:val="nil"/>
              <w:right w:val="nil"/>
            </w:tcBorders>
          </w:tcPr>
          <w:p w14:paraId="291CF074">
            <w:pPr>
              <w:spacing w:after="0" w:line="240" w:lineRule="auto"/>
            </w:pPr>
            <w:r>
              <w:t>.048</w:t>
            </w:r>
          </w:p>
        </w:tc>
      </w:tr>
      <w:tr w14:paraId="27A6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left w:val="nil"/>
              <w:bottom w:val="single" w:color="000000" w:sz="10" w:space="0"/>
              <w:right w:val="nil"/>
            </w:tcBorders>
          </w:tcPr>
          <w:p w14:paraId="0ABF0965">
            <w:pPr>
              <w:spacing w:after="0" w:line="240" w:lineRule="auto"/>
            </w:pPr>
            <w:r>
              <w:t>后测</w:t>
            </w:r>
          </w:p>
        </w:tc>
        <w:tc>
          <w:tcPr>
            <w:tcW w:w="960" w:type="dxa"/>
            <w:tcBorders>
              <w:left w:val="nil"/>
              <w:bottom w:val="single" w:color="000000" w:sz="10" w:space="0"/>
              <w:right w:val="nil"/>
            </w:tcBorders>
          </w:tcPr>
          <w:p w14:paraId="78A2F34C">
            <w:pPr>
              <w:spacing w:after="0" w:line="240" w:lineRule="auto"/>
            </w:pPr>
            <w:r>
              <w:t>组别</w:t>
            </w:r>
          </w:p>
        </w:tc>
        <w:tc>
          <w:tcPr>
            <w:tcW w:w="960" w:type="dxa"/>
            <w:tcBorders>
              <w:left w:val="nil"/>
              <w:bottom w:val="single" w:color="000000" w:sz="10" w:space="0"/>
              <w:right w:val="nil"/>
            </w:tcBorders>
          </w:tcPr>
          <w:p w14:paraId="0AE70206">
            <w:pPr>
              <w:spacing w:after="0" w:line="240" w:lineRule="auto"/>
            </w:pPr>
            <w:r>
              <w:t>44</w:t>
            </w:r>
          </w:p>
        </w:tc>
        <w:tc>
          <w:tcPr>
            <w:tcW w:w="960" w:type="dxa"/>
            <w:tcBorders>
              <w:left w:val="nil"/>
              <w:bottom w:val="single" w:color="000000" w:sz="10" w:space="0"/>
              <w:right w:val="nil"/>
            </w:tcBorders>
          </w:tcPr>
          <w:p w14:paraId="5EE6D7BE">
            <w:pPr>
              <w:spacing w:after="0" w:line="240" w:lineRule="auto"/>
            </w:pPr>
            <w:r>
              <w:t>54.127</w:t>
            </w:r>
          </w:p>
        </w:tc>
        <w:tc>
          <w:tcPr>
            <w:tcW w:w="960" w:type="dxa"/>
            <w:tcBorders>
              <w:left w:val="nil"/>
              <w:bottom w:val="single" w:color="000000" w:sz="10" w:space="0"/>
              <w:right w:val="nil"/>
            </w:tcBorders>
          </w:tcPr>
          <w:p w14:paraId="416033AA">
            <w:pPr>
              <w:spacing w:after="0" w:line="240" w:lineRule="auto"/>
            </w:pPr>
            <w:r>
              <w:t>10.528</w:t>
            </w:r>
          </w:p>
        </w:tc>
        <w:tc>
          <w:tcPr>
            <w:tcW w:w="960" w:type="dxa"/>
            <w:tcBorders>
              <w:left w:val="nil"/>
              <w:bottom w:val="single" w:color="000000" w:sz="10" w:space="0"/>
              <w:right w:val="nil"/>
            </w:tcBorders>
          </w:tcPr>
          <w:p w14:paraId="027783FF">
            <w:pPr>
              <w:spacing w:after="0" w:line="240" w:lineRule="auto"/>
            </w:pPr>
            <w:r>
              <w:t>35.600</w:t>
            </w:r>
          </w:p>
        </w:tc>
        <w:tc>
          <w:tcPr>
            <w:tcW w:w="960" w:type="dxa"/>
            <w:tcBorders>
              <w:left w:val="nil"/>
              <w:bottom w:val="single" w:color="000000" w:sz="10" w:space="0"/>
              <w:right w:val="nil"/>
            </w:tcBorders>
          </w:tcPr>
          <w:p w14:paraId="34E09284">
            <w:pPr>
              <w:spacing w:after="0" w:line="240" w:lineRule="auto"/>
            </w:pPr>
            <w:r>
              <w:t>75.800</w:t>
            </w:r>
          </w:p>
        </w:tc>
        <w:tc>
          <w:tcPr>
            <w:tcW w:w="960" w:type="dxa"/>
            <w:tcBorders>
              <w:left w:val="nil"/>
              <w:bottom w:val="single" w:color="000000" w:sz="10" w:space="0"/>
              <w:right w:val="nil"/>
            </w:tcBorders>
          </w:tcPr>
          <w:p w14:paraId="55CD4BE0">
            <w:pPr>
              <w:spacing w:after="0" w:line="240" w:lineRule="auto"/>
            </w:pPr>
            <w:r>
              <w:t>.264</w:t>
            </w:r>
          </w:p>
        </w:tc>
        <w:tc>
          <w:tcPr>
            <w:tcW w:w="960" w:type="dxa"/>
            <w:tcBorders>
              <w:left w:val="nil"/>
              <w:bottom w:val="single" w:color="000000" w:sz="10" w:space="0"/>
              <w:right w:val="nil"/>
            </w:tcBorders>
          </w:tcPr>
          <w:p w14:paraId="53254322">
            <w:pPr>
              <w:spacing w:after="0" w:line="240" w:lineRule="auto"/>
            </w:pPr>
            <w:r>
              <w:t>-0.710</w:t>
            </w:r>
          </w:p>
        </w:tc>
      </w:tr>
    </w:tbl>
    <w:p w14:paraId="23E0001C"/>
    <w:p w14:paraId="601B3051">
      <w:pPr>
        <w:pStyle w:val="15"/>
      </w:pPr>
      <w:r>
        <w:t>表4 方差分析表（续）（mixed_anova）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1590"/>
        <w:gridCol w:w="2004"/>
        <w:gridCol w:w="1072"/>
        <w:gridCol w:w="1738"/>
      </w:tblGrid>
      <w:tr w14:paraId="4E46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41C80A83">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58367E7C">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5DCA916F">
            <w:pPr>
              <w:snapToGrid w:val="0"/>
              <w:spacing w:after="0" w:line="240" w:lineRule="auto"/>
              <w:ind w:left="0" w:leftChars="0" w:right="0" w:rightChars="0" w:firstLine="0" w:firstLineChars="0"/>
              <w:jc w:val="center"/>
              <w:rPr>
                <w:b/>
              </w:rPr>
            </w:pPr>
            <w:r>
              <w:rPr>
                <w:b/>
              </w:rPr>
              <w:t>y</w:t>
            </w:r>
          </w:p>
        </w:tc>
        <w:tc>
          <w:tcPr>
            <w:tcW w:w="0" w:type="auto"/>
            <w:tcBorders>
              <w:top w:val="single" w:color="000000" w:sz="10" w:space="0"/>
              <w:left w:val="nil"/>
              <w:bottom w:val="single" w:color="000000" w:sz="6" w:space="0"/>
              <w:right w:val="nil"/>
            </w:tcBorders>
            <w:vAlign w:val="center"/>
          </w:tcPr>
          <w:p w14:paraId="6D2FA32E">
            <w:pPr>
              <w:snapToGrid w:val="0"/>
              <w:spacing w:after="0" w:line="240" w:lineRule="auto"/>
              <w:ind w:left="0" w:leftChars="0" w:right="0" w:rightChars="0" w:firstLine="0" w:firstLineChars="0"/>
              <w:jc w:val="center"/>
              <w:rPr>
                <w:b/>
              </w:rPr>
            </w:pPr>
            <w:r>
              <w:rPr>
                <w:b/>
              </w:rPr>
              <w:t>N</w:t>
            </w:r>
          </w:p>
        </w:tc>
        <w:tc>
          <w:tcPr>
            <w:tcW w:w="1738" w:type="dxa"/>
            <w:tcBorders>
              <w:top w:val="single" w:color="000000" w:sz="10" w:space="0"/>
              <w:left w:val="nil"/>
              <w:bottom w:val="single" w:color="000000" w:sz="6" w:space="0"/>
              <w:right w:val="nil"/>
            </w:tcBorders>
            <w:vAlign w:val="center"/>
          </w:tcPr>
          <w:p w14:paraId="540860F6">
            <w:pPr>
              <w:snapToGrid w:val="0"/>
              <w:spacing w:after="0" w:line="240" w:lineRule="auto"/>
              <w:ind w:left="0" w:leftChars="0" w:right="0" w:rightChars="0" w:firstLine="0" w:firstLineChars="0"/>
              <w:jc w:val="center"/>
              <w:rPr>
                <w:b/>
              </w:rPr>
            </w:pPr>
            <w:r>
              <w:rPr>
                <w:b/>
              </w:rPr>
              <w:t>SE</w:t>
            </w:r>
          </w:p>
        </w:tc>
      </w:tr>
      <w:tr w14:paraId="7640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28A60F8">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3AEB5F1A">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2BF7F232">
            <w:pPr>
              <w:snapToGrid w:val="0"/>
              <w:spacing w:after="0" w:line="240" w:lineRule="auto"/>
              <w:ind w:left="0" w:leftChars="0" w:right="0" w:rightChars="0" w:firstLine="0" w:firstLineChars="0"/>
              <w:jc w:val="center"/>
            </w:pPr>
            <w:r>
              <w:t>44.455</w:t>
            </w:r>
          </w:p>
        </w:tc>
        <w:tc>
          <w:tcPr>
            <w:tcW w:w="0" w:type="auto"/>
            <w:tcBorders>
              <w:top w:val="nil"/>
              <w:left w:val="nil"/>
              <w:bottom w:val="nil"/>
              <w:right w:val="nil"/>
            </w:tcBorders>
            <w:vAlign w:val="center"/>
          </w:tcPr>
          <w:p w14:paraId="59AF2547">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0839247B">
            <w:pPr>
              <w:snapToGrid w:val="0"/>
              <w:spacing w:after="0" w:line="240" w:lineRule="auto"/>
              <w:ind w:left="0" w:leftChars="0" w:right="0" w:rightChars="0" w:firstLine="0" w:firstLineChars="0"/>
              <w:jc w:val="center"/>
            </w:pPr>
            <w:r>
              <w:t>1.245</w:t>
            </w:r>
          </w:p>
        </w:tc>
      </w:tr>
      <w:tr w14:paraId="5AA9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B948B57">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48F1B4E3">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65ED151D">
            <w:pPr>
              <w:snapToGrid w:val="0"/>
              <w:spacing w:after="0" w:line="240" w:lineRule="auto"/>
              <w:ind w:left="0" w:leftChars="0" w:right="0" w:rightChars="0" w:firstLine="0" w:firstLineChars="0"/>
              <w:jc w:val="center"/>
            </w:pPr>
            <w:r>
              <w:t>46.341</w:t>
            </w:r>
          </w:p>
        </w:tc>
        <w:tc>
          <w:tcPr>
            <w:tcW w:w="0" w:type="auto"/>
            <w:tcBorders>
              <w:top w:val="nil"/>
              <w:left w:val="nil"/>
              <w:bottom w:val="nil"/>
              <w:right w:val="nil"/>
            </w:tcBorders>
            <w:vAlign w:val="center"/>
          </w:tcPr>
          <w:p w14:paraId="4741E3C3">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6064C90F">
            <w:pPr>
              <w:snapToGrid w:val="0"/>
              <w:spacing w:after="0" w:line="240" w:lineRule="auto"/>
              <w:ind w:left="0" w:leftChars="0" w:right="0" w:rightChars="0" w:firstLine="0" w:firstLineChars="0"/>
              <w:jc w:val="center"/>
            </w:pPr>
            <w:r>
              <w:t>1.245</w:t>
            </w:r>
          </w:p>
        </w:tc>
      </w:tr>
      <w:tr w14:paraId="1D49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31199C3">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293ECF98">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35053A4B">
            <w:pPr>
              <w:snapToGrid w:val="0"/>
              <w:spacing w:after="0" w:line="240" w:lineRule="auto"/>
              <w:ind w:left="0" w:leftChars="0" w:right="0" w:rightChars="0" w:firstLine="0" w:firstLineChars="0"/>
              <w:jc w:val="center"/>
            </w:pPr>
            <w:r>
              <w:t>45.264</w:t>
            </w:r>
          </w:p>
        </w:tc>
        <w:tc>
          <w:tcPr>
            <w:tcW w:w="0" w:type="auto"/>
            <w:tcBorders>
              <w:top w:val="nil"/>
              <w:left w:val="nil"/>
              <w:bottom w:val="nil"/>
              <w:right w:val="nil"/>
            </w:tcBorders>
            <w:vAlign w:val="center"/>
          </w:tcPr>
          <w:p w14:paraId="7EBFD657">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48839EFE">
            <w:pPr>
              <w:snapToGrid w:val="0"/>
              <w:spacing w:after="0" w:line="240" w:lineRule="auto"/>
              <w:ind w:left="0" w:leftChars="0" w:right="0" w:rightChars="0" w:firstLine="0" w:firstLineChars="0"/>
              <w:jc w:val="center"/>
            </w:pPr>
            <w:r>
              <w:t>1.245</w:t>
            </w:r>
          </w:p>
        </w:tc>
      </w:tr>
      <w:tr w14:paraId="734B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D299215">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54375661">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4C6CA5A9">
            <w:pPr>
              <w:snapToGrid w:val="0"/>
              <w:spacing w:after="0" w:line="240" w:lineRule="auto"/>
              <w:ind w:left="0" w:leftChars="0" w:right="0" w:rightChars="0" w:firstLine="0" w:firstLineChars="0"/>
              <w:jc w:val="center"/>
            </w:pPr>
            <w:r>
              <w:t>55.795</w:t>
            </w:r>
          </w:p>
        </w:tc>
        <w:tc>
          <w:tcPr>
            <w:tcW w:w="0" w:type="auto"/>
            <w:tcBorders>
              <w:top w:val="nil"/>
              <w:left w:val="nil"/>
              <w:bottom w:val="nil"/>
              <w:right w:val="nil"/>
            </w:tcBorders>
            <w:vAlign w:val="center"/>
          </w:tcPr>
          <w:p w14:paraId="018AF1A5">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27478E15">
            <w:pPr>
              <w:snapToGrid w:val="0"/>
              <w:spacing w:after="0" w:line="240" w:lineRule="auto"/>
              <w:ind w:left="0" w:leftChars="0" w:right="0" w:rightChars="0" w:firstLine="0" w:firstLineChars="0"/>
              <w:jc w:val="center"/>
            </w:pPr>
            <w:r>
              <w:t>1.245</w:t>
            </w:r>
          </w:p>
        </w:tc>
      </w:tr>
      <w:tr w14:paraId="0E15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63DD5AD">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111132A7">
            <w:pPr>
              <w:snapToGrid w:val="0"/>
              <w:spacing w:after="0" w:line="240" w:lineRule="auto"/>
              <w:ind w:left="0" w:leftChars="0" w:right="0" w:rightChars="0" w:firstLine="0" w:firstLineChars="0"/>
              <w:jc w:val="center"/>
            </w:pPr>
            <w:r>
              <w:t>后测</w:t>
            </w:r>
          </w:p>
        </w:tc>
        <w:tc>
          <w:tcPr>
            <w:tcW w:w="0" w:type="auto"/>
            <w:tcBorders>
              <w:top w:val="nil"/>
              <w:left w:val="nil"/>
              <w:bottom w:val="nil"/>
              <w:right w:val="nil"/>
            </w:tcBorders>
            <w:vAlign w:val="center"/>
          </w:tcPr>
          <w:p w14:paraId="088432D2">
            <w:pPr>
              <w:snapToGrid w:val="0"/>
              <w:spacing w:after="0" w:line="240" w:lineRule="auto"/>
              <w:ind w:left="0" w:leftChars="0" w:right="0" w:rightChars="0" w:firstLine="0" w:firstLineChars="0"/>
              <w:jc w:val="center"/>
            </w:pPr>
            <w:r>
              <w:t>47.118</w:t>
            </w:r>
          </w:p>
        </w:tc>
        <w:tc>
          <w:tcPr>
            <w:tcW w:w="0" w:type="auto"/>
            <w:tcBorders>
              <w:top w:val="nil"/>
              <w:left w:val="nil"/>
              <w:bottom w:val="nil"/>
              <w:right w:val="nil"/>
            </w:tcBorders>
            <w:vAlign w:val="center"/>
          </w:tcPr>
          <w:p w14:paraId="09176854">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46A484FF">
            <w:pPr>
              <w:snapToGrid w:val="0"/>
              <w:spacing w:after="0" w:line="240" w:lineRule="auto"/>
              <w:ind w:left="0" w:leftChars="0" w:right="0" w:rightChars="0" w:firstLine="0" w:firstLineChars="0"/>
              <w:jc w:val="center"/>
            </w:pPr>
            <w:r>
              <w:t>1.245</w:t>
            </w:r>
          </w:p>
        </w:tc>
      </w:tr>
      <w:tr w14:paraId="625A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15" w:type="dxa"/>
            <w:tcBorders>
              <w:left w:val="nil"/>
              <w:bottom w:val="single" w:color="000000" w:sz="10" w:space="0"/>
              <w:right w:val="nil"/>
            </w:tcBorders>
            <w:vAlign w:val="center"/>
          </w:tcPr>
          <w:p w14:paraId="244A9134">
            <w:pPr>
              <w:snapToGrid w:val="0"/>
              <w:spacing w:after="0" w:line="240" w:lineRule="auto"/>
              <w:ind w:left="0" w:leftChars="0" w:right="0" w:rightChars="0" w:firstLine="0" w:firstLineChars="0"/>
              <w:jc w:val="center"/>
            </w:pPr>
            <w:r>
              <w:t>干预组</w:t>
            </w:r>
          </w:p>
        </w:tc>
        <w:tc>
          <w:tcPr>
            <w:tcW w:w="1590" w:type="dxa"/>
            <w:tcBorders>
              <w:left w:val="nil"/>
              <w:bottom w:val="single" w:color="000000" w:sz="10" w:space="0"/>
              <w:right w:val="nil"/>
            </w:tcBorders>
            <w:vAlign w:val="center"/>
          </w:tcPr>
          <w:p w14:paraId="3F35ED76">
            <w:pPr>
              <w:snapToGrid w:val="0"/>
              <w:spacing w:after="0" w:line="240" w:lineRule="auto"/>
              <w:ind w:left="0" w:leftChars="0" w:right="0" w:rightChars="0" w:firstLine="0" w:firstLineChars="0"/>
              <w:jc w:val="center"/>
            </w:pPr>
            <w:r>
              <w:t>后测</w:t>
            </w:r>
          </w:p>
        </w:tc>
        <w:tc>
          <w:tcPr>
            <w:tcW w:w="2004" w:type="dxa"/>
            <w:tcBorders>
              <w:left w:val="nil"/>
              <w:bottom w:val="single" w:color="000000" w:sz="10" w:space="0"/>
              <w:right w:val="nil"/>
            </w:tcBorders>
            <w:vAlign w:val="center"/>
          </w:tcPr>
          <w:p w14:paraId="11167134">
            <w:pPr>
              <w:snapToGrid w:val="0"/>
              <w:spacing w:after="0" w:line="240" w:lineRule="auto"/>
              <w:ind w:left="0" w:leftChars="0" w:right="0" w:rightChars="0" w:firstLine="0" w:firstLineChars="0"/>
              <w:jc w:val="center"/>
            </w:pPr>
            <w:r>
              <w:t>61.136</w:t>
            </w:r>
          </w:p>
        </w:tc>
        <w:tc>
          <w:tcPr>
            <w:tcW w:w="1072" w:type="dxa"/>
            <w:tcBorders>
              <w:left w:val="nil"/>
              <w:bottom w:val="single" w:color="000000" w:sz="10" w:space="0"/>
              <w:right w:val="nil"/>
            </w:tcBorders>
            <w:vAlign w:val="center"/>
          </w:tcPr>
          <w:p w14:paraId="27F33D2C">
            <w:pPr>
              <w:snapToGrid w:val="0"/>
              <w:spacing w:after="0" w:line="240" w:lineRule="auto"/>
              <w:ind w:left="0" w:leftChars="0" w:right="0" w:rightChars="0" w:firstLine="0" w:firstLineChars="0"/>
              <w:jc w:val="center"/>
            </w:pPr>
            <w:r>
              <w:t>22</w:t>
            </w:r>
          </w:p>
        </w:tc>
        <w:tc>
          <w:tcPr>
            <w:tcW w:w="1738" w:type="dxa"/>
            <w:tcBorders>
              <w:left w:val="nil"/>
              <w:bottom w:val="single" w:color="000000" w:sz="10" w:space="0"/>
              <w:right w:val="nil"/>
            </w:tcBorders>
            <w:vAlign w:val="center"/>
          </w:tcPr>
          <w:p w14:paraId="2B3C0B2F">
            <w:pPr>
              <w:snapToGrid w:val="0"/>
              <w:spacing w:after="0" w:line="240" w:lineRule="auto"/>
              <w:ind w:left="0" w:leftChars="0" w:right="0" w:rightChars="0" w:firstLine="0" w:firstLineChars="0"/>
              <w:jc w:val="center"/>
            </w:pPr>
            <w:r>
              <w:t>1.245</w:t>
            </w:r>
          </w:p>
        </w:tc>
      </w:tr>
    </w:tbl>
    <w:p w14:paraId="563F9E85"/>
    <w:p w14:paraId="376A2AF4">
      <w:pPr>
        <w:pStyle w:val="15"/>
      </w:pPr>
      <w:r>
        <w:t>表5 方差分析表（续）（mixed_anova）</w:t>
      </w:r>
    </w:p>
    <w:tbl>
      <w:tblPr>
        <w:tblStyle w:val="33"/>
        <w:tblW w:w="9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1417"/>
        <w:gridCol w:w="1709"/>
        <w:gridCol w:w="806"/>
        <w:gridCol w:w="540"/>
        <w:gridCol w:w="866"/>
        <w:gridCol w:w="1407"/>
        <w:gridCol w:w="974"/>
        <w:gridCol w:w="1010"/>
      </w:tblGrid>
      <w:tr w14:paraId="6B8C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36" w:type="dxa"/>
            <w:tcBorders>
              <w:top w:val="single" w:color="000000" w:sz="10" w:space="0"/>
              <w:left w:val="nil"/>
              <w:bottom w:val="single" w:color="000000" w:sz="6" w:space="0"/>
              <w:right w:val="nil"/>
            </w:tcBorders>
            <w:vAlign w:val="center"/>
          </w:tcPr>
          <w:p w14:paraId="40788434">
            <w:pPr>
              <w:snapToGrid w:val="0"/>
              <w:spacing w:after="0" w:line="240" w:lineRule="auto"/>
              <w:ind w:left="0" w:leftChars="0" w:right="0" w:rightChars="0" w:firstLine="0" w:firstLineChars="0"/>
              <w:jc w:val="center"/>
              <w:rPr>
                <w:b/>
              </w:rPr>
            </w:pPr>
            <w:r>
              <w:rPr>
                <w:b/>
              </w:rPr>
              <w:t>effect</w:t>
            </w:r>
          </w:p>
        </w:tc>
        <w:tc>
          <w:tcPr>
            <w:tcW w:w="1450" w:type="dxa"/>
            <w:tcBorders>
              <w:top w:val="single" w:color="000000" w:sz="10" w:space="0"/>
              <w:left w:val="nil"/>
              <w:bottom w:val="single" w:color="000000" w:sz="6" w:space="0"/>
              <w:right w:val="nil"/>
            </w:tcBorders>
            <w:vAlign w:val="center"/>
          </w:tcPr>
          <w:p w14:paraId="5008BD2A">
            <w:pPr>
              <w:snapToGrid w:val="0"/>
              <w:spacing w:after="0" w:line="240" w:lineRule="auto"/>
              <w:ind w:left="0" w:leftChars="0" w:right="0" w:rightChars="0" w:firstLine="0" w:firstLineChars="0"/>
              <w:jc w:val="center"/>
              <w:rPr>
                <w:b/>
              </w:rPr>
            </w:pPr>
            <w:r>
              <w:rPr>
                <w:b/>
              </w:rPr>
              <w:t>contrast</w:t>
            </w:r>
          </w:p>
        </w:tc>
        <w:tc>
          <w:tcPr>
            <w:tcW w:w="0" w:type="auto"/>
            <w:tcBorders>
              <w:top w:val="single" w:color="000000" w:sz="10" w:space="0"/>
              <w:left w:val="nil"/>
              <w:bottom w:val="single" w:color="000000" w:sz="6" w:space="0"/>
              <w:right w:val="nil"/>
            </w:tcBorders>
            <w:vAlign w:val="center"/>
          </w:tcPr>
          <w:p w14:paraId="534CDC0E">
            <w:pPr>
              <w:snapToGrid w:val="0"/>
              <w:spacing w:after="0" w:line="240" w:lineRule="auto"/>
              <w:ind w:left="0" w:leftChars="0" w:right="0" w:rightChars="0" w:firstLine="0" w:firstLineChars="0"/>
              <w:jc w:val="center"/>
              <w:rPr>
                <w:b/>
              </w:rPr>
            </w:pPr>
            <w:r>
              <w:rPr>
                <w:b/>
              </w:rPr>
              <w:t>mean_difference</w:t>
            </w:r>
          </w:p>
        </w:tc>
        <w:tc>
          <w:tcPr>
            <w:tcW w:w="814" w:type="dxa"/>
            <w:tcBorders>
              <w:top w:val="single" w:color="000000" w:sz="10" w:space="0"/>
              <w:left w:val="nil"/>
              <w:bottom w:val="single" w:color="000000" w:sz="6" w:space="0"/>
              <w:right w:val="nil"/>
            </w:tcBorders>
            <w:vAlign w:val="center"/>
          </w:tcPr>
          <w:p w14:paraId="30E221C8">
            <w:pPr>
              <w:snapToGrid w:val="0"/>
              <w:spacing w:after="0" w:line="240" w:lineRule="auto"/>
              <w:ind w:left="0" w:leftChars="0" w:right="0" w:rightChars="0" w:firstLine="0" w:firstLineChars="0"/>
              <w:jc w:val="center"/>
              <w:rPr>
                <w:b/>
              </w:rPr>
            </w:pPr>
            <w:r>
              <w:rPr>
                <w:b/>
              </w:rPr>
              <w:t>se</w:t>
            </w:r>
          </w:p>
        </w:tc>
        <w:tc>
          <w:tcPr>
            <w:tcW w:w="548" w:type="dxa"/>
            <w:tcBorders>
              <w:top w:val="single" w:color="000000" w:sz="10" w:space="0"/>
              <w:left w:val="nil"/>
              <w:bottom w:val="single" w:color="000000" w:sz="6" w:space="0"/>
              <w:right w:val="nil"/>
            </w:tcBorders>
            <w:vAlign w:val="center"/>
          </w:tcPr>
          <w:p w14:paraId="3C1408EF">
            <w:pPr>
              <w:snapToGrid w:val="0"/>
              <w:spacing w:after="0" w:line="240" w:lineRule="auto"/>
              <w:ind w:left="0" w:leftChars="0" w:right="0" w:rightChars="0" w:firstLine="0" w:firstLineChars="0"/>
              <w:jc w:val="center"/>
              <w:rPr>
                <w:b/>
              </w:rPr>
            </w:pPr>
            <w:r>
              <w:rPr>
                <w:b/>
              </w:rPr>
              <w:t>df</w:t>
            </w:r>
          </w:p>
        </w:tc>
        <w:tc>
          <w:tcPr>
            <w:tcW w:w="879" w:type="dxa"/>
            <w:tcBorders>
              <w:top w:val="single" w:color="000000" w:sz="10" w:space="0"/>
              <w:left w:val="nil"/>
              <w:bottom w:val="single" w:color="000000" w:sz="6" w:space="0"/>
              <w:right w:val="nil"/>
            </w:tcBorders>
            <w:vAlign w:val="center"/>
          </w:tcPr>
          <w:p w14:paraId="674D9CC3">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74EFC467">
            <w:pPr>
              <w:snapToGrid w:val="0"/>
              <w:spacing w:after="0" w:line="240" w:lineRule="auto"/>
              <w:ind w:left="0" w:leftChars="0" w:right="0" w:rightChars="0" w:firstLine="0" w:firstLineChars="0"/>
              <w:jc w:val="center"/>
              <w:rPr>
                <w:b/>
              </w:rPr>
            </w:pPr>
            <w:r>
              <w:rPr>
                <w:b/>
              </w:rPr>
              <w:t>p_bonferroni</w:t>
            </w:r>
          </w:p>
        </w:tc>
        <w:tc>
          <w:tcPr>
            <w:tcW w:w="0" w:type="auto"/>
            <w:tcBorders>
              <w:top w:val="single" w:color="000000" w:sz="10" w:space="0"/>
              <w:left w:val="nil"/>
              <w:bottom w:val="single" w:color="000000" w:sz="6" w:space="0"/>
              <w:right w:val="nil"/>
            </w:tcBorders>
            <w:vAlign w:val="center"/>
          </w:tcPr>
          <w:p w14:paraId="522D61A4">
            <w:pPr>
              <w:snapToGrid w:val="0"/>
              <w:spacing w:after="0" w:line="240" w:lineRule="auto"/>
              <w:ind w:left="0" w:leftChars="0" w:right="0" w:rightChars="0" w:firstLine="0" w:firstLineChars="0"/>
              <w:jc w:val="center"/>
              <w:rPr>
                <w:b/>
              </w:rPr>
            </w:pPr>
            <w:r>
              <w:rPr>
                <w:b/>
              </w:rPr>
              <w:t>ci_lower</w:t>
            </w:r>
          </w:p>
        </w:tc>
        <w:tc>
          <w:tcPr>
            <w:tcW w:w="1009" w:type="dxa"/>
            <w:tcBorders>
              <w:top w:val="single" w:color="000000" w:sz="10" w:space="0"/>
              <w:left w:val="nil"/>
              <w:bottom w:val="single" w:color="000000" w:sz="6" w:space="0"/>
              <w:right w:val="nil"/>
            </w:tcBorders>
            <w:vAlign w:val="center"/>
          </w:tcPr>
          <w:p w14:paraId="2ABFB054">
            <w:pPr>
              <w:snapToGrid w:val="0"/>
              <w:spacing w:after="0" w:line="240" w:lineRule="auto"/>
              <w:ind w:left="0" w:leftChars="0" w:right="0" w:rightChars="0" w:firstLine="0" w:firstLineChars="0"/>
              <w:jc w:val="center"/>
              <w:rPr>
                <w:b/>
              </w:rPr>
            </w:pPr>
            <w:r>
              <w:rPr>
                <w:b/>
              </w:rPr>
              <w:t>ci_upper</w:t>
            </w:r>
          </w:p>
        </w:tc>
      </w:tr>
      <w:tr w14:paraId="7C37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top w:val="nil"/>
              <w:left w:val="nil"/>
              <w:bottom w:val="nil"/>
              <w:right w:val="nil"/>
            </w:tcBorders>
            <w:vAlign w:val="center"/>
          </w:tcPr>
          <w:p w14:paraId="644E06DA">
            <w:pPr>
              <w:snapToGrid w:val="0"/>
              <w:spacing w:after="0" w:line="240" w:lineRule="auto"/>
              <w:ind w:left="0" w:leftChars="0" w:right="0" w:rightChars="0" w:firstLine="0" w:firstLineChars="0"/>
              <w:jc w:val="center"/>
            </w:pPr>
            <w:r>
              <w:t>group</w:t>
            </w:r>
          </w:p>
        </w:tc>
        <w:tc>
          <w:tcPr>
            <w:tcW w:w="1450" w:type="dxa"/>
            <w:tcBorders>
              <w:top w:val="nil"/>
              <w:left w:val="nil"/>
              <w:bottom w:val="nil"/>
              <w:right w:val="nil"/>
            </w:tcBorders>
            <w:vAlign w:val="center"/>
          </w:tcPr>
          <w:p w14:paraId="426DBDF2">
            <w:pPr>
              <w:snapToGrid w:val="0"/>
              <w:spacing w:after="0" w:line="240" w:lineRule="auto"/>
              <w:ind w:left="0" w:leftChars="0" w:right="0" w:rightChars="0" w:firstLine="0" w:firstLineChars="0"/>
              <w:jc w:val="left"/>
            </w:pPr>
            <w:r>
              <w:t>对照组 - 干预组</w:t>
            </w:r>
          </w:p>
        </w:tc>
        <w:tc>
          <w:tcPr>
            <w:tcW w:w="0" w:type="auto"/>
            <w:tcBorders>
              <w:top w:val="nil"/>
              <w:left w:val="nil"/>
              <w:bottom w:val="nil"/>
              <w:right w:val="nil"/>
            </w:tcBorders>
            <w:vAlign w:val="center"/>
          </w:tcPr>
          <w:p w14:paraId="2B4A750C">
            <w:pPr>
              <w:snapToGrid w:val="0"/>
              <w:spacing w:after="0" w:line="240" w:lineRule="auto"/>
              <w:ind w:left="0" w:leftChars="0" w:right="0" w:rightChars="0" w:firstLine="0" w:firstLineChars="0"/>
              <w:jc w:val="center"/>
            </w:pPr>
            <w:r>
              <w:t>-8.812</w:t>
            </w:r>
          </w:p>
        </w:tc>
        <w:tc>
          <w:tcPr>
            <w:tcW w:w="814" w:type="dxa"/>
            <w:tcBorders>
              <w:top w:val="nil"/>
              <w:left w:val="nil"/>
              <w:bottom w:val="nil"/>
              <w:right w:val="nil"/>
            </w:tcBorders>
            <w:vAlign w:val="center"/>
          </w:tcPr>
          <w:p w14:paraId="68F2390C">
            <w:pPr>
              <w:snapToGrid w:val="0"/>
              <w:spacing w:after="0" w:line="240" w:lineRule="auto"/>
              <w:ind w:left="0" w:leftChars="0" w:right="0" w:rightChars="0" w:firstLine="0" w:firstLineChars="0"/>
              <w:jc w:val="center"/>
            </w:pPr>
            <w:r>
              <w:t>2.122</w:t>
            </w:r>
          </w:p>
        </w:tc>
        <w:tc>
          <w:tcPr>
            <w:tcW w:w="548" w:type="dxa"/>
            <w:tcBorders>
              <w:top w:val="nil"/>
              <w:left w:val="nil"/>
              <w:bottom w:val="nil"/>
              <w:right w:val="nil"/>
            </w:tcBorders>
            <w:vAlign w:val="center"/>
          </w:tcPr>
          <w:p w14:paraId="7824DC2E">
            <w:pPr>
              <w:snapToGrid w:val="0"/>
              <w:spacing w:after="0" w:line="240" w:lineRule="auto"/>
              <w:ind w:left="0" w:leftChars="0" w:right="0" w:rightChars="0" w:firstLine="0" w:firstLineChars="0"/>
              <w:jc w:val="center"/>
            </w:pPr>
            <w:r>
              <w:t>42</w:t>
            </w:r>
          </w:p>
        </w:tc>
        <w:tc>
          <w:tcPr>
            <w:tcW w:w="879" w:type="dxa"/>
            <w:tcBorders>
              <w:top w:val="nil"/>
              <w:left w:val="nil"/>
              <w:bottom w:val="nil"/>
              <w:right w:val="nil"/>
            </w:tcBorders>
            <w:vAlign w:val="center"/>
          </w:tcPr>
          <w:p w14:paraId="1B7A610C">
            <w:pPr>
              <w:snapToGrid w:val="0"/>
              <w:spacing w:after="0" w:line="240" w:lineRule="auto"/>
              <w:ind w:left="0" w:leftChars="0" w:right="0" w:rightChars="0" w:firstLine="0" w:firstLineChars="0"/>
              <w:jc w:val="center"/>
            </w:pPr>
            <w:r>
              <w:t>-4.154</w:t>
            </w:r>
          </w:p>
        </w:tc>
        <w:tc>
          <w:tcPr>
            <w:tcW w:w="0" w:type="auto"/>
            <w:tcBorders>
              <w:top w:val="nil"/>
              <w:left w:val="nil"/>
              <w:bottom w:val="nil"/>
              <w:right w:val="nil"/>
            </w:tcBorders>
            <w:vAlign w:val="center"/>
          </w:tcPr>
          <w:p w14:paraId="696F3B7B">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5C2DA7C9">
            <w:pPr>
              <w:snapToGrid w:val="0"/>
              <w:spacing w:after="0" w:line="240" w:lineRule="auto"/>
              <w:ind w:left="0" w:leftChars="0" w:right="0" w:rightChars="0" w:firstLine="0" w:firstLineChars="0"/>
              <w:jc w:val="center"/>
            </w:pPr>
            <w:r>
              <w:t>-13.094</w:t>
            </w:r>
          </w:p>
        </w:tc>
        <w:tc>
          <w:tcPr>
            <w:tcW w:w="1009" w:type="dxa"/>
            <w:tcBorders>
              <w:top w:val="nil"/>
              <w:left w:val="nil"/>
              <w:bottom w:val="nil"/>
              <w:right w:val="nil"/>
            </w:tcBorders>
            <w:vAlign w:val="center"/>
          </w:tcPr>
          <w:p w14:paraId="066B0FD5">
            <w:pPr>
              <w:snapToGrid w:val="0"/>
              <w:spacing w:after="0" w:line="240" w:lineRule="auto"/>
              <w:ind w:left="0" w:leftChars="0" w:right="0" w:rightChars="0" w:firstLine="0" w:firstLineChars="0"/>
              <w:jc w:val="center"/>
            </w:pPr>
            <w:r>
              <w:t>-4.531</w:t>
            </w:r>
          </w:p>
        </w:tc>
      </w:tr>
      <w:tr w14:paraId="3836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top w:val="nil"/>
              <w:left w:val="nil"/>
              <w:bottom w:val="nil"/>
              <w:right w:val="nil"/>
            </w:tcBorders>
            <w:vAlign w:val="center"/>
          </w:tcPr>
          <w:p w14:paraId="7A67B83A">
            <w:pPr>
              <w:snapToGrid w:val="0"/>
              <w:spacing w:after="0" w:line="240" w:lineRule="auto"/>
              <w:ind w:left="0" w:leftChars="0" w:right="0" w:rightChars="0" w:firstLine="0" w:firstLineChars="0"/>
              <w:jc w:val="center"/>
            </w:pPr>
            <w:r>
              <w:t>time</w:t>
            </w:r>
          </w:p>
        </w:tc>
        <w:tc>
          <w:tcPr>
            <w:tcW w:w="1450" w:type="dxa"/>
            <w:tcBorders>
              <w:top w:val="nil"/>
              <w:left w:val="nil"/>
              <w:bottom w:val="nil"/>
              <w:right w:val="nil"/>
            </w:tcBorders>
            <w:vAlign w:val="center"/>
          </w:tcPr>
          <w:p w14:paraId="2FBBC872">
            <w:pPr>
              <w:snapToGrid w:val="0"/>
              <w:spacing w:after="0" w:line="240" w:lineRule="auto"/>
              <w:ind w:left="0" w:leftChars="0" w:right="0" w:rightChars="0" w:firstLine="0" w:firstLineChars="0"/>
              <w:jc w:val="left"/>
            </w:pPr>
            <w:r>
              <w:t>前测 - 中测</w:t>
            </w:r>
          </w:p>
        </w:tc>
        <w:tc>
          <w:tcPr>
            <w:tcW w:w="0" w:type="auto"/>
            <w:tcBorders>
              <w:top w:val="nil"/>
              <w:left w:val="nil"/>
              <w:bottom w:val="nil"/>
              <w:right w:val="nil"/>
            </w:tcBorders>
            <w:vAlign w:val="center"/>
          </w:tcPr>
          <w:p w14:paraId="6082BE16">
            <w:pPr>
              <w:snapToGrid w:val="0"/>
              <w:spacing w:after="0" w:line="240" w:lineRule="auto"/>
              <w:ind w:left="0" w:leftChars="0" w:right="0" w:rightChars="0" w:firstLine="0" w:firstLineChars="0"/>
              <w:jc w:val="center"/>
            </w:pPr>
            <w:r>
              <w:t>-5.132</w:t>
            </w:r>
          </w:p>
        </w:tc>
        <w:tc>
          <w:tcPr>
            <w:tcW w:w="814" w:type="dxa"/>
            <w:tcBorders>
              <w:top w:val="nil"/>
              <w:left w:val="nil"/>
              <w:bottom w:val="nil"/>
              <w:right w:val="nil"/>
            </w:tcBorders>
            <w:vAlign w:val="center"/>
          </w:tcPr>
          <w:p w14:paraId="7F03EBAD">
            <w:pPr>
              <w:snapToGrid w:val="0"/>
              <w:spacing w:after="0" w:line="240" w:lineRule="auto"/>
              <w:ind w:left="0" w:leftChars="0" w:right="0" w:rightChars="0" w:firstLine="0" w:firstLineChars="0"/>
              <w:jc w:val="center"/>
            </w:pPr>
            <w:r>
              <w:t>1.305</w:t>
            </w:r>
          </w:p>
        </w:tc>
        <w:tc>
          <w:tcPr>
            <w:tcW w:w="548" w:type="dxa"/>
            <w:tcBorders>
              <w:top w:val="nil"/>
              <w:left w:val="nil"/>
              <w:bottom w:val="nil"/>
              <w:right w:val="nil"/>
            </w:tcBorders>
            <w:vAlign w:val="center"/>
          </w:tcPr>
          <w:p w14:paraId="3D507B36">
            <w:pPr>
              <w:snapToGrid w:val="0"/>
              <w:spacing w:after="0" w:line="240" w:lineRule="auto"/>
              <w:ind w:left="0" w:leftChars="0" w:right="0" w:rightChars="0" w:firstLine="0" w:firstLineChars="0"/>
              <w:jc w:val="center"/>
            </w:pPr>
            <w:r>
              <w:t>43</w:t>
            </w:r>
          </w:p>
        </w:tc>
        <w:tc>
          <w:tcPr>
            <w:tcW w:w="879" w:type="dxa"/>
            <w:tcBorders>
              <w:top w:val="nil"/>
              <w:left w:val="nil"/>
              <w:bottom w:val="nil"/>
              <w:right w:val="nil"/>
            </w:tcBorders>
            <w:vAlign w:val="center"/>
          </w:tcPr>
          <w:p w14:paraId="4F197DC6">
            <w:pPr>
              <w:snapToGrid w:val="0"/>
              <w:spacing w:after="0" w:line="240" w:lineRule="auto"/>
              <w:ind w:left="0" w:leftChars="0" w:right="0" w:rightChars="0" w:firstLine="0" w:firstLineChars="0"/>
              <w:jc w:val="center"/>
            </w:pPr>
            <w:r>
              <w:t>-3.933</w:t>
            </w:r>
          </w:p>
        </w:tc>
        <w:tc>
          <w:tcPr>
            <w:tcW w:w="0" w:type="auto"/>
            <w:tcBorders>
              <w:top w:val="nil"/>
              <w:left w:val="nil"/>
              <w:bottom w:val="nil"/>
              <w:right w:val="nil"/>
            </w:tcBorders>
            <w:vAlign w:val="center"/>
          </w:tcPr>
          <w:p w14:paraId="5FACDE49">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6C789858">
            <w:pPr>
              <w:snapToGrid w:val="0"/>
              <w:spacing w:after="0" w:line="240" w:lineRule="auto"/>
              <w:ind w:left="0" w:leftChars="0" w:right="0" w:rightChars="0" w:firstLine="0" w:firstLineChars="0"/>
              <w:jc w:val="center"/>
            </w:pPr>
            <w:r>
              <w:t>-8.383</w:t>
            </w:r>
          </w:p>
        </w:tc>
        <w:tc>
          <w:tcPr>
            <w:tcW w:w="1009" w:type="dxa"/>
            <w:tcBorders>
              <w:top w:val="nil"/>
              <w:left w:val="nil"/>
              <w:bottom w:val="nil"/>
              <w:right w:val="nil"/>
            </w:tcBorders>
            <w:vAlign w:val="center"/>
          </w:tcPr>
          <w:p w14:paraId="2133DFD6">
            <w:pPr>
              <w:snapToGrid w:val="0"/>
              <w:spacing w:after="0" w:line="240" w:lineRule="auto"/>
              <w:ind w:left="0" w:leftChars="0" w:right="0" w:rightChars="0" w:firstLine="0" w:firstLineChars="0"/>
              <w:jc w:val="center"/>
            </w:pPr>
            <w:r>
              <w:t>-1.881</w:t>
            </w:r>
          </w:p>
        </w:tc>
      </w:tr>
      <w:tr w14:paraId="7867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top w:val="nil"/>
              <w:left w:val="nil"/>
              <w:bottom w:val="nil"/>
              <w:right w:val="nil"/>
            </w:tcBorders>
            <w:vAlign w:val="center"/>
          </w:tcPr>
          <w:p w14:paraId="7279D592">
            <w:pPr>
              <w:snapToGrid w:val="0"/>
              <w:spacing w:after="0" w:line="240" w:lineRule="auto"/>
              <w:ind w:left="0" w:leftChars="0" w:right="0" w:rightChars="0" w:firstLine="0" w:firstLineChars="0"/>
              <w:jc w:val="center"/>
            </w:pPr>
            <w:r>
              <w:t>time</w:t>
            </w:r>
          </w:p>
        </w:tc>
        <w:tc>
          <w:tcPr>
            <w:tcW w:w="1450" w:type="dxa"/>
            <w:tcBorders>
              <w:top w:val="nil"/>
              <w:left w:val="nil"/>
              <w:bottom w:val="nil"/>
              <w:right w:val="nil"/>
            </w:tcBorders>
            <w:vAlign w:val="center"/>
          </w:tcPr>
          <w:p w14:paraId="5D74A79C">
            <w:pPr>
              <w:snapToGrid w:val="0"/>
              <w:spacing w:after="0" w:line="240" w:lineRule="auto"/>
              <w:ind w:left="0" w:leftChars="0" w:right="0" w:rightChars="0" w:firstLine="0" w:firstLineChars="0"/>
              <w:jc w:val="left"/>
            </w:pPr>
            <w:r>
              <w:t>前测 - 后测</w:t>
            </w:r>
          </w:p>
        </w:tc>
        <w:tc>
          <w:tcPr>
            <w:tcW w:w="0" w:type="auto"/>
            <w:tcBorders>
              <w:top w:val="nil"/>
              <w:left w:val="nil"/>
              <w:bottom w:val="nil"/>
              <w:right w:val="nil"/>
            </w:tcBorders>
            <w:vAlign w:val="center"/>
          </w:tcPr>
          <w:p w14:paraId="3C3FEEE9">
            <w:pPr>
              <w:snapToGrid w:val="0"/>
              <w:spacing w:after="0" w:line="240" w:lineRule="auto"/>
              <w:ind w:left="0" w:leftChars="0" w:right="0" w:rightChars="0" w:firstLine="0" w:firstLineChars="0"/>
              <w:jc w:val="center"/>
            </w:pPr>
            <w:r>
              <w:t>-8.730</w:t>
            </w:r>
          </w:p>
        </w:tc>
        <w:tc>
          <w:tcPr>
            <w:tcW w:w="814" w:type="dxa"/>
            <w:tcBorders>
              <w:top w:val="nil"/>
              <w:left w:val="nil"/>
              <w:bottom w:val="nil"/>
              <w:right w:val="nil"/>
            </w:tcBorders>
            <w:vAlign w:val="center"/>
          </w:tcPr>
          <w:p w14:paraId="6CD0D59F">
            <w:pPr>
              <w:snapToGrid w:val="0"/>
              <w:spacing w:after="0" w:line="240" w:lineRule="auto"/>
              <w:ind w:left="0" w:leftChars="0" w:right="0" w:rightChars="0" w:firstLine="0" w:firstLineChars="0"/>
              <w:jc w:val="center"/>
            </w:pPr>
            <w:r>
              <w:t>1.498</w:t>
            </w:r>
          </w:p>
        </w:tc>
        <w:tc>
          <w:tcPr>
            <w:tcW w:w="548" w:type="dxa"/>
            <w:tcBorders>
              <w:top w:val="nil"/>
              <w:left w:val="nil"/>
              <w:bottom w:val="nil"/>
              <w:right w:val="nil"/>
            </w:tcBorders>
            <w:vAlign w:val="center"/>
          </w:tcPr>
          <w:p w14:paraId="22B358CC">
            <w:pPr>
              <w:snapToGrid w:val="0"/>
              <w:spacing w:after="0" w:line="240" w:lineRule="auto"/>
              <w:ind w:left="0" w:leftChars="0" w:right="0" w:rightChars="0" w:firstLine="0" w:firstLineChars="0"/>
              <w:jc w:val="center"/>
            </w:pPr>
            <w:r>
              <w:t>43</w:t>
            </w:r>
          </w:p>
        </w:tc>
        <w:tc>
          <w:tcPr>
            <w:tcW w:w="879" w:type="dxa"/>
            <w:tcBorders>
              <w:top w:val="nil"/>
              <w:left w:val="nil"/>
              <w:bottom w:val="nil"/>
              <w:right w:val="nil"/>
            </w:tcBorders>
            <w:vAlign w:val="center"/>
          </w:tcPr>
          <w:p w14:paraId="3174C471">
            <w:pPr>
              <w:snapToGrid w:val="0"/>
              <w:spacing w:after="0" w:line="240" w:lineRule="auto"/>
              <w:ind w:left="0" w:leftChars="0" w:right="0" w:rightChars="0" w:firstLine="0" w:firstLineChars="0"/>
              <w:jc w:val="center"/>
            </w:pPr>
            <w:r>
              <w:t>-5.829</w:t>
            </w:r>
          </w:p>
        </w:tc>
        <w:tc>
          <w:tcPr>
            <w:tcW w:w="0" w:type="auto"/>
            <w:tcBorders>
              <w:top w:val="nil"/>
              <w:left w:val="nil"/>
              <w:bottom w:val="nil"/>
              <w:right w:val="nil"/>
            </w:tcBorders>
            <w:vAlign w:val="center"/>
          </w:tcPr>
          <w:p w14:paraId="427ECF6D">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1923F4C4">
            <w:pPr>
              <w:snapToGrid w:val="0"/>
              <w:spacing w:after="0" w:line="240" w:lineRule="auto"/>
              <w:ind w:left="0" w:leftChars="0" w:right="0" w:rightChars="0" w:firstLine="0" w:firstLineChars="0"/>
              <w:jc w:val="center"/>
            </w:pPr>
            <w:r>
              <w:t>-12.460</w:t>
            </w:r>
          </w:p>
        </w:tc>
        <w:tc>
          <w:tcPr>
            <w:tcW w:w="1009" w:type="dxa"/>
            <w:tcBorders>
              <w:top w:val="nil"/>
              <w:left w:val="nil"/>
              <w:bottom w:val="nil"/>
              <w:right w:val="nil"/>
            </w:tcBorders>
            <w:vAlign w:val="center"/>
          </w:tcPr>
          <w:p w14:paraId="3BBB0C00">
            <w:pPr>
              <w:snapToGrid w:val="0"/>
              <w:spacing w:after="0" w:line="240" w:lineRule="auto"/>
              <w:ind w:left="0" w:leftChars="0" w:right="0" w:rightChars="0" w:firstLine="0" w:firstLineChars="0"/>
              <w:jc w:val="center"/>
            </w:pPr>
            <w:r>
              <w:t>-4.999</w:t>
            </w:r>
          </w:p>
        </w:tc>
      </w:tr>
      <w:tr w14:paraId="3A14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left w:val="nil"/>
              <w:bottom w:val="single" w:color="000000" w:sz="10" w:space="0"/>
              <w:right w:val="nil"/>
            </w:tcBorders>
            <w:vAlign w:val="center"/>
          </w:tcPr>
          <w:p w14:paraId="65940842">
            <w:pPr>
              <w:snapToGrid w:val="0"/>
              <w:spacing w:after="0" w:line="240" w:lineRule="auto"/>
              <w:ind w:left="0" w:leftChars="0" w:right="0" w:rightChars="0" w:firstLine="0" w:firstLineChars="0"/>
              <w:jc w:val="center"/>
            </w:pPr>
            <w:r>
              <w:t>time</w:t>
            </w:r>
          </w:p>
        </w:tc>
        <w:tc>
          <w:tcPr>
            <w:tcW w:w="1450" w:type="dxa"/>
            <w:tcBorders>
              <w:left w:val="nil"/>
              <w:bottom w:val="single" w:color="000000" w:sz="10" w:space="0"/>
              <w:right w:val="nil"/>
            </w:tcBorders>
            <w:vAlign w:val="center"/>
          </w:tcPr>
          <w:p w14:paraId="7EE5B562">
            <w:pPr>
              <w:snapToGrid w:val="0"/>
              <w:spacing w:after="0" w:line="240" w:lineRule="auto"/>
              <w:ind w:left="0" w:leftChars="0" w:right="0" w:rightChars="0" w:firstLine="0" w:firstLineChars="0"/>
              <w:jc w:val="left"/>
            </w:pPr>
            <w:r>
              <w:t>中测 - 后测</w:t>
            </w:r>
          </w:p>
        </w:tc>
        <w:tc>
          <w:tcPr>
            <w:tcW w:w="1696" w:type="dxa"/>
            <w:tcBorders>
              <w:left w:val="nil"/>
              <w:bottom w:val="single" w:color="000000" w:sz="10" w:space="0"/>
              <w:right w:val="nil"/>
            </w:tcBorders>
            <w:vAlign w:val="center"/>
          </w:tcPr>
          <w:p w14:paraId="36328C87">
            <w:pPr>
              <w:snapToGrid w:val="0"/>
              <w:spacing w:after="0" w:line="240" w:lineRule="auto"/>
              <w:ind w:left="0" w:leftChars="0" w:right="0" w:rightChars="0" w:firstLine="0" w:firstLineChars="0"/>
              <w:jc w:val="center"/>
            </w:pPr>
            <w:r>
              <w:t>-3.598</w:t>
            </w:r>
          </w:p>
        </w:tc>
        <w:tc>
          <w:tcPr>
            <w:tcW w:w="814" w:type="dxa"/>
            <w:tcBorders>
              <w:left w:val="nil"/>
              <w:bottom w:val="single" w:color="000000" w:sz="10" w:space="0"/>
              <w:right w:val="nil"/>
            </w:tcBorders>
            <w:vAlign w:val="center"/>
          </w:tcPr>
          <w:p w14:paraId="29CBF3A8">
            <w:pPr>
              <w:snapToGrid w:val="0"/>
              <w:spacing w:after="0" w:line="240" w:lineRule="auto"/>
              <w:ind w:left="0" w:leftChars="0" w:right="0" w:rightChars="0" w:firstLine="0" w:firstLineChars="0"/>
              <w:jc w:val="center"/>
            </w:pPr>
            <w:r>
              <w:t>1.399</w:t>
            </w:r>
          </w:p>
        </w:tc>
        <w:tc>
          <w:tcPr>
            <w:tcW w:w="548" w:type="dxa"/>
            <w:tcBorders>
              <w:left w:val="nil"/>
              <w:bottom w:val="single" w:color="000000" w:sz="10" w:space="0"/>
              <w:right w:val="nil"/>
            </w:tcBorders>
            <w:vAlign w:val="center"/>
          </w:tcPr>
          <w:p w14:paraId="1A5A001D">
            <w:pPr>
              <w:snapToGrid w:val="0"/>
              <w:spacing w:after="0" w:line="240" w:lineRule="auto"/>
              <w:ind w:left="0" w:leftChars="0" w:right="0" w:rightChars="0" w:firstLine="0" w:firstLineChars="0"/>
              <w:jc w:val="center"/>
            </w:pPr>
            <w:r>
              <w:t>43</w:t>
            </w:r>
          </w:p>
        </w:tc>
        <w:tc>
          <w:tcPr>
            <w:tcW w:w="879" w:type="dxa"/>
            <w:tcBorders>
              <w:left w:val="nil"/>
              <w:bottom w:val="single" w:color="000000" w:sz="10" w:space="0"/>
              <w:right w:val="nil"/>
            </w:tcBorders>
            <w:vAlign w:val="center"/>
          </w:tcPr>
          <w:p w14:paraId="3FA32220">
            <w:pPr>
              <w:snapToGrid w:val="0"/>
              <w:spacing w:after="0" w:line="240" w:lineRule="auto"/>
              <w:ind w:left="0" w:leftChars="0" w:right="0" w:rightChars="0" w:firstLine="0" w:firstLineChars="0"/>
              <w:jc w:val="center"/>
            </w:pPr>
            <w:r>
              <w:t>-2.572</w:t>
            </w:r>
          </w:p>
        </w:tc>
        <w:tc>
          <w:tcPr>
            <w:tcW w:w="1362" w:type="dxa"/>
            <w:tcBorders>
              <w:left w:val="nil"/>
              <w:bottom w:val="single" w:color="000000" w:sz="10" w:space="0"/>
              <w:right w:val="nil"/>
            </w:tcBorders>
            <w:vAlign w:val="center"/>
          </w:tcPr>
          <w:p w14:paraId="00041FB2">
            <w:pPr>
              <w:snapToGrid w:val="0"/>
              <w:spacing w:after="0" w:line="240" w:lineRule="auto"/>
              <w:ind w:left="0" w:leftChars="0" w:right="0" w:rightChars="0" w:firstLine="0" w:firstLineChars="0"/>
              <w:jc w:val="center"/>
            </w:pPr>
            <w:r>
              <w:t>.041</w:t>
            </w:r>
          </w:p>
        </w:tc>
        <w:tc>
          <w:tcPr>
            <w:tcW w:w="959" w:type="dxa"/>
            <w:tcBorders>
              <w:left w:val="nil"/>
              <w:bottom w:val="single" w:color="000000" w:sz="10" w:space="0"/>
              <w:right w:val="nil"/>
            </w:tcBorders>
            <w:vAlign w:val="center"/>
          </w:tcPr>
          <w:p w14:paraId="16D44F98">
            <w:pPr>
              <w:snapToGrid w:val="0"/>
              <w:spacing w:after="0" w:line="240" w:lineRule="auto"/>
              <w:ind w:left="0" w:leftChars="0" w:right="0" w:rightChars="0" w:firstLine="0" w:firstLineChars="0"/>
              <w:jc w:val="center"/>
            </w:pPr>
            <w:r>
              <w:t>-7.082</w:t>
            </w:r>
          </w:p>
        </w:tc>
        <w:tc>
          <w:tcPr>
            <w:tcW w:w="1009" w:type="dxa"/>
            <w:tcBorders>
              <w:left w:val="nil"/>
              <w:bottom w:val="single" w:color="000000" w:sz="10" w:space="0"/>
              <w:right w:val="nil"/>
            </w:tcBorders>
            <w:vAlign w:val="center"/>
          </w:tcPr>
          <w:p w14:paraId="40253DDF">
            <w:pPr>
              <w:snapToGrid w:val="0"/>
              <w:spacing w:after="0" w:line="240" w:lineRule="auto"/>
              <w:ind w:left="0" w:leftChars="0" w:right="0" w:rightChars="0" w:firstLine="0" w:firstLineChars="0"/>
              <w:jc w:val="center"/>
            </w:pPr>
            <w:r>
              <w:t>-0.114</w:t>
            </w:r>
          </w:p>
        </w:tc>
      </w:tr>
    </w:tbl>
    <w:p w14:paraId="41EC257F"/>
    <w:p w14:paraId="4A16D6E1">
      <w:pPr>
        <w:pStyle w:val="15"/>
      </w:pPr>
      <w:r>
        <w:t>表6 Mauchly球形检验（mixed_anova）</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1966"/>
        <w:gridCol w:w="1100"/>
        <w:gridCol w:w="618"/>
        <w:gridCol w:w="934"/>
        <w:gridCol w:w="1398"/>
        <w:gridCol w:w="1337"/>
      </w:tblGrid>
      <w:tr w14:paraId="6604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46" w:type="pct"/>
            <w:tcBorders>
              <w:top w:val="single" w:color="000000" w:sz="10" w:space="0"/>
              <w:left w:val="nil"/>
              <w:bottom w:val="single" w:color="000000" w:sz="6" w:space="0"/>
              <w:right w:val="nil"/>
            </w:tcBorders>
            <w:vAlign w:val="center"/>
          </w:tcPr>
          <w:p w14:paraId="574AD66E">
            <w:pPr>
              <w:snapToGrid w:val="0"/>
              <w:spacing w:after="0" w:line="240" w:lineRule="auto"/>
              <w:ind w:left="0" w:leftChars="0" w:right="0" w:rightChars="0" w:firstLine="0" w:firstLineChars="0"/>
              <w:jc w:val="center"/>
              <w:rPr>
                <w:b/>
              </w:rPr>
            </w:pPr>
            <w:r>
              <w:rPr>
                <w:b/>
              </w:rPr>
              <w:t>term</w:t>
            </w:r>
          </w:p>
        </w:tc>
        <w:tc>
          <w:tcPr>
            <w:tcW w:w="1110" w:type="pct"/>
            <w:tcBorders>
              <w:top w:val="single" w:color="000000" w:sz="10" w:space="0"/>
              <w:left w:val="nil"/>
              <w:bottom w:val="single" w:color="000000" w:sz="6" w:space="0"/>
              <w:right w:val="nil"/>
            </w:tcBorders>
            <w:vAlign w:val="center"/>
          </w:tcPr>
          <w:p w14:paraId="79047C6A">
            <w:pPr>
              <w:snapToGrid w:val="0"/>
              <w:spacing w:after="0" w:line="240" w:lineRule="auto"/>
              <w:ind w:left="0" w:leftChars="0" w:right="0" w:rightChars="0" w:firstLine="0" w:firstLineChars="0"/>
              <w:jc w:val="center"/>
              <w:rPr>
                <w:b/>
              </w:rPr>
            </w:pPr>
            <w:r>
              <w:rPr>
                <w:b/>
              </w:rPr>
              <w:t>Mauchly_W</w:t>
            </w:r>
          </w:p>
        </w:tc>
        <w:tc>
          <w:tcPr>
            <w:tcW w:w="621" w:type="pct"/>
            <w:tcBorders>
              <w:top w:val="single" w:color="000000" w:sz="10" w:space="0"/>
              <w:left w:val="nil"/>
              <w:bottom w:val="single" w:color="000000" w:sz="6" w:space="0"/>
              <w:right w:val="nil"/>
            </w:tcBorders>
            <w:vAlign w:val="center"/>
          </w:tcPr>
          <w:p w14:paraId="6BC4DD60">
            <w:pPr>
              <w:snapToGrid w:val="0"/>
              <w:spacing w:after="0" w:line="240" w:lineRule="auto"/>
              <w:ind w:left="0" w:leftChars="0" w:right="0" w:rightChars="0" w:firstLine="0" w:firstLineChars="0"/>
              <w:jc w:val="center"/>
              <w:rPr>
                <w:b/>
              </w:rPr>
            </w:pPr>
            <w:r>
              <w:rPr>
                <w:b/>
              </w:rPr>
              <w:t>chisq</w:t>
            </w:r>
          </w:p>
        </w:tc>
        <w:tc>
          <w:tcPr>
            <w:tcW w:w="349" w:type="pct"/>
            <w:tcBorders>
              <w:top w:val="single" w:color="000000" w:sz="10" w:space="0"/>
              <w:left w:val="nil"/>
              <w:bottom w:val="single" w:color="000000" w:sz="6" w:space="0"/>
              <w:right w:val="nil"/>
            </w:tcBorders>
            <w:vAlign w:val="center"/>
          </w:tcPr>
          <w:p w14:paraId="55AE8B57">
            <w:pPr>
              <w:snapToGrid w:val="0"/>
              <w:spacing w:after="0" w:line="240" w:lineRule="auto"/>
              <w:ind w:left="0" w:leftChars="0" w:right="0" w:rightChars="0" w:firstLine="0" w:firstLineChars="0"/>
              <w:jc w:val="center"/>
              <w:rPr>
                <w:b/>
              </w:rPr>
            </w:pPr>
            <w:r>
              <w:rPr>
                <w:b/>
              </w:rPr>
              <w:t>df</w:t>
            </w:r>
          </w:p>
        </w:tc>
        <w:tc>
          <w:tcPr>
            <w:tcW w:w="527" w:type="pct"/>
            <w:tcBorders>
              <w:top w:val="single" w:color="000000" w:sz="10" w:space="0"/>
              <w:left w:val="nil"/>
              <w:bottom w:val="single" w:color="000000" w:sz="6" w:space="0"/>
              <w:right w:val="nil"/>
            </w:tcBorders>
            <w:vAlign w:val="center"/>
          </w:tcPr>
          <w:p w14:paraId="2CE63AAD">
            <w:pPr>
              <w:snapToGrid w:val="0"/>
              <w:spacing w:after="0" w:line="240" w:lineRule="auto"/>
              <w:ind w:left="0" w:leftChars="0" w:right="0" w:rightChars="0" w:firstLine="0" w:firstLineChars="0"/>
              <w:jc w:val="center"/>
              <w:rPr>
                <w:b/>
              </w:rPr>
            </w:pPr>
            <w:r>
              <w:rPr>
                <w:b/>
              </w:rPr>
              <w:t>p</w:t>
            </w:r>
          </w:p>
        </w:tc>
        <w:tc>
          <w:tcPr>
            <w:tcW w:w="789" w:type="pct"/>
            <w:tcBorders>
              <w:top w:val="single" w:color="000000" w:sz="10" w:space="0"/>
              <w:left w:val="nil"/>
              <w:bottom w:val="single" w:color="000000" w:sz="6" w:space="0"/>
              <w:right w:val="nil"/>
            </w:tcBorders>
            <w:vAlign w:val="center"/>
          </w:tcPr>
          <w:p w14:paraId="5BE0785F">
            <w:pPr>
              <w:snapToGrid w:val="0"/>
              <w:spacing w:after="0" w:line="240" w:lineRule="auto"/>
              <w:ind w:left="0" w:leftChars="0" w:right="0" w:rightChars="0" w:firstLine="0" w:firstLineChars="0"/>
              <w:jc w:val="center"/>
              <w:rPr>
                <w:b/>
              </w:rPr>
            </w:pPr>
            <w:r>
              <w:rPr>
                <w:b/>
              </w:rPr>
              <w:t>GG_eps</w:t>
            </w:r>
          </w:p>
        </w:tc>
        <w:tc>
          <w:tcPr>
            <w:tcW w:w="755" w:type="pct"/>
            <w:tcBorders>
              <w:top w:val="single" w:color="000000" w:sz="10" w:space="0"/>
              <w:left w:val="nil"/>
              <w:bottom w:val="single" w:color="000000" w:sz="6" w:space="0"/>
              <w:right w:val="nil"/>
            </w:tcBorders>
            <w:vAlign w:val="center"/>
          </w:tcPr>
          <w:p w14:paraId="188E7765">
            <w:pPr>
              <w:snapToGrid w:val="0"/>
              <w:spacing w:after="0" w:line="240" w:lineRule="auto"/>
              <w:ind w:left="0" w:leftChars="0" w:right="0" w:rightChars="0" w:firstLine="0" w:firstLineChars="0"/>
              <w:jc w:val="center"/>
              <w:rPr>
                <w:b/>
              </w:rPr>
            </w:pPr>
            <w:r>
              <w:rPr>
                <w:b/>
              </w:rPr>
              <w:t>HF_eps</w:t>
            </w:r>
          </w:p>
        </w:tc>
      </w:tr>
      <w:tr w14:paraId="5D61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46" w:type="pct"/>
            <w:tcBorders>
              <w:top w:val="nil"/>
              <w:left w:val="nil"/>
              <w:bottom w:val="nil"/>
              <w:right w:val="nil"/>
            </w:tcBorders>
            <w:vAlign w:val="center"/>
          </w:tcPr>
          <w:p w14:paraId="50C61D58">
            <w:pPr>
              <w:snapToGrid w:val="0"/>
              <w:spacing w:after="0" w:line="240" w:lineRule="auto"/>
              <w:ind w:left="0" w:leftChars="0" w:right="0" w:rightChars="0" w:firstLine="0" w:firstLineChars="0"/>
              <w:jc w:val="center"/>
            </w:pPr>
            <w:r>
              <w:t>time</w:t>
            </w:r>
          </w:p>
        </w:tc>
        <w:tc>
          <w:tcPr>
            <w:tcW w:w="1110" w:type="pct"/>
            <w:tcBorders>
              <w:top w:val="nil"/>
              <w:left w:val="nil"/>
              <w:bottom w:val="nil"/>
              <w:right w:val="nil"/>
            </w:tcBorders>
            <w:vAlign w:val="center"/>
          </w:tcPr>
          <w:p w14:paraId="44576214">
            <w:pPr>
              <w:snapToGrid w:val="0"/>
              <w:spacing w:after="0" w:line="240" w:lineRule="auto"/>
              <w:ind w:left="0" w:leftChars="0" w:right="0" w:rightChars="0" w:firstLine="0" w:firstLineChars="0"/>
              <w:jc w:val="center"/>
            </w:pPr>
            <w:r>
              <w:t>.938</w:t>
            </w:r>
          </w:p>
        </w:tc>
        <w:tc>
          <w:tcPr>
            <w:tcW w:w="621" w:type="pct"/>
            <w:tcBorders>
              <w:top w:val="nil"/>
              <w:left w:val="nil"/>
              <w:bottom w:val="nil"/>
              <w:right w:val="nil"/>
            </w:tcBorders>
            <w:vAlign w:val="center"/>
          </w:tcPr>
          <w:p w14:paraId="4BE71CFB">
            <w:pPr>
              <w:snapToGrid w:val="0"/>
              <w:spacing w:after="0" w:line="240" w:lineRule="auto"/>
              <w:ind w:left="0" w:leftChars="0" w:right="0" w:rightChars="0" w:firstLine="0" w:firstLineChars="0"/>
              <w:jc w:val="center"/>
            </w:pPr>
            <w:r>
              <w:t>2.642</w:t>
            </w:r>
          </w:p>
        </w:tc>
        <w:tc>
          <w:tcPr>
            <w:tcW w:w="349" w:type="pct"/>
            <w:tcBorders>
              <w:top w:val="nil"/>
              <w:left w:val="nil"/>
              <w:bottom w:val="nil"/>
              <w:right w:val="nil"/>
            </w:tcBorders>
            <w:vAlign w:val="center"/>
          </w:tcPr>
          <w:p w14:paraId="0A8ABD45">
            <w:pPr>
              <w:snapToGrid w:val="0"/>
              <w:spacing w:after="0" w:line="240" w:lineRule="auto"/>
              <w:ind w:left="0" w:leftChars="0" w:right="0" w:rightChars="0" w:firstLine="0" w:firstLineChars="0"/>
              <w:jc w:val="center"/>
            </w:pPr>
            <w:r>
              <w:t>2</w:t>
            </w:r>
          </w:p>
        </w:tc>
        <w:tc>
          <w:tcPr>
            <w:tcW w:w="527" w:type="pct"/>
            <w:tcBorders>
              <w:top w:val="nil"/>
              <w:left w:val="nil"/>
              <w:bottom w:val="nil"/>
              <w:right w:val="nil"/>
            </w:tcBorders>
            <w:vAlign w:val="center"/>
          </w:tcPr>
          <w:p w14:paraId="5AA00316">
            <w:pPr>
              <w:snapToGrid w:val="0"/>
              <w:spacing w:after="0" w:line="240" w:lineRule="auto"/>
              <w:ind w:left="0" w:leftChars="0" w:right="0" w:rightChars="0" w:firstLine="0" w:firstLineChars="0"/>
              <w:jc w:val="center"/>
            </w:pPr>
            <w:r>
              <w:t>.267</w:t>
            </w:r>
          </w:p>
        </w:tc>
        <w:tc>
          <w:tcPr>
            <w:tcW w:w="789" w:type="pct"/>
            <w:tcBorders>
              <w:top w:val="nil"/>
              <w:left w:val="nil"/>
              <w:bottom w:val="nil"/>
              <w:right w:val="nil"/>
            </w:tcBorders>
            <w:vAlign w:val="center"/>
          </w:tcPr>
          <w:p w14:paraId="19DE18B1">
            <w:pPr>
              <w:snapToGrid w:val="0"/>
              <w:spacing w:after="0" w:line="240" w:lineRule="auto"/>
              <w:ind w:left="0" w:leftChars="0" w:right="0" w:rightChars="0" w:firstLine="0" w:firstLineChars="0"/>
              <w:jc w:val="center"/>
            </w:pPr>
            <w:r>
              <w:t>.941</w:t>
            </w:r>
          </w:p>
        </w:tc>
        <w:tc>
          <w:tcPr>
            <w:tcW w:w="755" w:type="pct"/>
            <w:tcBorders>
              <w:top w:val="nil"/>
              <w:left w:val="nil"/>
              <w:bottom w:val="nil"/>
              <w:right w:val="nil"/>
            </w:tcBorders>
            <w:vAlign w:val="center"/>
          </w:tcPr>
          <w:p w14:paraId="3C5F9C02">
            <w:pPr>
              <w:snapToGrid w:val="0"/>
              <w:spacing w:after="0" w:line="240" w:lineRule="auto"/>
              <w:ind w:left="0" w:leftChars="0" w:right="0" w:rightChars="0" w:firstLine="0" w:firstLineChars="0"/>
              <w:jc w:val="center"/>
            </w:pPr>
            <w:r>
              <w:t>.984</w:t>
            </w:r>
          </w:p>
        </w:tc>
      </w:tr>
      <w:tr w14:paraId="0987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46" w:type="pct"/>
            <w:tcBorders>
              <w:left w:val="nil"/>
              <w:bottom w:val="single" w:color="000000" w:sz="10" w:space="0"/>
              <w:right w:val="nil"/>
            </w:tcBorders>
            <w:vAlign w:val="center"/>
          </w:tcPr>
          <w:p w14:paraId="4210EC4F">
            <w:pPr>
              <w:snapToGrid w:val="0"/>
              <w:spacing w:after="0" w:line="240" w:lineRule="auto"/>
              <w:ind w:left="0" w:leftChars="0" w:right="0" w:rightChars="0" w:firstLine="0" w:firstLineChars="0"/>
              <w:jc w:val="center"/>
            </w:pPr>
            <w:r>
              <w:t>grp:time</w:t>
            </w:r>
          </w:p>
        </w:tc>
        <w:tc>
          <w:tcPr>
            <w:tcW w:w="1110" w:type="pct"/>
            <w:tcBorders>
              <w:left w:val="nil"/>
              <w:bottom w:val="single" w:color="000000" w:sz="10" w:space="0"/>
              <w:right w:val="nil"/>
            </w:tcBorders>
            <w:vAlign w:val="center"/>
          </w:tcPr>
          <w:p w14:paraId="43528CF1">
            <w:pPr>
              <w:snapToGrid w:val="0"/>
              <w:spacing w:after="0" w:line="240" w:lineRule="auto"/>
              <w:ind w:left="0" w:leftChars="0" w:right="0" w:rightChars="0" w:firstLine="0" w:firstLineChars="0"/>
              <w:jc w:val="center"/>
            </w:pPr>
            <w:r>
              <w:t>.938</w:t>
            </w:r>
          </w:p>
        </w:tc>
        <w:tc>
          <w:tcPr>
            <w:tcW w:w="621" w:type="pct"/>
            <w:tcBorders>
              <w:left w:val="nil"/>
              <w:bottom w:val="single" w:color="000000" w:sz="10" w:space="0"/>
              <w:right w:val="nil"/>
            </w:tcBorders>
            <w:vAlign w:val="center"/>
          </w:tcPr>
          <w:p w14:paraId="1B0FEC2B">
            <w:pPr>
              <w:snapToGrid w:val="0"/>
              <w:spacing w:after="0" w:line="240" w:lineRule="auto"/>
              <w:ind w:left="0" w:leftChars="0" w:right="0" w:rightChars="0" w:firstLine="0" w:firstLineChars="0"/>
              <w:jc w:val="center"/>
            </w:pPr>
            <w:r>
              <w:t>2.642</w:t>
            </w:r>
          </w:p>
        </w:tc>
        <w:tc>
          <w:tcPr>
            <w:tcW w:w="349" w:type="pct"/>
            <w:tcBorders>
              <w:left w:val="nil"/>
              <w:bottom w:val="single" w:color="000000" w:sz="10" w:space="0"/>
              <w:right w:val="nil"/>
            </w:tcBorders>
            <w:vAlign w:val="center"/>
          </w:tcPr>
          <w:p w14:paraId="77F3F3B8">
            <w:pPr>
              <w:snapToGrid w:val="0"/>
              <w:spacing w:after="0" w:line="240" w:lineRule="auto"/>
              <w:ind w:left="0" w:leftChars="0" w:right="0" w:rightChars="0" w:firstLine="0" w:firstLineChars="0"/>
              <w:jc w:val="center"/>
            </w:pPr>
            <w:r>
              <w:t>2</w:t>
            </w:r>
          </w:p>
        </w:tc>
        <w:tc>
          <w:tcPr>
            <w:tcW w:w="527" w:type="pct"/>
            <w:tcBorders>
              <w:left w:val="nil"/>
              <w:bottom w:val="single" w:color="000000" w:sz="10" w:space="0"/>
              <w:right w:val="nil"/>
            </w:tcBorders>
            <w:vAlign w:val="center"/>
          </w:tcPr>
          <w:p w14:paraId="3F050A93">
            <w:pPr>
              <w:snapToGrid w:val="0"/>
              <w:spacing w:after="0" w:line="240" w:lineRule="auto"/>
              <w:ind w:left="0" w:leftChars="0" w:right="0" w:rightChars="0" w:firstLine="0" w:firstLineChars="0"/>
              <w:jc w:val="center"/>
            </w:pPr>
            <w:r>
              <w:t>.267</w:t>
            </w:r>
          </w:p>
        </w:tc>
        <w:tc>
          <w:tcPr>
            <w:tcW w:w="789" w:type="pct"/>
            <w:tcBorders>
              <w:left w:val="nil"/>
              <w:bottom w:val="single" w:color="000000" w:sz="10" w:space="0"/>
              <w:right w:val="nil"/>
            </w:tcBorders>
            <w:vAlign w:val="center"/>
          </w:tcPr>
          <w:p w14:paraId="7A5A21F8">
            <w:pPr>
              <w:snapToGrid w:val="0"/>
              <w:spacing w:after="0" w:line="240" w:lineRule="auto"/>
              <w:ind w:left="0" w:leftChars="0" w:right="0" w:rightChars="0" w:firstLine="0" w:firstLineChars="0"/>
              <w:jc w:val="center"/>
            </w:pPr>
            <w:r>
              <w:t>.941</w:t>
            </w:r>
          </w:p>
        </w:tc>
        <w:tc>
          <w:tcPr>
            <w:tcW w:w="755" w:type="pct"/>
            <w:tcBorders>
              <w:left w:val="nil"/>
              <w:bottom w:val="single" w:color="000000" w:sz="10" w:space="0"/>
              <w:right w:val="nil"/>
            </w:tcBorders>
            <w:vAlign w:val="center"/>
          </w:tcPr>
          <w:p w14:paraId="0DF10AE7">
            <w:pPr>
              <w:snapToGrid w:val="0"/>
              <w:spacing w:after="0" w:line="240" w:lineRule="auto"/>
              <w:ind w:left="0" w:leftChars="0" w:right="0" w:rightChars="0" w:firstLine="0" w:firstLineChars="0"/>
              <w:jc w:val="center"/>
            </w:pPr>
            <w:r>
              <w:t>.984</w:t>
            </w:r>
          </w:p>
        </w:tc>
      </w:tr>
    </w:tbl>
    <w:p w14:paraId="36437078"/>
    <w:p w14:paraId="2CC21DCF">
      <w:pPr>
        <w:pStyle w:val="15"/>
      </w:pPr>
      <w:r>
        <w:t>表7 检验汇总（mixed_anova）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1869"/>
        <w:gridCol w:w="887"/>
        <w:gridCol w:w="994"/>
        <w:gridCol w:w="592"/>
        <w:gridCol w:w="649"/>
        <w:gridCol w:w="933"/>
      </w:tblGrid>
      <w:tr w14:paraId="24BC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599" w:type="dxa"/>
            <w:tcBorders>
              <w:top w:val="single" w:color="000000" w:sz="10" w:space="0"/>
              <w:left w:val="nil"/>
              <w:bottom w:val="single" w:color="000000" w:sz="6" w:space="0"/>
              <w:right w:val="nil"/>
            </w:tcBorders>
            <w:vAlign w:val="center"/>
          </w:tcPr>
          <w:p w14:paraId="5C7715A7">
            <w:pPr>
              <w:snapToGrid w:val="0"/>
              <w:spacing w:after="0" w:line="240" w:lineRule="auto"/>
              <w:ind w:left="0" w:leftChars="0" w:right="0" w:rightChars="0" w:firstLine="0" w:firstLineChars="0"/>
              <w:jc w:val="center"/>
              <w:rPr>
                <w:b/>
              </w:rPr>
            </w:pPr>
            <w:r>
              <w:rPr>
                <w:b/>
              </w:rPr>
              <w:t>effect</w:t>
            </w:r>
          </w:p>
        </w:tc>
        <w:tc>
          <w:tcPr>
            <w:tcW w:w="1869" w:type="dxa"/>
            <w:tcBorders>
              <w:top w:val="single" w:color="000000" w:sz="10" w:space="0"/>
              <w:left w:val="nil"/>
              <w:bottom w:val="single" w:color="000000" w:sz="6" w:space="0"/>
              <w:right w:val="nil"/>
            </w:tcBorders>
            <w:vAlign w:val="center"/>
          </w:tcPr>
          <w:p w14:paraId="1173BF3B">
            <w:pPr>
              <w:snapToGrid w:val="0"/>
              <w:spacing w:after="0" w:line="240" w:lineRule="auto"/>
              <w:ind w:left="0" w:leftChars="0" w:right="0" w:rightChars="0" w:firstLine="0" w:firstLineChars="0"/>
              <w:jc w:val="center"/>
              <w:rPr>
                <w:b/>
              </w:rPr>
            </w:pPr>
            <w:r>
              <w:rPr>
                <w:b/>
              </w:rPr>
              <w:t>statistic</w:t>
            </w:r>
          </w:p>
        </w:tc>
        <w:tc>
          <w:tcPr>
            <w:tcW w:w="887" w:type="dxa"/>
            <w:tcBorders>
              <w:top w:val="single" w:color="000000" w:sz="10" w:space="0"/>
              <w:left w:val="nil"/>
              <w:bottom w:val="single" w:color="000000" w:sz="6" w:space="0"/>
              <w:right w:val="nil"/>
            </w:tcBorders>
            <w:vAlign w:val="center"/>
          </w:tcPr>
          <w:p w14:paraId="6C906D76">
            <w:pPr>
              <w:snapToGrid w:val="0"/>
              <w:spacing w:after="0" w:line="240" w:lineRule="auto"/>
              <w:ind w:left="0" w:leftChars="0" w:right="0" w:rightChars="0" w:firstLine="0" w:firstLineChars="0"/>
              <w:jc w:val="center"/>
              <w:rPr>
                <w:b/>
              </w:rPr>
            </w:pPr>
            <w:r>
              <w:rPr>
                <w:b/>
              </w:rPr>
              <w:t>value</w:t>
            </w:r>
          </w:p>
        </w:tc>
        <w:tc>
          <w:tcPr>
            <w:tcW w:w="994" w:type="dxa"/>
            <w:tcBorders>
              <w:top w:val="single" w:color="000000" w:sz="10" w:space="0"/>
              <w:left w:val="nil"/>
              <w:bottom w:val="single" w:color="000000" w:sz="6" w:space="0"/>
              <w:right w:val="nil"/>
            </w:tcBorders>
            <w:vAlign w:val="center"/>
          </w:tcPr>
          <w:p w14:paraId="4EA75464">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7AF89326">
            <w:pPr>
              <w:snapToGrid w:val="0"/>
              <w:spacing w:after="0" w:line="240" w:lineRule="auto"/>
              <w:ind w:left="0" w:leftChars="0" w:right="0" w:rightChars="0" w:firstLine="0" w:firstLineChars="0"/>
              <w:jc w:val="center"/>
              <w:rPr>
                <w:b/>
              </w:rPr>
            </w:pPr>
            <w:r>
              <w:rPr>
                <w:b/>
              </w:rPr>
              <w:t>df1</w:t>
            </w:r>
          </w:p>
        </w:tc>
        <w:tc>
          <w:tcPr>
            <w:tcW w:w="649" w:type="dxa"/>
            <w:tcBorders>
              <w:top w:val="single" w:color="000000" w:sz="10" w:space="0"/>
              <w:left w:val="nil"/>
              <w:bottom w:val="single" w:color="000000" w:sz="6" w:space="0"/>
              <w:right w:val="nil"/>
            </w:tcBorders>
            <w:vAlign w:val="center"/>
          </w:tcPr>
          <w:p w14:paraId="2B7939A2">
            <w:pPr>
              <w:snapToGrid w:val="0"/>
              <w:spacing w:after="0" w:line="240" w:lineRule="auto"/>
              <w:ind w:left="0" w:leftChars="0" w:right="0" w:rightChars="0" w:firstLine="0" w:firstLineChars="0"/>
              <w:jc w:val="center"/>
              <w:rPr>
                <w:b/>
              </w:rPr>
            </w:pPr>
            <w:r>
              <w:rPr>
                <w:b/>
              </w:rPr>
              <w:t>df2</w:t>
            </w:r>
          </w:p>
        </w:tc>
        <w:tc>
          <w:tcPr>
            <w:tcW w:w="933" w:type="dxa"/>
            <w:tcBorders>
              <w:top w:val="single" w:color="000000" w:sz="10" w:space="0"/>
              <w:left w:val="nil"/>
              <w:bottom w:val="single" w:color="000000" w:sz="6" w:space="0"/>
              <w:right w:val="nil"/>
            </w:tcBorders>
            <w:vAlign w:val="center"/>
          </w:tcPr>
          <w:p w14:paraId="39FC6FB6">
            <w:pPr>
              <w:snapToGrid w:val="0"/>
              <w:spacing w:after="0" w:line="240" w:lineRule="auto"/>
              <w:ind w:left="0" w:leftChars="0" w:right="0" w:rightChars="0" w:firstLine="0" w:firstLineChars="0"/>
              <w:jc w:val="center"/>
              <w:rPr>
                <w:b/>
              </w:rPr>
            </w:pPr>
            <w:r>
              <w:rPr>
                <w:b/>
              </w:rPr>
              <w:t>p</w:t>
            </w:r>
          </w:p>
        </w:tc>
      </w:tr>
      <w:tr w14:paraId="43DA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2599" w:type="dxa"/>
            <w:tcBorders>
              <w:top w:val="nil"/>
              <w:left w:val="nil"/>
              <w:bottom w:val="nil"/>
              <w:right w:val="nil"/>
            </w:tcBorders>
            <w:vAlign w:val="center"/>
          </w:tcPr>
          <w:p w14:paraId="46834760">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299E6627">
            <w:pPr>
              <w:snapToGrid w:val="0"/>
              <w:spacing w:after="0" w:line="240" w:lineRule="auto"/>
              <w:ind w:left="0" w:leftChars="0" w:right="0" w:rightChars="0" w:firstLine="0" w:firstLineChars="0"/>
              <w:jc w:val="left"/>
            </w:pPr>
            <w:r>
              <w:t>Pillai</w:t>
            </w:r>
          </w:p>
        </w:tc>
        <w:tc>
          <w:tcPr>
            <w:tcW w:w="887" w:type="dxa"/>
            <w:tcBorders>
              <w:top w:val="nil"/>
              <w:left w:val="nil"/>
              <w:bottom w:val="nil"/>
              <w:right w:val="nil"/>
            </w:tcBorders>
            <w:vAlign w:val="center"/>
          </w:tcPr>
          <w:p w14:paraId="60616625">
            <w:pPr>
              <w:snapToGrid w:val="0"/>
              <w:spacing w:after="0" w:line="240" w:lineRule="auto"/>
              <w:ind w:left="0" w:leftChars="0" w:right="0" w:rightChars="0" w:firstLine="0" w:firstLineChars="0"/>
              <w:jc w:val="center"/>
            </w:pPr>
            <w:r>
              <w:t>.588</w:t>
            </w:r>
          </w:p>
        </w:tc>
        <w:tc>
          <w:tcPr>
            <w:tcW w:w="994" w:type="dxa"/>
            <w:tcBorders>
              <w:top w:val="nil"/>
              <w:left w:val="nil"/>
              <w:bottom w:val="nil"/>
              <w:right w:val="nil"/>
            </w:tcBorders>
            <w:vAlign w:val="center"/>
          </w:tcPr>
          <w:p w14:paraId="2DBA4619">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6076788E">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7021FECF">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6B03818B">
            <w:pPr>
              <w:snapToGrid w:val="0"/>
              <w:spacing w:after="0" w:line="240" w:lineRule="auto"/>
              <w:ind w:left="0" w:leftChars="0" w:right="0" w:rightChars="0" w:firstLine="0" w:firstLineChars="0"/>
              <w:jc w:val="center"/>
            </w:pPr>
            <w:r>
              <w:t>&lt; .001</w:t>
            </w:r>
          </w:p>
        </w:tc>
      </w:tr>
      <w:tr w14:paraId="1C07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4EE0BC7E">
            <w:pPr>
              <w:snapToGrid w:val="0"/>
              <w:spacing w:after="0" w:line="240" w:lineRule="auto"/>
              <w:ind w:left="0" w:leftChars="0" w:right="0" w:rightChars="0" w:firstLine="0" w:firstLineChars="0"/>
              <w:jc w:val="center"/>
            </w:pPr>
            <w:r>
              <w:t>组别 × time（交互）</w:t>
            </w:r>
          </w:p>
        </w:tc>
        <w:tc>
          <w:tcPr>
            <w:tcW w:w="1869" w:type="dxa"/>
            <w:tcBorders>
              <w:top w:val="nil"/>
              <w:left w:val="nil"/>
              <w:bottom w:val="nil"/>
              <w:right w:val="nil"/>
            </w:tcBorders>
            <w:vAlign w:val="center"/>
          </w:tcPr>
          <w:p w14:paraId="2293E543">
            <w:pPr>
              <w:snapToGrid w:val="0"/>
              <w:spacing w:after="0" w:line="240" w:lineRule="auto"/>
              <w:ind w:left="0" w:leftChars="0" w:right="0" w:rightChars="0" w:firstLine="0" w:firstLineChars="0"/>
              <w:jc w:val="left"/>
            </w:pPr>
            <w:r>
              <w:t>Pillai</w:t>
            </w:r>
          </w:p>
        </w:tc>
        <w:tc>
          <w:tcPr>
            <w:tcW w:w="887" w:type="dxa"/>
            <w:tcBorders>
              <w:top w:val="nil"/>
              <w:left w:val="nil"/>
              <w:bottom w:val="nil"/>
              <w:right w:val="nil"/>
            </w:tcBorders>
            <w:vAlign w:val="center"/>
          </w:tcPr>
          <w:p w14:paraId="242FA53D">
            <w:pPr>
              <w:snapToGrid w:val="0"/>
              <w:spacing w:after="0" w:line="240" w:lineRule="auto"/>
              <w:ind w:left="0" w:leftChars="0" w:right="0" w:rightChars="0" w:firstLine="0" w:firstLineChars="0"/>
              <w:jc w:val="center"/>
            </w:pPr>
            <w:r>
              <w:t>.431</w:t>
            </w:r>
          </w:p>
        </w:tc>
        <w:tc>
          <w:tcPr>
            <w:tcW w:w="994" w:type="dxa"/>
            <w:tcBorders>
              <w:top w:val="nil"/>
              <w:left w:val="nil"/>
              <w:bottom w:val="nil"/>
              <w:right w:val="nil"/>
            </w:tcBorders>
            <w:vAlign w:val="center"/>
          </w:tcPr>
          <w:p w14:paraId="2874B4E6">
            <w:pPr>
              <w:snapToGrid w:val="0"/>
              <w:spacing w:after="0" w:line="240" w:lineRule="auto"/>
              <w:ind w:left="0" w:leftChars="0" w:right="0" w:rightChars="0" w:firstLine="0" w:firstLineChars="0"/>
              <w:jc w:val="center"/>
            </w:pPr>
            <w:r>
              <w:t>15.506</w:t>
            </w:r>
          </w:p>
        </w:tc>
        <w:tc>
          <w:tcPr>
            <w:tcW w:w="0" w:type="auto"/>
            <w:tcBorders>
              <w:top w:val="nil"/>
              <w:left w:val="nil"/>
              <w:bottom w:val="nil"/>
              <w:right w:val="nil"/>
            </w:tcBorders>
            <w:vAlign w:val="center"/>
          </w:tcPr>
          <w:p w14:paraId="2F84F002">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16500734">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0E76C01E">
            <w:pPr>
              <w:snapToGrid w:val="0"/>
              <w:spacing w:after="0" w:line="240" w:lineRule="auto"/>
              <w:ind w:left="0" w:leftChars="0" w:right="0" w:rightChars="0" w:firstLine="0" w:firstLineChars="0"/>
              <w:jc w:val="center"/>
            </w:pPr>
            <w:r>
              <w:t>&lt; .001</w:t>
            </w:r>
          </w:p>
        </w:tc>
      </w:tr>
      <w:tr w14:paraId="43DB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28E9C696">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72F150B3">
            <w:pPr>
              <w:snapToGrid w:val="0"/>
              <w:spacing w:after="0" w:line="240" w:lineRule="auto"/>
              <w:ind w:left="0" w:leftChars="0" w:right="0" w:rightChars="0" w:firstLine="0" w:firstLineChars="0"/>
              <w:jc w:val="left"/>
            </w:pPr>
            <w:r>
              <w:t>Wilks</w:t>
            </w:r>
          </w:p>
        </w:tc>
        <w:tc>
          <w:tcPr>
            <w:tcW w:w="887" w:type="dxa"/>
            <w:tcBorders>
              <w:top w:val="nil"/>
              <w:left w:val="nil"/>
              <w:bottom w:val="nil"/>
              <w:right w:val="nil"/>
            </w:tcBorders>
            <w:vAlign w:val="center"/>
          </w:tcPr>
          <w:p w14:paraId="1DC8CADD">
            <w:pPr>
              <w:snapToGrid w:val="0"/>
              <w:spacing w:after="0" w:line="240" w:lineRule="auto"/>
              <w:ind w:left="0" w:leftChars="0" w:right="0" w:rightChars="0" w:firstLine="0" w:firstLineChars="0"/>
              <w:jc w:val="center"/>
            </w:pPr>
            <w:r>
              <w:t>.412</w:t>
            </w:r>
          </w:p>
        </w:tc>
        <w:tc>
          <w:tcPr>
            <w:tcW w:w="994" w:type="dxa"/>
            <w:tcBorders>
              <w:top w:val="nil"/>
              <w:left w:val="nil"/>
              <w:bottom w:val="nil"/>
              <w:right w:val="nil"/>
            </w:tcBorders>
            <w:vAlign w:val="center"/>
          </w:tcPr>
          <w:p w14:paraId="39CD73EA">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6887020D">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2BF5F8F6">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04F26B87">
            <w:pPr>
              <w:snapToGrid w:val="0"/>
              <w:spacing w:after="0" w:line="240" w:lineRule="auto"/>
              <w:ind w:left="0" w:leftChars="0" w:right="0" w:rightChars="0" w:firstLine="0" w:firstLineChars="0"/>
              <w:jc w:val="center"/>
            </w:pPr>
            <w:r>
              <w:t>&lt; .001</w:t>
            </w:r>
          </w:p>
        </w:tc>
      </w:tr>
      <w:tr w14:paraId="531AD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12E84641">
            <w:pPr>
              <w:snapToGrid w:val="0"/>
              <w:spacing w:after="0" w:line="240" w:lineRule="auto"/>
              <w:ind w:left="0" w:leftChars="0" w:right="0" w:rightChars="0" w:firstLine="0" w:firstLineChars="0"/>
              <w:jc w:val="center"/>
            </w:pPr>
            <w:r>
              <w:t>组别 × time（交互）</w:t>
            </w:r>
          </w:p>
        </w:tc>
        <w:tc>
          <w:tcPr>
            <w:tcW w:w="1869" w:type="dxa"/>
            <w:tcBorders>
              <w:top w:val="nil"/>
              <w:left w:val="nil"/>
              <w:bottom w:val="nil"/>
              <w:right w:val="nil"/>
            </w:tcBorders>
            <w:vAlign w:val="center"/>
          </w:tcPr>
          <w:p w14:paraId="40B01464">
            <w:pPr>
              <w:snapToGrid w:val="0"/>
              <w:spacing w:after="0" w:line="240" w:lineRule="auto"/>
              <w:ind w:left="0" w:leftChars="0" w:right="0" w:rightChars="0" w:firstLine="0" w:firstLineChars="0"/>
              <w:jc w:val="left"/>
            </w:pPr>
            <w:r>
              <w:t>Wilks</w:t>
            </w:r>
          </w:p>
        </w:tc>
        <w:tc>
          <w:tcPr>
            <w:tcW w:w="887" w:type="dxa"/>
            <w:tcBorders>
              <w:top w:val="nil"/>
              <w:left w:val="nil"/>
              <w:bottom w:val="nil"/>
              <w:right w:val="nil"/>
            </w:tcBorders>
            <w:vAlign w:val="center"/>
          </w:tcPr>
          <w:p w14:paraId="43A28217">
            <w:pPr>
              <w:snapToGrid w:val="0"/>
              <w:spacing w:after="0" w:line="240" w:lineRule="auto"/>
              <w:ind w:left="0" w:leftChars="0" w:right="0" w:rightChars="0" w:firstLine="0" w:firstLineChars="0"/>
              <w:jc w:val="center"/>
            </w:pPr>
            <w:r>
              <w:t>.569</w:t>
            </w:r>
          </w:p>
        </w:tc>
        <w:tc>
          <w:tcPr>
            <w:tcW w:w="994" w:type="dxa"/>
            <w:tcBorders>
              <w:top w:val="nil"/>
              <w:left w:val="nil"/>
              <w:bottom w:val="nil"/>
              <w:right w:val="nil"/>
            </w:tcBorders>
            <w:vAlign w:val="center"/>
          </w:tcPr>
          <w:p w14:paraId="548E239D">
            <w:pPr>
              <w:snapToGrid w:val="0"/>
              <w:spacing w:after="0" w:line="240" w:lineRule="auto"/>
              <w:ind w:left="0" w:leftChars="0" w:right="0" w:rightChars="0" w:firstLine="0" w:firstLineChars="0"/>
              <w:jc w:val="center"/>
            </w:pPr>
            <w:r>
              <w:t>15.506</w:t>
            </w:r>
          </w:p>
        </w:tc>
        <w:tc>
          <w:tcPr>
            <w:tcW w:w="0" w:type="auto"/>
            <w:tcBorders>
              <w:top w:val="nil"/>
              <w:left w:val="nil"/>
              <w:bottom w:val="nil"/>
              <w:right w:val="nil"/>
            </w:tcBorders>
            <w:vAlign w:val="center"/>
          </w:tcPr>
          <w:p w14:paraId="30F4BE2E">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349A4270">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3EFC54EB">
            <w:pPr>
              <w:snapToGrid w:val="0"/>
              <w:spacing w:after="0" w:line="240" w:lineRule="auto"/>
              <w:ind w:left="0" w:leftChars="0" w:right="0" w:rightChars="0" w:firstLine="0" w:firstLineChars="0"/>
              <w:jc w:val="center"/>
            </w:pPr>
            <w:r>
              <w:t>&lt; .001</w:t>
            </w:r>
          </w:p>
        </w:tc>
      </w:tr>
      <w:tr w14:paraId="1B17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7C7048A0">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19F17CF9">
            <w:pPr>
              <w:snapToGrid w:val="0"/>
              <w:spacing w:after="0" w:line="240" w:lineRule="auto"/>
              <w:ind w:left="0" w:leftChars="0" w:right="0" w:rightChars="0" w:firstLine="0" w:firstLineChars="0"/>
              <w:jc w:val="left"/>
            </w:pPr>
            <w:r>
              <w:t>Hotelling-Lawley</w:t>
            </w:r>
          </w:p>
        </w:tc>
        <w:tc>
          <w:tcPr>
            <w:tcW w:w="887" w:type="dxa"/>
            <w:tcBorders>
              <w:top w:val="nil"/>
              <w:left w:val="nil"/>
              <w:bottom w:val="nil"/>
              <w:right w:val="nil"/>
            </w:tcBorders>
            <w:vAlign w:val="center"/>
          </w:tcPr>
          <w:p w14:paraId="09E8506E">
            <w:pPr>
              <w:snapToGrid w:val="0"/>
              <w:spacing w:after="0" w:line="240" w:lineRule="auto"/>
              <w:ind w:left="0" w:leftChars="0" w:right="0" w:rightChars="0" w:firstLine="0" w:firstLineChars="0"/>
              <w:jc w:val="center"/>
            </w:pPr>
            <w:r>
              <w:t>1.425</w:t>
            </w:r>
          </w:p>
        </w:tc>
        <w:tc>
          <w:tcPr>
            <w:tcW w:w="994" w:type="dxa"/>
            <w:tcBorders>
              <w:top w:val="nil"/>
              <w:left w:val="nil"/>
              <w:bottom w:val="nil"/>
              <w:right w:val="nil"/>
            </w:tcBorders>
            <w:vAlign w:val="center"/>
          </w:tcPr>
          <w:p w14:paraId="22ACC874">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30D00EB7">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71D536C3">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3FEE7905">
            <w:pPr>
              <w:snapToGrid w:val="0"/>
              <w:spacing w:after="0" w:line="240" w:lineRule="auto"/>
              <w:ind w:left="0" w:leftChars="0" w:right="0" w:rightChars="0" w:firstLine="0" w:firstLineChars="0"/>
              <w:jc w:val="center"/>
            </w:pPr>
            <w:r>
              <w:t>&lt; .001</w:t>
            </w:r>
          </w:p>
        </w:tc>
      </w:tr>
      <w:tr w14:paraId="7E8C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33F48BA5">
            <w:pPr>
              <w:snapToGrid w:val="0"/>
              <w:spacing w:after="0" w:line="240" w:lineRule="auto"/>
              <w:ind w:left="0" w:leftChars="0" w:right="0" w:rightChars="0" w:firstLine="0" w:firstLineChars="0"/>
              <w:jc w:val="center"/>
            </w:pPr>
            <w:r>
              <w:t>组别 × time（交互）</w:t>
            </w:r>
          </w:p>
        </w:tc>
        <w:tc>
          <w:tcPr>
            <w:tcW w:w="1869" w:type="dxa"/>
            <w:tcBorders>
              <w:top w:val="nil"/>
              <w:left w:val="nil"/>
              <w:bottom w:val="nil"/>
              <w:right w:val="nil"/>
            </w:tcBorders>
            <w:vAlign w:val="center"/>
          </w:tcPr>
          <w:p w14:paraId="345476C9">
            <w:pPr>
              <w:snapToGrid w:val="0"/>
              <w:spacing w:after="0" w:line="240" w:lineRule="auto"/>
              <w:ind w:left="0" w:leftChars="0" w:right="0" w:rightChars="0" w:firstLine="0" w:firstLineChars="0"/>
              <w:jc w:val="left"/>
            </w:pPr>
            <w:r>
              <w:t>Hotelling-Lawley</w:t>
            </w:r>
          </w:p>
        </w:tc>
        <w:tc>
          <w:tcPr>
            <w:tcW w:w="887" w:type="dxa"/>
            <w:tcBorders>
              <w:top w:val="nil"/>
              <w:left w:val="nil"/>
              <w:bottom w:val="nil"/>
              <w:right w:val="nil"/>
            </w:tcBorders>
            <w:vAlign w:val="center"/>
          </w:tcPr>
          <w:p w14:paraId="107E316E">
            <w:pPr>
              <w:snapToGrid w:val="0"/>
              <w:spacing w:after="0" w:line="240" w:lineRule="auto"/>
              <w:ind w:left="0" w:leftChars="0" w:right="0" w:rightChars="0" w:firstLine="0" w:firstLineChars="0"/>
              <w:jc w:val="center"/>
            </w:pPr>
            <w:r>
              <w:t>.756</w:t>
            </w:r>
          </w:p>
        </w:tc>
        <w:tc>
          <w:tcPr>
            <w:tcW w:w="994" w:type="dxa"/>
            <w:tcBorders>
              <w:top w:val="nil"/>
              <w:left w:val="nil"/>
              <w:bottom w:val="nil"/>
              <w:right w:val="nil"/>
            </w:tcBorders>
            <w:vAlign w:val="center"/>
          </w:tcPr>
          <w:p w14:paraId="47A9CD13">
            <w:pPr>
              <w:snapToGrid w:val="0"/>
              <w:spacing w:after="0" w:line="240" w:lineRule="auto"/>
              <w:ind w:left="0" w:leftChars="0" w:right="0" w:rightChars="0" w:firstLine="0" w:firstLineChars="0"/>
              <w:jc w:val="center"/>
            </w:pPr>
            <w:r>
              <w:t>15.506</w:t>
            </w:r>
          </w:p>
        </w:tc>
        <w:tc>
          <w:tcPr>
            <w:tcW w:w="0" w:type="auto"/>
            <w:tcBorders>
              <w:top w:val="nil"/>
              <w:left w:val="nil"/>
              <w:bottom w:val="nil"/>
              <w:right w:val="nil"/>
            </w:tcBorders>
            <w:vAlign w:val="center"/>
          </w:tcPr>
          <w:p w14:paraId="05DF49BA">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47CF76F9">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3A518313">
            <w:pPr>
              <w:snapToGrid w:val="0"/>
              <w:spacing w:after="0" w:line="240" w:lineRule="auto"/>
              <w:ind w:left="0" w:leftChars="0" w:right="0" w:rightChars="0" w:firstLine="0" w:firstLineChars="0"/>
              <w:jc w:val="center"/>
            </w:pPr>
            <w:r>
              <w:t>&lt; .001</w:t>
            </w:r>
          </w:p>
        </w:tc>
      </w:tr>
      <w:tr w14:paraId="4E06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4D557692">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3DD10694">
            <w:pPr>
              <w:snapToGrid w:val="0"/>
              <w:spacing w:after="0" w:line="240" w:lineRule="auto"/>
              <w:ind w:left="0" w:leftChars="0" w:right="0" w:rightChars="0" w:firstLine="0" w:firstLineChars="0"/>
              <w:jc w:val="left"/>
            </w:pPr>
            <w:r>
              <w:t>Roy</w:t>
            </w:r>
          </w:p>
        </w:tc>
        <w:tc>
          <w:tcPr>
            <w:tcW w:w="887" w:type="dxa"/>
            <w:tcBorders>
              <w:top w:val="nil"/>
              <w:left w:val="nil"/>
              <w:bottom w:val="nil"/>
              <w:right w:val="nil"/>
            </w:tcBorders>
            <w:vAlign w:val="center"/>
          </w:tcPr>
          <w:p w14:paraId="25081E46">
            <w:pPr>
              <w:snapToGrid w:val="0"/>
              <w:spacing w:after="0" w:line="240" w:lineRule="auto"/>
              <w:ind w:left="0" w:leftChars="0" w:right="0" w:rightChars="0" w:firstLine="0" w:firstLineChars="0"/>
              <w:jc w:val="center"/>
            </w:pPr>
            <w:r>
              <w:t>1.425</w:t>
            </w:r>
          </w:p>
        </w:tc>
        <w:tc>
          <w:tcPr>
            <w:tcW w:w="994" w:type="dxa"/>
            <w:tcBorders>
              <w:top w:val="nil"/>
              <w:left w:val="nil"/>
              <w:bottom w:val="nil"/>
              <w:right w:val="nil"/>
            </w:tcBorders>
            <w:vAlign w:val="center"/>
          </w:tcPr>
          <w:p w14:paraId="2B5F31A0">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4BBC53A6">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1E2D9D69">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1D24CEDA">
            <w:pPr>
              <w:snapToGrid w:val="0"/>
              <w:spacing w:after="0" w:line="240" w:lineRule="auto"/>
              <w:ind w:left="0" w:leftChars="0" w:right="0" w:rightChars="0" w:firstLine="0" w:firstLineChars="0"/>
              <w:jc w:val="center"/>
            </w:pPr>
            <w:r>
              <w:t>&lt; .001</w:t>
            </w:r>
          </w:p>
        </w:tc>
      </w:tr>
      <w:tr w14:paraId="59BE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left w:val="nil"/>
              <w:bottom w:val="single" w:color="000000" w:sz="10" w:space="0"/>
              <w:right w:val="nil"/>
            </w:tcBorders>
            <w:vAlign w:val="center"/>
          </w:tcPr>
          <w:p w14:paraId="0BC9048D">
            <w:pPr>
              <w:snapToGrid w:val="0"/>
              <w:spacing w:after="0" w:line="240" w:lineRule="auto"/>
              <w:ind w:left="0" w:leftChars="0" w:right="0" w:rightChars="0" w:firstLine="0" w:firstLineChars="0"/>
              <w:jc w:val="center"/>
            </w:pPr>
            <w:r>
              <w:t>组别 × time（交互）</w:t>
            </w:r>
          </w:p>
        </w:tc>
        <w:tc>
          <w:tcPr>
            <w:tcW w:w="1869" w:type="dxa"/>
            <w:tcBorders>
              <w:left w:val="nil"/>
              <w:bottom w:val="single" w:color="000000" w:sz="10" w:space="0"/>
              <w:right w:val="nil"/>
            </w:tcBorders>
            <w:vAlign w:val="center"/>
          </w:tcPr>
          <w:p w14:paraId="6641386A">
            <w:pPr>
              <w:snapToGrid w:val="0"/>
              <w:spacing w:after="0" w:line="240" w:lineRule="auto"/>
              <w:ind w:left="0" w:leftChars="0" w:right="0" w:rightChars="0" w:firstLine="0" w:firstLineChars="0"/>
              <w:jc w:val="left"/>
            </w:pPr>
            <w:r>
              <w:t>Roy</w:t>
            </w:r>
          </w:p>
        </w:tc>
        <w:tc>
          <w:tcPr>
            <w:tcW w:w="887" w:type="dxa"/>
            <w:tcBorders>
              <w:left w:val="nil"/>
              <w:bottom w:val="single" w:color="000000" w:sz="10" w:space="0"/>
              <w:right w:val="nil"/>
            </w:tcBorders>
            <w:vAlign w:val="center"/>
          </w:tcPr>
          <w:p w14:paraId="4C37231B">
            <w:pPr>
              <w:snapToGrid w:val="0"/>
              <w:spacing w:after="0" w:line="240" w:lineRule="auto"/>
              <w:ind w:left="0" w:leftChars="0" w:right="0" w:rightChars="0" w:firstLine="0" w:firstLineChars="0"/>
              <w:jc w:val="center"/>
            </w:pPr>
            <w:r>
              <w:t>.756</w:t>
            </w:r>
          </w:p>
        </w:tc>
        <w:tc>
          <w:tcPr>
            <w:tcW w:w="994" w:type="dxa"/>
            <w:tcBorders>
              <w:left w:val="nil"/>
              <w:bottom w:val="single" w:color="000000" w:sz="10" w:space="0"/>
              <w:right w:val="nil"/>
            </w:tcBorders>
            <w:vAlign w:val="center"/>
          </w:tcPr>
          <w:p w14:paraId="4E2CA5C4">
            <w:pPr>
              <w:snapToGrid w:val="0"/>
              <w:spacing w:after="0" w:line="240" w:lineRule="auto"/>
              <w:ind w:left="0" w:leftChars="0" w:right="0" w:rightChars="0" w:firstLine="0" w:firstLineChars="0"/>
              <w:jc w:val="center"/>
            </w:pPr>
            <w:r>
              <w:t>15.506</w:t>
            </w:r>
          </w:p>
        </w:tc>
        <w:tc>
          <w:tcPr>
            <w:tcW w:w="592" w:type="dxa"/>
            <w:tcBorders>
              <w:left w:val="nil"/>
              <w:bottom w:val="single" w:color="000000" w:sz="10" w:space="0"/>
              <w:right w:val="nil"/>
            </w:tcBorders>
            <w:vAlign w:val="center"/>
          </w:tcPr>
          <w:p w14:paraId="5EC4534F">
            <w:pPr>
              <w:snapToGrid w:val="0"/>
              <w:spacing w:after="0" w:line="240" w:lineRule="auto"/>
              <w:ind w:left="0" w:leftChars="0" w:right="0" w:rightChars="0" w:firstLine="0" w:firstLineChars="0"/>
              <w:jc w:val="center"/>
            </w:pPr>
            <w:r>
              <w:t>2</w:t>
            </w:r>
          </w:p>
        </w:tc>
        <w:tc>
          <w:tcPr>
            <w:tcW w:w="649" w:type="dxa"/>
            <w:tcBorders>
              <w:left w:val="nil"/>
              <w:bottom w:val="single" w:color="000000" w:sz="10" w:space="0"/>
              <w:right w:val="nil"/>
            </w:tcBorders>
            <w:vAlign w:val="center"/>
          </w:tcPr>
          <w:p w14:paraId="444DA90F">
            <w:pPr>
              <w:snapToGrid w:val="0"/>
              <w:spacing w:after="0" w:line="240" w:lineRule="auto"/>
              <w:ind w:left="0" w:leftChars="0" w:right="0" w:rightChars="0" w:firstLine="0" w:firstLineChars="0"/>
              <w:jc w:val="center"/>
            </w:pPr>
            <w:r>
              <w:t>41</w:t>
            </w:r>
          </w:p>
        </w:tc>
        <w:tc>
          <w:tcPr>
            <w:tcW w:w="933" w:type="dxa"/>
            <w:tcBorders>
              <w:left w:val="nil"/>
              <w:bottom w:val="single" w:color="000000" w:sz="10" w:space="0"/>
              <w:right w:val="nil"/>
            </w:tcBorders>
            <w:vAlign w:val="center"/>
          </w:tcPr>
          <w:p w14:paraId="6254B7D5">
            <w:pPr>
              <w:snapToGrid w:val="0"/>
              <w:spacing w:after="0" w:line="240" w:lineRule="auto"/>
              <w:ind w:left="0" w:leftChars="0" w:right="0" w:rightChars="0" w:firstLine="0" w:firstLineChars="0"/>
              <w:jc w:val="center"/>
            </w:pPr>
            <w:r>
              <w:t>&lt; .001</w:t>
            </w:r>
          </w:p>
        </w:tc>
      </w:tr>
    </w:tbl>
    <w:p w14:paraId="132135B5"/>
    <w:p w14:paraId="07DBC01A">
      <w:pPr>
        <w:pStyle w:val="15"/>
      </w:pPr>
      <w:r>
        <w:t>表8 前置正态性检验（mixed_anova）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649"/>
        <w:gridCol w:w="1462"/>
        <w:gridCol w:w="822"/>
        <w:gridCol w:w="2321"/>
        <w:gridCol w:w="1672"/>
      </w:tblGrid>
      <w:tr w14:paraId="76F9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6" w:type="dxa"/>
            <w:tcBorders>
              <w:top w:val="single" w:color="000000" w:sz="10" w:space="0"/>
              <w:left w:val="nil"/>
              <w:bottom w:val="single" w:color="000000" w:sz="6" w:space="0"/>
              <w:right w:val="nil"/>
            </w:tcBorders>
            <w:vAlign w:val="center"/>
          </w:tcPr>
          <w:p w14:paraId="0F67CA9C">
            <w:pPr>
              <w:snapToGrid w:val="0"/>
              <w:spacing w:after="0" w:line="240" w:lineRule="auto"/>
              <w:ind w:left="0" w:leftChars="0" w:right="0" w:rightChars="0" w:firstLine="0" w:firstLineChars="0"/>
              <w:jc w:val="center"/>
              <w:rPr>
                <w:b/>
              </w:rPr>
            </w:pPr>
            <w:r>
              <w:rPr>
                <w:b/>
              </w:rPr>
              <w:t>segment</w:t>
            </w:r>
          </w:p>
        </w:tc>
        <w:tc>
          <w:tcPr>
            <w:tcW w:w="649" w:type="dxa"/>
            <w:tcBorders>
              <w:top w:val="single" w:color="000000" w:sz="10" w:space="0"/>
              <w:left w:val="nil"/>
              <w:bottom w:val="single" w:color="000000" w:sz="6" w:space="0"/>
              <w:right w:val="nil"/>
            </w:tcBorders>
            <w:vAlign w:val="center"/>
          </w:tcPr>
          <w:p w14:paraId="5F93686A">
            <w:pPr>
              <w:snapToGrid w:val="0"/>
              <w:spacing w:after="0" w:line="240" w:lineRule="auto"/>
              <w:ind w:left="0" w:leftChars="0" w:right="0" w:rightChars="0" w:firstLine="0" w:firstLineChars="0"/>
              <w:jc w:val="center"/>
              <w:rPr>
                <w:b/>
              </w:rPr>
            </w:pPr>
            <w:r>
              <w:rPr>
                <w:b/>
              </w:rPr>
              <w:t>N</w:t>
            </w:r>
          </w:p>
        </w:tc>
        <w:tc>
          <w:tcPr>
            <w:tcW w:w="1462" w:type="dxa"/>
            <w:tcBorders>
              <w:top w:val="single" w:color="000000" w:sz="10" w:space="0"/>
              <w:left w:val="nil"/>
              <w:bottom w:val="single" w:color="000000" w:sz="6" w:space="0"/>
              <w:right w:val="nil"/>
            </w:tcBorders>
            <w:vAlign w:val="center"/>
          </w:tcPr>
          <w:p w14:paraId="4AF1C641">
            <w:pPr>
              <w:snapToGrid w:val="0"/>
              <w:spacing w:after="0" w:line="240" w:lineRule="auto"/>
              <w:ind w:left="0" w:leftChars="0" w:right="0" w:rightChars="0" w:firstLine="0" w:firstLineChars="0"/>
              <w:jc w:val="center"/>
              <w:rPr>
                <w:b/>
              </w:rPr>
            </w:pPr>
            <w:r>
              <w:rPr>
                <w:b/>
              </w:rPr>
              <w:t>sw_statistic</w:t>
            </w:r>
          </w:p>
        </w:tc>
        <w:tc>
          <w:tcPr>
            <w:tcW w:w="822" w:type="dxa"/>
            <w:tcBorders>
              <w:top w:val="single" w:color="000000" w:sz="10" w:space="0"/>
              <w:left w:val="nil"/>
              <w:bottom w:val="single" w:color="000000" w:sz="6" w:space="0"/>
              <w:right w:val="nil"/>
            </w:tcBorders>
            <w:vAlign w:val="center"/>
          </w:tcPr>
          <w:p w14:paraId="6781A097">
            <w:pPr>
              <w:snapToGrid w:val="0"/>
              <w:spacing w:after="0" w:line="240" w:lineRule="auto"/>
              <w:ind w:left="0" w:leftChars="0" w:right="0" w:rightChars="0" w:firstLine="0" w:firstLineChars="0"/>
              <w:jc w:val="center"/>
              <w:rPr>
                <w:b/>
              </w:rPr>
            </w:pPr>
            <w:r>
              <w:rPr>
                <w:b/>
              </w:rPr>
              <w:t>sw_p</w:t>
            </w:r>
          </w:p>
        </w:tc>
        <w:tc>
          <w:tcPr>
            <w:tcW w:w="2321" w:type="dxa"/>
            <w:tcBorders>
              <w:top w:val="single" w:color="000000" w:sz="10" w:space="0"/>
              <w:left w:val="nil"/>
              <w:bottom w:val="single" w:color="000000" w:sz="6" w:space="0"/>
              <w:right w:val="nil"/>
            </w:tcBorders>
            <w:vAlign w:val="center"/>
          </w:tcPr>
          <w:p w14:paraId="34931A60">
            <w:pPr>
              <w:snapToGrid w:val="0"/>
              <w:spacing w:after="0" w:line="240" w:lineRule="auto"/>
              <w:ind w:left="0" w:leftChars="0" w:right="0" w:rightChars="0" w:firstLine="0" w:firstLineChars="0"/>
              <w:jc w:val="center"/>
              <w:rPr>
                <w:b/>
              </w:rPr>
            </w:pPr>
            <w:r>
              <w:rPr>
                <w:b/>
              </w:rPr>
              <w:t>ks_lilliefors_statistic</w:t>
            </w:r>
          </w:p>
        </w:tc>
        <w:tc>
          <w:tcPr>
            <w:tcW w:w="1671" w:type="dxa"/>
            <w:tcBorders>
              <w:top w:val="single" w:color="000000" w:sz="10" w:space="0"/>
              <w:left w:val="nil"/>
              <w:bottom w:val="single" w:color="000000" w:sz="6" w:space="0"/>
              <w:right w:val="nil"/>
            </w:tcBorders>
            <w:vAlign w:val="center"/>
          </w:tcPr>
          <w:p w14:paraId="4DC8678E">
            <w:pPr>
              <w:snapToGrid w:val="0"/>
              <w:spacing w:after="0" w:line="240" w:lineRule="auto"/>
              <w:ind w:left="0" w:leftChars="0" w:right="0" w:rightChars="0" w:firstLine="0" w:firstLineChars="0"/>
              <w:jc w:val="center"/>
              <w:rPr>
                <w:b/>
              </w:rPr>
            </w:pPr>
            <w:r>
              <w:rPr>
                <w:b/>
              </w:rPr>
              <w:t>ks_lilliefors_p</w:t>
            </w:r>
          </w:p>
        </w:tc>
      </w:tr>
      <w:tr w14:paraId="258E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vAlign w:val="center"/>
          </w:tcPr>
          <w:p w14:paraId="07E65F1B">
            <w:pPr>
              <w:snapToGrid w:val="0"/>
              <w:spacing w:after="0" w:line="240" w:lineRule="auto"/>
              <w:ind w:left="0" w:leftChars="0" w:right="0" w:rightChars="0" w:firstLine="0" w:firstLineChars="0"/>
              <w:jc w:val="center"/>
            </w:pPr>
            <w:r>
              <w:t>前测 · 组别</w:t>
            </w:r>
          </w:p>
        </w:tc>
        <w:tc>
          <w:tcPr>
            <w:tcW w:w="649" w:type="dxa"/>
            <w:tcBorders>
              <w:top w:val="nil"/>
              <w:left w:val="nil"/>
              <w:bottom w:val="nil"/>
              <w:right w:val="nil"/>
            </w:tcBorders>
            <w:vAlign w:val="center"/>
          </w:tcPr>
          <w:p w14:paraId="73E84861">
            <w:pPr>
              <w:snapToGrid w:val="0"/>
              <w:spacing w:after="0" w:line="240" w:lineRule="auto"/>
              <w:ind w:left="0" w:leftChars="0" w:right="0" w:rightChars="0" w:firstLine="0" w:firstLineChars="0"/>
              <w:jc w:val="center"/>
            </w:pPr>
            <w:r>
              <w:t>44</w:t>
            </w:r>
          </w:p>
        </w:tc>
        <w:tc>
          <w:tcPr>
            <w:tcW w:w="1462" w:type="dxa"/>
            <w:tcBorders>
              <w:top w:val="nil"/>
              <w:left w:val="nil"/>
              <w:bottom w:val="nil"/>
              <w:right w:val="nil"/>
            </w:tcBorders>
            <w:vAlign w:val="center"/>
          </w:tcPr>
          <w:p w14:paraId="021FE505">
            <w:pPr>
              <w:snapToGrid w:val="0"/>
              <w:spacing w:after="0" w:line="240" w:lineRule="auto"/>
              <w:ind w:left="0" w:leftChars="0" w:right="0" w:rightChars="0" w:firstLine="0" w:firstLineChars="0"/>
              <w:jc w:val="center"/>
            </w:pPr>
            <w:r>
              <w:t>.984</w:t>
            </w:r>
          </w:p>
        </w:tc>
        <w:tc>
          <w:tcPr>
            <w:tcW w:w="822" w:type="dxa"/>
            <w:tcBorders>
              <w:top w:val="nil"/>
              <w:left w:val="nil"/>
              <w:bottom w:val="nil"/>
              <w:right w:val="nil"/>
            </w:tcBorders>
            <w:vAlign w:val="center"/>
          </w:tcPr>
          <w:p w14:paraId="2C6AE8F9">
            <w:pPr>
              <w:snapToGrid w:val="0"/>
              <w:spacing w:after="0" w:line="240" w:lineRule="auto"/>
              <w:ind w:left="0" w:leftChars="0" w:right="0" w:rightChars="0" w:firstLine="0" w:firstLineChars="0"/>
              <w:jc w:val="center"/>
            </w:pPr>
            <w:r>
              <w:t>.809</w:t>
            </w:r>
          </w:p>
        </w:tc>
        <w:tc>
          <w:tcPr>
            <w:tcW w:w="2321" w:type="dxa"/>
            <w:tcBorders>
              <w:top w:val="nil"/>
              <w:left w:val="nil"/>
              <w:bottom w:val="nil"/>
              <w:right w:val="nil"/>
            </w:tcBorders>
            <w:vAlign w:val="center"/>
          </w:tcPr>
          <w:p w14:paraId="69BD850D">
            <w:pPr>
              <w:snapToGrid w:val="0"/>
              <w:spacing w:after="0" w:line="240" w:lineRule="auto"/>
              <w:ind w:left="0" w:leftChars="0" w:right="0" w:rightChars="0" w:firstLine="0" w:firstLineChars="0"/>
              <w:jc w:val="center"/>
            </w:pPr>
            <w:r>
              <w:t>.089</w:t>
            </w:r>
          </w:p>
        </w:tc>
        <w:tc>
          <w:tcPr>
            <w:tcW w:w="1671" w:type="dxa"/>
            <w:tcBorders>
              <w:top w:val="nil"/>
              <w:left w:val="nil"/>
              <w:bottom w:val="nil"/>
              <w:right w:val="nil"/>
            </w:tcBorders>
            <w:vAlign w:val="center"/>
          </w:tcPr>
          <w:p w14:paraId="1A28CA18">
            <w:pPr>
              <w:snapToGrid w:val="0"/>
              <w:spacing w:after="0" w:line="240" w:lineRule="auto"/>
              <w:ind w:left="0" w:leftChars="0" w:right="0" w:rightChars="0" w:firstLine="0" w:firstLineChars="0"/>
              <w:jc w:val="center"/>
            </w:pPr>
            <w:r>
              <w:t>.515</w:t>
            </w:r>
          </w:p>
        </w:tc>
      </w:tr>
      <w:tr w14:paraId="079A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vAlign w:val="center"/>
          </w:tcPr>
          <w:p w14:paraId="36D05312">
            <w:pPr>
              <w:snapToGrid w:val="0"/>
              <w:spacing w:after="0" w:line="240" w:lineRule="auto"/>
              <w:ind w:left="0" w:leftChars="0" w:right="0" w:rightChars="0" w:firstLine="0" w:firstLineChars="0"/>
              <w:jc w:val="center"/>
            </w:pPr>
            <w:r>
              <w:t>中测 · 组别</w:t>
            </w:r>
          </w:p>
        </w:tc>
        <w:tc>
          <w:tcPr>
            <w:tcW w:w="649" w:type="dxa"/>
            <w:tcBorders>
              <w:top w:val="nil"/>
              <w:left w:val="nil"/>
              <w:bottom w:val="nil"/>
              <w:right w:val="nil"/>
            </w:tcBorders>
            <w:vAlign w:val="center"/>
          </w:tcPr>
          <w:p w14:paraId="2A10BCDE">
            <w:pPr>
              <w:snapToGrid w:val="0"/>
              <w:spacing w:after="0" w:line="240" w:lineRule="auto"/>
              <w:ind w:left="0" w:leftChars="0" w:right="0" w:rightChars="0" w:firstLine="0" w:firstLineChars="0"/>
              <w:jc w:val="center"/>
            </w:pPr>
            <w:r>
              <w:t>44</w:t>
            </w:r>
          </w:p>
        </w:tc>
        <w:tc>
          <w:tcPr>
            <w:tcW w:w="1462" w:type="dxa"/>
            <w:tcBorders>
              <w:top w:val="nil"/>
              <w:left w:val="nil"/>
              <w:bottom w:val="nil"/>
              <w:right w:val="nil"/>
            </w:tcBorders>
            <w:vAlign w:val="center"/>
          </w:tcPr>
          <w:p w14:paraId="1839E885">
            <w:pPr>
              <w:snapToGrid w:val="0"/>
              <w:spacing w:after="0" w:line="240" w:lineRule="auto"/>
              <w:ind w:left="0" w:leftChars="0" w:right="0" w:rightChars="0" w:firstLine="0" w:firstLineChars="0"/>
              <w:jc w:val="center"/>
            </w:pPr>
            <w:r>
              <w:t>.932</w:t>
            </w:r>
          </w:p>
        </w:tc>
        <w:tc>
          <w:tcPr>
            <w:tcW w:w="822" w:type="dxa"/>
            <w:tcBorders>
              <w:top w:val="nil"/>
              <w:left w:val="nil"/>
              <w:bottom w:val="nil"/>
              <w:right w:val="nil"/>
            </w:tcBorders>
            <w:vAlign w:val="center"/>
          </w:tcPr>
          <w:p w14:paraId="584F0949">
            <w:pPr>
              <w:snapToGrid w:val="0"/>
              <w:spacing w:after="0" w:line="240" w:lineRule="auto"/>
              <w:ind w:left="0" w:leftChars="0" w:right="0" w:rightChars="0" w:firstLine="0" w:firstLineChars="0"/>
              <w:jc w:val="center"/>
            </w:pPr>
            <w:r>
              <w:t>.013</w:t>
            </w:r>
          </w:p>
        </w:tc>
        <w:tc>
          <w:tcPr>
            <w:tcW w:w="2321" w:type="dxa"/>
            <w:tcBorders>
              <w:top w:val="nil"/>
              <w:left w:val="nil"/>
              <w:bottom w:val="nil"/>
              <w:right w:val="nil"/>
            </w:tcBorders>
            <w:vAlign w:val="center"/>
          </w:tcPr>
          <w:p w14:paraId="15947C77">
            <w:pPr>
              <w:snapToGrid w:val="0"/>
              <w:spacing w:after="0" w:line="240" w:lineRule="auto"/>
              <w:ind w:left="0" w:leftChars="0" w:right="0" w:rightChars="0" w:firstLine="0" w:firstLineChars="0"/>
              <w:jc w:val="center"/>
            </w:pPr>
            <w:r>
              <w:t>.129</w:t>
            </w:r>
          </w:p>
        </w:tc>
        <w:tc>
          <w:tcPr>
            <w:tcW w:w="1671" w:type="dxa"/>
            <w:tcBorders>
              <w:top w:val="nil"/>
              <w:left w:val="nil"/>
              <w:bottom w:val="nil"/>
              <w:right w:val="nil"/>
            </w:tcBorders>
            <w:vAlign w:val="center"/>
          </w:tcPr>
          <w:p w14:paraId="72DFCD53">
            <w:pPr>
              <w:snapToGrid w:val="0"/>
              <w:spacing w:after="0" w:line="240" w:lineRule="auto"/>
              <w:ind w:left="0" w:leftChars="0" w:right="0" w:rightChars="0" w:firstLine="0" w:firstLineChars="0"/>
              <w:jc w:val="center"/>
            </w:pPr>
            <w:r>
              <w:t>.062</w:t>
            </w:r>
          </w:p>
        </w:tc>
      </w:tr>
      <w:tr w14:paraId="183F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left w:val="nil"/>
              <w:bottom w:val="single" w:color="000000" w:sz="10" w:space="0"/>
              <w:right w:val="nil"/>
            </w:tcBorders>
            <w:vAlign w:val="center"/>
          </w:tcPr>
          <w:p w14:paraId="260EA518">
            <w:pPr>
              <w:snapToGrid w:val="0"/>
              <w:spacing w:after="0" w:line="240" w:lineRule="auto"/>
              <w:ind w:left="0" w:leftChars="0" w:right="0" w:rightChars="0" w:firstLine="0" w:firstLineChars="0"/>
              <w:jc w:val="center"/>
            </w:pPr>
            <w:r>
              <w:t>后测 · 组别</w:t>
            </w:r>
          </w:p>
        </w:tc>
        <w:tc>
          <w:tcPr>
            <w:tcW w:w="649" w:type="dxa"/>
            <w:tcBorders>
              <w:left w:val="nil"/>
              <w:bottom w:val="single" w:color="000000" w:sz="10" w:space="0"/>
              <w:right w:val="nil"/>
            </w:tcBorders>
            <w:vAlign w:val="center"/>
          </w:tcPr>
          <w:p w14:paraId="70F39E05">
            <w:pPr>
              <w:snapToGrid w:val="0"/>
              <w:spacing w:after="0" w:line="240" w:lineRule="auto"/>
              <w:ind w:left="0" w:leftChars="0" w:right="0" w:rightChars="0" w:firstLine="0" w:firstLineChars="0"/>
              <w:jc w:val="center"/>
            </w:pPr>
            <w:r>
              <w:t>44</w:t>
            </w:r>
          </w:p>
        </w:tc>
        <w:tc>
          <w:tcPr>
            <w:tcW w:w="1462" w:type="dxa"/>
            <w:tcBorders>
              <w:left w:val="nil"/>
              <w:bottom w:val="single" w:color="000000" w:sz="10" w:space="0"/>
              <w:right w:val="nil"/>
            </w:tcBorders>
            <w:vAlign w:val="center"/>
          </w:tcPr>
          <w:p w14:paraId="0747A79C">
            <w:pPr>
              <w:snapToGrid w:val="0"/>
              <w:spacing w:after="0" w:line="240" w:lineRule="auto"/>
              <w:ind w:left="0" w:leftChars="0" w:right="0" w:rightChars="0" w:firstLine="0" w:firstLineChars="0"/>
              <w:jc w:val="center"/>
            </w:pPr>
            <w:r>
              <w:t>.964</w:t>
            </w:r>
          </w:p>
        </w:tc>
        <w:tc>
          <w:tcPr>
            <w:tcW w:w="822" w:type="dxa"/>
            <w:tcBorders>
              <w:left w:val="nil"/>
              <w:bottom w:val="single" w:color="000000" w:sz="10" w:space="0"/>
              <w:right w:val="nil"/>
            </w:tcBorders>
            <w:vAlign w:val="center"/>
          </w:tcPr>
          <w:p w14:paraId="3285E054">
            <w:pPr>
              <w:snapToGrid w:val="0"/>
              <w:spacing w:after="0" w:line="240" w:lineRule="auto"/>
              <w:ind w:left="0" w:leftChars="0" w:right="0" w:rightChars="0" w:firstLine="0" w:firstLineChars="0"/>
              <w:jc w:val="center"/>
            </w:pPr>
            <w:r>
              <w:t>.189</w:t>
            </w:r>
          </w:p>
        </w:tc>
        <w:tc>
          <w:tcPr>
            <w:tcW w:w="2321" w:type="dxa"/>
            <w:tcBorders>
              <w:left w:val="nil"/>
              <w:bottom w:val="single" w:color="000000" w:sz="10" w:space="0"/>
              <w:right w:val="nil"/>
            </w:tcBorders>
            <w:vAlign w:val="center"/>
          </w:tcPr>
          <w:p w14:paraId="3E0987C4">
            <w:pPr>
              <w:snapToGrid w:val="0"/>
              <w:spacing w:after="0" w:line="240" w:lineRule="auto"/>
              <w:ind w:left="0" w:leftChars="0" w:right="0" w:rightChars="0" w:firstLine="0" w:firstLineChars="0"/>
              <w:jc w:val="center"/>
            </w:pPr>
            <w:r>
              <w:t>.107</w:t>
            </w:r>
          </w:p>
        </w:tc>
        <w:tc>
          <w:tcPr>
            <w:tcW w:w="1671" w:type="dxa"/>
            <w:tcBorders>
              <w:left w:val="nil"/>
              <w:bottom w:val="single" w:color="000000" w:sz="10" w:space="0"/>
              <w:right w:val="nil"/>
            </w:tcBorders>
            <w:vAlign w:val="center"/>
          </w:tcPr>
          <w:p w14:paraId="25812302">
            <w:pPr>
              <w:snapToGrid w:val="0"/>
              <w:spacing w:after="0" w:line="240" w:lineRule="auto"/>
              <w:ind w:left="0" w:leftChars="0" w:right="0" w:rightChars="0" w:firstLine="0" w:firstLineChars="0"/>
              <w:jc w:val="center"/>
            </w:pPr>
            <w:r>
              <w:t>.240</w:t>
            </w:r>
          </w:p>
        </w:tc>
      </w:tr>
    </w:tbl>
    <w:p w14:paraId="76EB0568"/>
    <w:p w14:paraId="3821CD40">
      <w:pPr>
        <w:pStyle w:val="15"/>
      </w:pPr>
      <w:r>
        <w:t>表9 简单效应：各时间点组间差异（mixed_anova）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311"/>
        <w:gridCol w:w="740"/>
        <w:gridCol w:w="1278"/>
        <w:gridCol w:w="2306"/>
        <w:gridCol w:w="1788"/>
      </w:tblGrid>
      <w:tr w14:paraId="170E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FC21DAF">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78C6C16E">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467F4954">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5136DCA5">
            <w:pPr>
              <w:snapToGrid w:val="0"/>
              <w:spacing w:after="0" w:line="240" w:lineRule="auto"/>
              <w:ind w:left="0" w:leftChars="0" w:right="0" w:rightChars="0" w:firstLine="0" w:firstLineChars="0"/>
              <w:jc w:val="center"/>
              <w:rPr>
                <w:b/>
              </w:rPr>
            </w:pPr>
            <w:r>
              <w:rPr>
                <w:b/>
              </w:rPr>
              <w:t>p</w:t>
            </w:r>
          </w:p>
        </w:tc>
        <w:tc>
          <w:tcPr>
            <w:tcW w:w="0" w:type="auto"/>
            <w:tcBorders>
              <w:top w:val="single" w:color="000000" w:sz="10" w:space="0"/>
              <w:left w:val="nil"/>
              <w:bottom w:val="single" w:color="000000" w:sz="6" w:space="0"/>
              <w:right w:val="nil"/>
            </w:tcBorders>
            <w:vAlign w:val="center"/>
          </w:tcPr>
          <w:p w14:paraId="2970654A">
            <w:pPr>
              <w:snapToGrid w:val="0"/>
              <w:spacing w:after="0" w:line="240" w:lineRule="auto"/>
              <w:ind w:left="0" w:leftChars="0" w:right="0" w:rightChars="0" w:firstLine="0" w:firstLineChars="0"/>
              <w:jc w:val="center"/>
              <w:rPr>
                <w:b/>
              </w:rPr>
            </w:pPr>
            <w:r>
              <w:rPr>
                <w:b/>
              </w:rPr>
              <w:t>p_bonferroni</w:t>
            </w:r>
          </w:p>
        </w:tc>
        <w:tc>
          <w:tcPr>
            <w:tcW w:w="1788" w:type="dxa"/>
            <w:tcBorders>
              <w:top w:val="single" w:color="000000" w:sz="10" w:space="0"/>
              <w:left w:val="nil"/>
              <w:bottom w:val="single" w:color="000000" w:sz="6" w:space="0"/>
              <w:right w:val="nil"/>
            </w:tcBorders>
            <w:vAlign w:val="center"/>
          </w:tcPr>
          <w:p w14:paraId="5C001E55">
            <w:pPr>
              <w:snapToGrid w:val="0"/>
              <w:spacing w:after="0" w:line="240" w:lineRule="auto"/>
              <w:ind w:left="0" w:leftChars="0" w:right="0" w:rightChars="0" w:firstLine="0" w:firstLineChars="0"/>
              <w:jc w:val="center"/>
              <w:rPr>
                <w:b/>
              </w:rPr>
            </w:pPr>
            <w:r>
              <w:rPr>
                <w:b/>
              </w:rPr>
              <w:t>cohens_d</w:t>
            </w:r>
          </w:p>
        </w:tc>
      </w:tr>
      <w:tr w14:paraId="09D1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C7E4DC7">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1D6E56A2">
            <w:pPr>
              <w:snapToGrid w:val="0"/>
              <w:spacing w:after="0" w:line="240" w:lineRule="auto"/>
              <w:ind w:left="0" w:leftChars="0" w:right="0" w:rightChars="0" w:firstLine="0" w:firstLineChars="0"/>
              <w:jc w:val="center"/>
            </w:pPr>
            <w:r>
              <w:t>-0.662</w:t>
            </w:r>
          </w:p>
        </w:tc>
        <w:tc>
          <w:tcPr>
            <w:tcW w:w="0" w:type="auto"/>
            <w:tcBorders>
              <w:top w:val="nil"/>
              <w:left w:val="nil"/>
              <w:bottom w:val="nil"/>
              <w:right w:val="nil"/>
            </w:tcBorders>
            <w:vAlign w:val="center"/>
          </w:tcPr>
          <w:p w14:paraId="5D73410D">
            <w:pPr>
              <w:snapToGrid w:val="0"/>
              <w:spacing w:after="0" w:line="240" w:lineRule="auto"/>
              <w:ind w:left="0" w:leftChars="0" w:right="0" w:rightChars="0" w:firstLine="0" w:firstLineChars="0"/>
              <w:jc w:val="center"/>
            </w:pPr>
            <w:r>
              <w:t>42</w:t>
            </w:r>
          </w:p>
        </w:tc>
        <w:tc>
          <w:tcPr>
            <w:tcW w:w="0" w:type="auto"/>
            <w:tcBorders>
              <w:top w:val="nil"/>
              <w:left w:val="nil"/>
              <w:bottom w:val="nil"/>
              <w:right w:val="nil"/>
            </w:tcBorders>
            <w:vAlign w:val="center"/>
          </w:tcPr>
          <w:p w14:paraId="5EDCD566">
            <w:pPr>
              <w:snapToGrid w:val="0"/>
              <w:spacing w:after="0" w:line="240" w:lineRule="auto"/>
              <w:ind w:left="0" w:leftChars="0" w:right="0" w:rightChars="0" w:firstLine="0" w:firstLineChars="0"/>
              <w:jc w:val="center"/>
            </w:pPr>
            <w:r>
              <w:t>.512</w:t>
            </w:r>
          </w:p>
        </w:tc>
        <w:tc>
          <w:tcPr>
            <w:tcW w:w="0" w:type="auto"/>
            <w:tcBorders>
              <w:top w:val="nil"/>
              <w:left w:val="nil"/>
              <w:bottom w:val="nil"/>
              <w:right w:val="nil"/>
            </w:tcBorders>
            <w:vAlign w:val="center"/>
          </w:tcPr>
          <w:p w14:paraId="50354178">
            <w:pPr>
              <w:snapToGrid w:val="0"/>
              <w:spacing w:after="0" w:line="240" w:lineRule="auto"/>
              <w:ind w:left="0" w:leftChars="0" w:right="0" w:rightChars="0" w:firstLine="0" w:firstLineChars="0"/>
              <w:jc w:val="center"/>
            </w:pPr>
            <w:r>
              <w:t>1.000</w:t>
            </w:r>
          </w:p>
        </w:tc>
        <w:tc>
          <w:tcPr>
            <w:tcW w:w="1788" w:type="dxa"/>
            <w:tcBorders>
              <w:top w:val="nil"/>
              <w:left w:val="nil"/>
              <w:bottom w:val="nil"/>
              <w:right w:val="nil"/>
            </w:tcBorders>
            <w:vAlign w:val="center"/>
          </w:tcPr>
          <w:p w14:paraId="47464CC2">
            <w:pPr>
              <w:snapToGrid w:val="0"/>
              <w:spacing w:after="0" w:line="240" w:lineRule="auto"/>
              <w:ind w:left="0" w:leftChars="0" w:right="0" w:rightChars="0" w:firstLine="0" w:firstLineChars="0"/>
              <w:jc w:val="center"/>
            </w:pPr>
            <w:r>
              <w:t>-0.200</w:t>
            </w:r>
          </w:p>
        </w:tc>
      </w:tr>
      <w:tr w14:paraId="6D21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F8845A2">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153E1A6C">
            <w:pPr>
              <w:snapToGrid w:val="0"/>
              <w:spacing w:after="0" w:line="240" w:lineRule="auto"/>
              <w:ind w:left="0" w:leftChars="0" w:right="0" w:rightChars="0" w:firstLine="0" w:firstLineChars="0"/>
              <w:jc w:val="center"/>
            </w:pPr>
            <w:r>
              <w:t>-4.319</w:t>
            </w:r>
          </w:p>
        </w:tc>
        <w:tc>
          <w:tcPr>
            <w:tcW w:w="0" w:type="auto"/>
            <w:tcBorders>
              <w:top w:val="nil"/>
              <w:left w:val="nil"/>
              <w:bottom w:val="nil"/>
              <w:right w:val="nil"/>
            </w:tcBorders>
            <w:vAlign w:val="center"/>
          </w:tcPr>
          <w:p w14:paraId="0C115F1D">
            <w:pPr>
              <w:snapToGrid w:val="0"/>
              <w:spacing w:after="0" w:line="240" w:lineRule="auto"/>
              <w:ind w:left="0" w:leftChars="0" w:right="0" w:rightChars="0" w:firstLine="0" w:firstLineChars="0"/>
              <w:jc w:val="center"/>
            </w:pPr>
            <w:r>
              <w:t>42</w:t>
            </w:r>
          </w:p>
        </w:tc>
        <w:tc>
          <w:tcPr>
            <w:tcW w:w="0" w:type="auto"/>
            <w:tcBorders>
              <w:top w:val="nil"/>
              <w:left w:val="nil"/>
              <w:bottom w:val="nil"/>
              <w:right w:val="nil"/>
            </w:tcBorders>
            <w:vAlign w:val="center"/>
          </w:tcPr>
          <w:p w14:paraId="344FD99A">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77A31D17">
            <w:pPr>
              <w:snapToGrid w:val="0"/>
              <w:spacing w:after="0" w:line="240" w:lineRule="auto"/>
              <w:ind w:left="0" w:leftChars="0" w:right="0" w:rightChars="0" w:firstLine="0" w:firstLineChars="0"/>
              <w:jc w:val="center"/>
            </w:pPr>
            <w:r>
              <w:t>&lt; .001</w:t>
            </w:r>
          </w:p>
        </w:tc>
        <w:tc>
          <w:tcPr>
            <w:tcW w:w="1788" w:type="dxa"/>
            <w:tcBorders>
              <w:top w:val="nil"/>
              <w:left w:val="nil"/>
              <w:bottom w:val="nil"/>
              <w:right w:val="nil"/>
            </w:tcBorders>
            <w:vAlign w:val="center"/>
          </w:tcPr>
          <w:p w14:paraId="06D49D99">
            <w:pPr>
              <w:snapToGrid w:val="0"/>
              <w:spacing w:after="0" w:line="240" w:lineRule="auto"/>
              <w:ind w:left="0" w:leftChars="0" w:right="0" w:rightChars="0" w:firstLine="0" w:firstLineChars="0"/>
              <w:jc w:val="center"/>
            </w:pPr>
            <w:r>
              <w:t>-1.302</w:t>
            </w:r>
          </w:p>
        </w:tc>
      </w:tr>
      <w:tr w14:paraId="4AE7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6" w:type="dxa"/>
            <w:tcBorders>
              <w:left w:val="nil"/>
              <w:bottom w:val="single" w:color="000000" w:sz="10" w:space="0"/>
              <w:right w:val="nil"/>
            </w:tcBorders>
            <w:vAlign w:val="center"/>
          </w:tcPr>
          <w:p w14:paraId="64083139">
            <w:pPr>
              <w:snapToGrid w:val="0"/>
              <w:spacing w:after="0" w:line="240" w:lineRule="auto"/>
              <w:ind w:left="0" w:leftChars="0" w:right="0" w:rightChars="0" w:firstLine="0" w:firstLineChars="0"/>
              <w:jc w:val="center"/>
            </w:pPr>
            <w:r>
              <w:t>后测</w:t>
            </w:r>
          </w:p>
        </w:tc>
        <w:tc>
          <w:tcPr>
            <w:tcW w:w="1311" w:type="dxa"/>
            <w:tcBorders>
              <w:left w:val="nil"/>
              <w:bottom w:val="single" w:color="000000" w:sz="10" w:space="0"/>
              <w:right w:val="nil"/>
            </w:tcBorders>
            <w:vAlign w:val="center"/>
          </w:tcPr>
          <w:p w14:paraId="3BFEDB21">
            <w:pPr>
              <w:snapToGrid w:val="0"/>
              <w:spacing w:after="0" w:line="240" w:lineRule="auto"/>
              <w:ind w:left="0" w:leftChars="0" w:right="0" w:rightChars="0" w:firstLine="0" w:firstLineChars="0"/>
              <w:jc w:val="center"/>
            </w:pPr>
            <w:r>
              <w:t>-5.904</w:t>
            </w:r>
          </w:p>
        </w:tc>
        <w:tc>
          <w:tcPr>
            <w:tcW w:w="740" w:type="dxa"/>
            <w:tcBorders>
              <w:left w:val="nil"/>
              <w:bottom w:val="single" w:color="000000" w:sz="10" w:space="0"/>
              <w:right w:val="nil"/>
            </w:tcBorders>
            <w:vAlign w:val="center"/>
          </w:tcPr>
          <w:p w14:paraId="70FE05A3">
            <w:pPr>
              <w:snapToGrid w:val="0"/>
              <w:spacing w:after="0" w:line="240" w:lineRule="auto"/>
              <w:ind w:left="0" w:leftChars="0" w:right="0" w:rightChars="0" w:firstLine="0" w:firstLineChars="0"/>
              <w:jc w:val="center"/>
            </w:pPr>
            <w:r>
              <w:t>42</w:t>
            </w:r>
          </w:p>
        </w:tc>
        <w:tc>
          <w:tcPr>
            <w:tcW w:w="1278" w:type="dxa"/>
            <w:tcBorders>
              <w:left w:val="nil"/>
              <w:bottom w:val="single" w:color="000000" w:sz="10" w:space="0"/>
              <w:right w:val="nil"/>
            </w:tcBorders>
            <w:vAlign w:val="center"/>
          </w:tcPr>
          <w:p w14:paraId="33B10D23">
            <w:pPr>
              <w:snapToGrid w:val="0"/>
              <w:spacing w:after="0" w:line="240" w:lineRule="auto"/>
              <w:ind w:left="0" w:leftChars="0" w:right="0" w:rightChars="0" w:firstLine="0" w:firstLineChars="0"/>
              <w:jc w:val="center"/>
            </w:pPr>
            <w:r>
              <w:t>&lt; .001</w:t>
            </w:r>
          </w:p>
        </w:tc>
        <w:tc>
          <w:tcPr>
            <w:tcW w:w="2306" w:type="dxa"/>
            <w:tcBorders>
              <w:left w:val="nil"/>
              <w:bottom w:val="single" w:color="000000" w:sz="10" w:space="0"/>
              <w:right w:val="nil"/>
            </w:tcBorders>
            <w:vAlign w:val="center"/>
          </w:tcPr>
          <w:p w14:paraId="7C428F58">
            <w:pPr>
              <w:snapToGrid w:val="0"/>
              <w:spacing w:after="0" w:line="240" w:lineRule="auto"/>
              <w:ind w:left="0" w:leftChars="0" w:right="0" w:rightChars="0" w:firstLine="0" w:firstLineChars="0"/>
              <w:jc w:val="center"/>
            </w:pPr>
            <w:r>
              <w:t>&lt; .001</w:t>
            </w:r>
          </w:p>
        </w:tc>
        <w:tc>
          <w:tcPr>
            <w:tcW w:w="1788" w:type="dxa"/>
            <w:tcBorders>
              <w:left w:val="nil"/>
              <w:bottom w:val="single" w:color="000000" w:sz="10" w:space="0"/>
              <w:right w:val="nil"/>
            </w:tcBorders>
            <w:vAlign w:val="center"/>
          </w:tcPr>
          <w:p w14:paraId="221937B7">
            <w:pPr>
              <w:snapToGrid w:val="0"/>
              <w:spacing w:after="0" w:line="240" w:lineRule="auto"/>
              <w:ind w:left="0" w:leftChars="0" w:right="0" w:rightChars="0" w:firstLine="0" w:firstLineChars="0"/>
              <w:jc w:val="center"/>
            </w:pPr>
            <w:r>
              <w:t>-1.780</w:t>
            </w:r>
          </w:p>
        </w:tc>
      </w:tr>
    </w:tbl>
    <w:p w14:paraId="7B71FDDB"/>
    <w:p w14:paraId="1A056D53">
      <w:pPr>
        <w:pStyle w:val="15"/>
      </w:pPr>
      <w:r>
        <w:t>表10 简单效应：各组内时间效应（mixed_anova）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3278"/>
        <w:gridCol w:w="1324"/>
        <w:gridCol w:w="934"/>
        <w:gridCol w:w="508"/>
        <w:gridCol w:w="627"/>
        <w:gridCol w:w="873"/>
      </w:tblGrid>
      <w:tr w14:paraId="3E0B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79" w:type="dxa"/>
            <w:tcBorders>
              <w:top w:val="single" w:color="000000" w:sz="10" w:space="0"/>
              <w:left w:val="nil"/>
              <w:bottom w:val="single" w:color="000000" w:sz="6" w:space="0"/>
              <w:right w:val="nil"/>
            </w:tcBorders>
            <w:vAlign w:val="center"/>
          </w:tcPr>
          <w:p w14:paraId="31B0BA54">
            <w:pPr>
              <w:snapToGrid w:val="0"/>
              <w:spacing w:after="0" w:line="240" w:lineRule="auto"/>
              <w:ind w:left="0" w:leftChars="0" w:right="0" w:rightChars="0" w:firstLine="0" w:firstLineChars="0"/>
              <w:jc w:val="center"/>
              <w:rPr>
                <w:b/>
              </w:rPr>
            </w:pPr>
            <w:r>
              <w:rPr>
                <w:b/>
              </w:rPr>
              <w:t>group</w:t>
            </w:r>
          </w:p>
        </w:tc>
        <w:tc>
          <w:tcPr>
            <w:tcW w:w="3283" w:type="dxa"/>
            <w:tcBorders>
              <w:top w:val="single" w:color="000000" w:sz="10" w:space="0"/>
              <w:left w:val="nil"/>
              <w:bottom w:val="single" w:color="000000" w:sz="6" w:space="0"/>
              <w:right w:val="nil"/>
            </w:tcBorders>
            <w:vAlign w:val="center"/>
          </w:tcPr>
          <w:p w14:paraId="7937EA00">
            <w:pPr>
              <w:snapToGrid w:val="0"/>
              <w:spacing w:after="0" w:line="240" w:lineRule="auto"/>
              <w:ind w:left="0" w:leftChars="0" w:right="0" w:rightChars="0" w:firstLine="0" w:firstLineChars="0"/>
              <w:jc w:val="center"/>
              <w:rPr>
                <w:b/>
              </w:rPr>
            </w:pPr>
            <w:r>
              <w:rPr>
                <w:b/>
              </w:rPr>
              <w:t>检验</w:t>
            </w:r>
          </w:p>
        </w:tc>
        <w:tc>
          <w:tcPr>
            <w:tcW w:w="0" w:type="auto"/>
            <w:tcBorders>
              <w:top w:val="single" w:color="000000" w:sz="10" w:space="0"/>
              <w:left w:val="nil"/>
              <w:bottom w:val="single" w:color="000000" w:sz="6" w:space="0"/>
              <w:right w:val="nil"/>
            </w:tcBorders>
            <w:vAlign w:val="center"/>
          </w:tcPr>
          <w:p w14:paraId="545B80D1">
            <w:pPr>
              <w:snapToGrid w:val="0"/>
              <w:spacing w:after="0" w:line="240" w:lineRule="auto"/>
              <w:ind w:left="0" w:leftChars="0" w:right="0" w:rightChars="0" w:firstLine="0" w:firstLineChars="0"/>
              <w:jc w:val="center"/>
              <w:rPr>
                <w:b/>
              </w:rPr>
            </w:pPr>
            <w:r>
              <w:rPr>
                <w:b/>
              </w:rPr>
              <w:t>test_statistic</w:t>
            </w:r>
          </w:p>
        </w:tc>
        <w:tc>
          <w:tcPr>
            <w:tcW w:w="934" w:type="dxa"/>
            <w:tcBorders>
              <w:top w:val="single" w:color="000000" w:sz="10" w:space="0"/>
              <w:left w:val="nil"/>
              <w:bottom w:val="single" w:color="000000" w:sz="6" w:space="0"/>
              <w:right w:val="nil"/>
            </w:tcBorders>
            <w:vAlign w:val="center"/>
          </w:tcPr>
          <w:p w14:paraId="0CB244E5">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1C426B83">
            <w:pPr>
              <w:snapToGrid w:val="0"/>
              <w:spacing w:after="0" w:line="240" w:lineRule="auto"/>
              <w:ind w:left="0" w:leftChars="0" w:right="0" w:rightChars="0" w:firstLine="0" w:firstLineChars="0"/>
              <w:jc w:val="center"/>
              <w:rPr>
                <w:b/>
              </w:rPr>
            </w:pPr>
            <w:r>
              <w:rPr>
                <w:b/>
              </w:rPr>
              <w:t>df1</w:t>
            </w:r>
          </w:p>
        </w:tc>
        <w:tc>
          <w:tcPr>
            <w:tcW w:w="627" w:type="dxa"/>
            <w:tcBorders>
              <w:top w:val="single" w:color="000000" w:sz="10" w:space="0"/>
              <w:left w:val="nil"/>
              <w:bottom w:val="single" w:color="000000" w:sz="6" w:space="0"/>
              <w:right w:val="nil"/>
            </w:tcBorders>
            <w:vAlign w:val="center"/>
          </w:tcPr>
          <w:p w14:paraId="6B37B76E">
            <w:pPr>
              <w:snapToGrid w:val="0"/>
              <w:spacing w:after="0" w:line="240" w:lineRule="auto"/>
              <w:ind w:left="0" w:leftChars="0" w:right="0" w:rightChars="0" w:firstLine="0" w:firstLineChars="0"/>
              <w:jc w:val="center"/>
              <w:rPr>
                <w:b/>
              </w:rPr>
            </w:pPr>
            <w:r>
              <w:rPr>
                <w:b/>
              </w:rPr>
              <w:t>df2</w:t>
            </w:r>
          </w:p>
        </w:tc>
        <w:tc>
          <w:tcPr>
            <w:tcW w:w="873" w:type="dxa"/>
            <w:tcBorders>
              <w:top w:val="single" w:color="000000" w:sz="10" w:space="0"/>
              <w:left w:val="nil"/>
              <w:bottom w:val="single" w:color="000000" w:sz="6" w:space="0"/>
              <w:right w:val="nil"/>
            </w:tcBorders>
            <w:vAlign w:val="center"/>
          </w:tcPr>
          <w:p w14:paraId="50620F4C">
            <w:pPr>
              <w:snapToGrid w:val="0"/>
              <w:spacing w:after="0" w:line="240" w:lineRule="auto"/>
              <w:ind w:left="0" w:leftChars="0" w:right="0" w:rightChars="0" w:firstLine="0" w:firstLineChars="0"/>
              <w:jc w:val="center"/>
              <w:rPr>
                <w:b/>
              </w:rPr>
            </w:pPr>
            <w:r>
              <w:rPr>
                <w:b/>
              </w:rPr>
              <w:t>p</w:t>
            </w:r>
          </w:p>
        </w:tc>
      </w:tr>
      <w:tr w14:paraId="542E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9" w:type="dxa"/>
            <w:tcBorders>
              <w:top w:val="nil"/>
              <w:left w:val="nil"/>
              <w:bottom w:val="nil"/>
              <w:right w:val="nil"/>
            </w:tcBorders>
            <w:vAlign w:val="center"/>
          </w:tcPr>
          <w:p w14:paraId="7800F504">
            <w:pPr>
              <w:snapToGrid w:val="0"/>
              <w:spacing w:after="0" w:line="240" w:lineRule="auto"/>
              <w:ind w:left="0" w:leftChars="0" w:right="0" w:rightChars="0" w:firstLine="0" w:firstLineChars="0"/>
              <w:jc w:val="center"/>
            </w:pPr>
            <w:r>
              <w:t>对照组</w:t>
            </w:r>
          </w:p>
        </w:tc>
        <w:tc>
          <w:tcPr>
            <w:tcW w:w="3283" w:type="dxa"/>
            <w:tcBorders>
              <w:top w:val="nil"/>
              <w:left w:val="nil"/>
              <w:bottom w:val="nil"/>
              <w:right w:val="nil"/>
            </w:tcBorders>
            <w:vAlign w:val="center"/>
          </w:tcPr>
          <w:p w14:paraId="00D19DF5">
            <w:pPr>
              <w:snapToGrid w:val="0"/>
              <w:spacing w:after="0" w:line="240" w:lineRule="auto"/>
              <w:ind w:left="0" w:leftChars="0" w:right="0" w:rightChars="0" w:firstLine="0" w:firstLineChars="0"/>
              <w:jc w:val="center"/>
            </w:pPr>
            <w:r>
              <w:t>多变量Pillai（SPSS EM均值简单效应）</w:t>
            </w:r>
          </w:p>
        </w:tc>
        <w:tc>
          <w:tcPr>
            <w:tcW w:w="0" w:type="auto"/>
            <w:tcBorders>
              <w:top w:val="nil"/>
              <w:left w:val="nil"/>
              <w:bottom w:val="nil"/>
              <w:right w:val="nil"/>
            </w:tcBorders>
            <w:vAlign w:val="center"/>
          </w:tcPr>
          <w:p w14:paraId="6727A8E0">
            <w:pPr>
              <w:snapToGrid w:val="0"/>
              <w:spacing w:after="0" w:line="240" w:lineRule="auto"/>
              <w:ind w:left="0" w:leftChars="0" w:right="0" w:rightChars="0" w:firstLine="0" w:firstLineChars="0"/>
              <w:jc w:val="center"/>
            </w:pPr>
            <w:r>
              <w:t>.056</w:t>
            </w:r>
          </w:p>
        </w:tc>
        <w:tc>
          <w:tcPr>
            <w:tcW w:w="934" w:type="dxa"/>
            <w:tcBorders>
              <w:top w:val="nil"/>
              <w:left w:val="nil"/>
              <w:bottom w:val="nil"/>
              <w:right w:val="nil"/>
            </w:tcBorders>
            <w:vAlign w:val="center"/>
          </w:tcPr>
          <w:p w14:paraId="45292021">
            <w:pPr>
              <w:snapToGrid w:val="0"/>
              <w:spacing w:after="0" w:line="240" w:lineRule="auto"/>
              <w:ind w:left="0" w:leftChars="0" w:right="0" w:rightChars="0" w:firstLine="0" w:firstLineChars="0"/>
              <w:jc w:val="center"/>
            </w:pPr>
            <w:r>
              <w:t>1.220</w:t>
            </w:r>
          </w:p>
        </w:tc>
        <w:tc>
          <w:tcPr>
            <w:tcW w:w="0" w:type="auto"/>
            <w:tcBorders>
              <w:top w:val="nil"/>
              <w:left w:val="nil"/>
              <w:bottom w:val="nil"/>
              <w:right w:val="nil"/>
            </w:tcBorders>
            <w:vAlign w:val="center"/>
          </w:tcPr>
          <w:p w14:paraId="4C89ED25">
            <w:pPr>
              <w:snapToGrid w:val="0"/>
              <w:spacing w:after="0" w:line="240" w:lineRule="auto"/>
              <w:ind w:left="0" w:leftChars="0" w:right="0" w:rightChars="0" w:firstLine="0" w:firstLineChars="0"/>
              <w:jc w:val="center"/>
            </w:pPr>
            <w:r>
              <w:t>2</w:t>
            </w:r>
          </w:p>
        </w:tc>
        <w:tc>
          <w:tcPr>
            <w:tcW w:w="627" w:type="dxa"/>
            <w:tcBorders>
              <w:top w:val="nil"/>
              <w:left w:val="nil"/>
              <w:bottom w:val="nil"/>
              <w:right w:val="nil"/>
            </w:tcBorders>
            <w:vAlign w:val="center"/>
          </w:tcPr>
          <w:p w14:paraId="1A5CFE26">
            <w:pPr>
              <w:snapToGrid w:val="0"/>
              <w:spacing w:after="0" w:line="240" w:lineRule="auto"/>
              <w:ind w:left="0" w:leftChars="0" w:right="0" w:rightChars="0" w:firstLine="0" w:firstLineChars="0"/>
              <w:jc w:val="center"/>
            </w:pPr>
            <w:r>
              <w:t>41</w:t>
            </w:r>
          </w:p>
        </w:tc>
        <w:tc>
          <w:tcPr>
            <w:tcW w:w="873" w:type="dxa"/>
            <w:tcBorders>
              <w:top w:val="nil"/>
              <w:left w:val="nil"/>
              <w:bottom w:val="nil"/>
              <w:right w:val="nil"/>
            </w:tcBorders>
            <w:vAlign w:val="center"/>
          </w:tcPr>
          <w:p w14:paraId="21F34773">
            <w:pPr>
              <w:snapToGrid w:val="0"/>
              <w:spacing w:after="0" w:line="240" w:lineRule="auto"/>
              <w:ind w:left="0" w:leftChars="0" w:right="0" w:rightChars="0" w:firstLine="0" w:firstLineChars="0"/>
              <w:jc w:val="center"/>
            </w:pPr>
            <w:r>
              <w:t>.306</w:t>
            </w:r>
          </w:p>
        </w:tc>
      </w:tr>
      <w:tr w14:paraId="61E3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9" w:type="dxa"/>
            <w:tcBorders>
              <w:left w:val="nil"/>
              <w:bottom w:val="single" w:color="000000" w:sz="10" w:space="0"/>
              <w:right w:val="nil"/>
            </w:tcBorders>
            <w:vAlign w:val="center"/>
          </w:tcPr>
          <w:p w14:paraId="37B61E1B">
            <w:pPr>
              <w:snapToGrid w:val="0"/>
              <w:spacing w:after="0" w:line="240" w:lineRule="auto"/>
              <w:ind w:left="0" w:leftChars="0" w:right="0" w:rightChars="0" w:firstLine="0" w:firstLineChars="0"/>
              <w:jc w:val="center"/>
            </w:pPr>
            <w:r>
              <w:t>干预组</w:t>
            </w:r>
          </w:p>
        </w:tc>
        <w:tc>
          <w:tcPr>
            <w:tcW w:w="3283" w:type="dxa"/>
            <w:tcBorders>
              <w:left w:val="nil"/>
              <w:bottom w:val="single" w:color="000000" w:sz="10" w:space="0"/>
              <w:right w:val="nil"/>
            </w:tcBorders>
            <w:vAlign w:val="center"/>
          </w:tcPr>
          <w:p w14:paraId="4F1BEBA2">
            <w:pPr>
              <w:snapToGrid w:val="0"/>
              <w:spacing w:after="0" w:line="240" w:lineRule="auto"/>
              <w:ind w:left="0" w:leftChars="0" w:right="0" w:rightChars="0" w:firstLine="0" w:firstLineChars="0"/>
              <w:jc w:val="center"/>
            </w:pPr>
            <w:r>
              <w:t>多变量Pillai（SPSS EM均值简单效应）</w:t>
            </w:r>
          </w:p>
        </w:tc>
        <w:tc>
          <w:tcPr>
            <w:tcW w:w="1323" w:type="dxa"/>
            <w:tcBorders>
              <w:left w:val="nil"/>
              <w:bottom w:val="single" w:color="000000" w:sz="10" w:space="0"/>
              <w:right w:val="nil"/>
            </w:tcBorders>
            <w:vAlign w:val="center"/>
          </w:tcPr>
          <w:p w14:paraId="00D432D6">
            <w:pPr>
              <w:snapToGrid w:val="0"/>
              <w:spacing w:after="0" w:line="240" w:lineRule="auto"/>
              <w:ind w:left="0" w:leftChars="0" w:right="0" w:rightChars="0" w:firstLine="0" w:firstLineChars="0"/>
              <w:jc w:val="center"/>
            </w:pPr>
            <w:r>
              <w:t>.680</w:t>
            </w:r>
          </w:p>
        </w:tc>
        <w:tc>
          <w:tcPr>
            <w:tcW w:w="934" w:type="dxa"/>
            <w:tcBorders>
              <w:left w:val="nil"/>
              <w:bottom w:val="single" w:color="000000" w:sz="10" w:space="0"/>
              <w:right w:val="nil"/>
            </w:tcBorders>
            <w:vAlign w:val="center"/>
          </w:tcPr>
          <w:p w14:paraId="2890C89B">
            <w:pPr>
              <w:snapToGrid w:val="0"/>
              <w:spacing w:after="0" w:line="240" w:lineRule="auto"/>
              <w:ind w:left="0" w:leftChars="0" w:right="0" w:rightChars="0" w:firstLine="0" w:firstLineChars="0"/>
              <w:jc w:val="center"/>
            </w:pPr>
            <w:r>
              <w:t>43.489</w:t>
            </w:r>
          </w:p>
        </w:tc>
        <w:tc>
          <w:tcPr>
            <w:tcW w:w="502" w:type="dxa"/>
            <w:tcBorders>
              <w:left w:val="nil"/>
              <w:bottom w:val="single" w:color="000000" w:sz="10" w:space="0"/>
              <w:right w:val="nil"/>
            </w:tcBorders>
            <w:vAlign w:val="center"/>
          </w:tcPr>
          <w:p w14:paraId="36417F51">
            <w:pPr>
              <w:snapToGrid w:val="0"/>
              <w:spacing w:after="0" w:line="240" w:lineRule="auto"/>
              <w:ind w:left="0" w:leftChars="0" w:right="0" w:rightChars="0" w:firstLine="0" w:firstLineChars="0"/>
              <w:jc w:val="center"/>
            </w:pPr>
            <w:r>
              <w:t>2</w:t>
            </w:r>
          </w:p>
        </w:tc>
        <w:tc>
          <w:tcPr>
            <w:tcW w:w="627" w:type="dxa"/>
            <w:tcBorders>
              <w:left w:val="nil"/>
              <w:bottom w:val="single" w:color="000000" w:sz="10" w:space="0"/>
              <w:right w:val="nil"/>
            </w:tcBorders>
            <w:vAlign w:val="center"/>
          </w:tcPr>
          <w:p w14:paraId="46FA5618">
            <w:pPr>
              <w:snapToGrid w:val="0"/>
              <w:spacing w:after="0" w:line="240" w:lineRule="auto"/>
              <w:ind w:left="0" w:leftChars="0" w:right="0" w:rightChars="0" w:firstLine="0" w:firstLineChars="0"/>
              <w:jc w:val="center"/>
            </w:pPr>
            <w:r>
              <w:t>41</w:t>
            </w:r>
          </w:p>
        </w:tc>
        <w:tc>
          <w:tcPr>
            <w:tcW w:w="873" w:type="dxa"/>
            <w:tcBorders>
              <w:left w:val="nil"/>
              <w:bottom w:val="single" w:color="000000" w:sz="10" w:space="0"/>
              <w:right w:val="nil"/>
            </w:tcBorders>
            <w:vAlign w:val="center"/>
          </w:tcPr>
          <w:p w14:paraId="6B656BD1">
            <w:pPr>
              <w:snapToGrid w:val="0"/>
              <w:spacing w:after="0" w:line="240" w:lineRule="auto"/>
              <w:ind w:left="0" w:leftChars="0" w:right="0" w:rightChars="0" w:firstLine="0" w:firstLineChars="0"/>
              <w:jc w:val="center"/>
            </w:pPr>
            <w:r>
              <w:t>&lt; .001</w:t>
            </w:r>
          </w:p>
        </w:tc>
      </w:tr>
    </w:tbl>
    <w:p w14:paraId="2551C0BC"/>
    <w:p w14:paraId="6FF68723">
      <w:pPr>
        <w:pStyle w:val="15"/>
      </w:pPr>
      <w:r>
        <w:t>表11 方差分析表（续）（mixed_anova）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1139"/>
        <w:gridCol w:w="441"/>
        <w:gridCol w:w="1139"/>
        <w:gridCol w:w="972"/>
        <w:gridCol w:w="911"/>
        <w:gridCol w:w="1609"/>
      </w:tblGrid>
      <w:tr w14:paraId="1A41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11" w:type="dxa"/>
            <w:tcBorders>
              <w:top w:val="single" w:color="000000" w:sz="10" w:space="0"/>
              <w:left w:val="nil"/>
              <w:bottom w:val="single" w:color="000000" w:sz="6" w:space="0"/>
              <w:right w:val="nil"/>
            </w:tcBorders>
            <w:vAlign w:val="center"/>
          </w:tcPr>
          <w:p w14:paraId="4AF69AE1">
            <w:pPr>
              <w:snapToGrid w:val="0"/>
              <w:spacing w:after="0" w:line="240" w:lineRule="auto"/>
              <w:ind w:left="0" w:leftChars="0" w:right="0" w:rightChars="0" w:firstLine="0" w:firstLineChars="0"/>
              <w:jc w:val="center"/>
              <w:rPr>
                <w:b/>
              </w:rPr>
            </w:pPr>
            <w:r>
              <w:rPr>
                <w:b/>
              </w:rPr>
              <w:t>effect</w:t>
            </w:r>
          </w:p>
        </w:tc>
        <w:tc>
          <w:tcPr>
            <w:tcW w:w="1139" w:type="dxa"/>
            <w:tcBorders>
              <w:top w:val="single" w:color="000000" w:sz="10" w:space="0"/>
              <w:left w:val="nil"/>
              <w:bottom w:val="single" w:color="000000" w:sz="6" w:space="0"/>
              <w:right w:val="nil"/>
            </w:tcBorders>
            <w:vAlign w:val="center"/>
          </w:tcPr>
          <w:p w14:paraId="3BFE2D04">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3A02FBB3">
            <w:pPr>
              <w:snapToGrid w:val="0"/>
              <w:spacing w:after="0" w:line="240" w:lineRule="auto"/>
              <w:ind w:left="0" w:leftChars="0" w:right="0" w:rightChars="0" w:firstLine="0" w:firstLineChars="0"/>
              <w:jc w:val="center"/>
              <w:rPr>
                <w:b/>
              </w:rPr>
            </w:pPr>
            <w:r>
              <w:rPr>
                <w:b/>
              </w:rPr>
              <w:t>df</w:t>
            </w:r>
          </w:p>
        </w:tc>
        <w:tc>
          <w:tcPr>
            <w:tcW w:w="1139" w:type="dxa"/>
            <w:tcBorders>
              <w:top w:val="single" w:color="000000" w:sz="10" w:space="0"/>
              <w:left w:val="nil"/>
              <w:bottom w:val="single" w:color="000000" w:sz="6" w:space="0"/>
              <w:right w:val="nil"/>
            </w:tcBorders>
            <w:vAlign w:val="center"/>
          </w:tcPr>
          <w:p w14:paraId="7788AFB7">
            <w:pPr>
              <w:snapToGrid w:val="0"/>
              <w:spacing w:after="0" w:line="240" w:lineRule="auto"/>
              <w:ind w:left="0" w:leftChars="0" w:right="0" w:rightChars="0" w:firstLine="0" w:firstLineChars="0"/>
              <w:jc w:val="center"/>
              <w:rPr>
                <w:b/>
              </w:rPr>
            </w:pPr>
            <w:r>
              <w:rPr>
                <w:b/>
              </w:rPr>
              <w:t>MS</w:t>
            </w:r>
          </w:p>
        </w:tc>
        <w:tc>
          <w:tcPr>
            <w:tcW w:w="972" w:type="dxa"/>
            <w:tcBorders>
              <w:top w:val="single" w:color="000000" w:sz="10" w:space="0"/>
              <w:left w:val="nil"/>
              <w:bottom w:val="single" w:color="000000" w:sz="6" w:space="0"/>
              <w:right w:val="nil"/>
            </w:tcBorders>
            <w:vAlign w:val="center"/>
          </w:tcPr>
          <w:p w14:paraId="1272BF94">
            <w:pPr>
              <w:snapToGrid w:val="0"/>
              <w:spacing w:after="0" w:line="240" w:lineRule="auto"/>
              <w:ind w:left="0" w:leftChars="0" w:right="0" w:rightChars="0" w:firstLine="0" w:firstLineChars="0"/>
              <w:jc w:val="center"/>
              <w:rPr>
                <w:b/>
              </w:rPr>
            </w:pPr>
            <w:r>
              <w:rPr>
                <w:b/>
              </w:rPr>
              <w:t>F</w:t>
            </w:r>
          </w:p>
        </w:tc>
        <w:tc>
          <w:tcPr>
            <w:tcW w:w="911" w:type="dxa"/>
            <w:tcBorders>
              <w:top w:val="single" w:color="000000" w:sz="10" w:space="0"/>
              <w:left w:val="nil"/>
              <w:bottom w:val="single" w:color="000000" w:sz="6" w:space="0"/>
              <w:right w:val="nil"/>
            </w:tcBorders>
            <w:vAlign w:val="center"/>
          </w:tcPr>
          <w:p w14:paraId="54DD2398">
            <w:pPr>
              <w:snapToGrid w:val="0"/>
              <w:spacing w:after="0" w:line="240" w:lineRule="auto"/>
              <w:ind w:left="0" w:leftChars="0" w:right="0" w:rightChars="0" w:firstLine="0" w:firstLineChars="0"/>
              <w:jc w:val="center"/>
              <w:rPr>
                <w:b/>
              </w:rPr>
            </w:pPr>
            <w:r>
              <w:rPr>
                <w:b/>
              </w:rPr>
              <w:t>p</w:t>
            </w:r>
          </w:p>
        </w:tc>
        <w:tc>
          <w:tcPr>
            <w:tcW w:w="1608" w:type="dxa"/>
            <w:tcBorders>
              <w:top w:val="single" w:color="000000" w:sz="10" w:space="0"/>
              <w:left w:val="nil"/>
              <w:bottom w:val="single" w:color="000000" w:sz="6" w:space="0"/>
              <w:right w:val="nil"/>
            </w:tcBorders>
            <w:vAlign w:val="center"/>
          </w:tcPr>
          <w:p w14:paraId="78DB263A">
            <w:pPr>
              <w:snapToGrid w:val="0"/>
              <w:spacing w:after="0" w:line="240" w:lineRule="auto"/>
              <w:ind w:left="0" w:leftChars="0" w:right="0" w:rightChars="0" w:firstLine="0" w:firstLineChars="0"/>
              <w:jc w:val="center"/>
              <w:rPr>
                <w:b/>
              </w:rPr>
            </w:pPr>
            <w:r>
              <w:rPr>
                <w:b/>
              </w:rPr>
              <w:t>partial_eta_sq</w:t>
            </w:r>
          </w:p>
        </w:tc>
      </w:tr>
      <w:tr w14:paraId="76AB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top w:val="nil"/>
              <w:left w:val="nil"/>
              <w:bottom w:val="nil"/>
              <w:right w:val="nil"/>
            </w:tcBorders>
            <w:vAlign w:val="center"/>
          </w:tcPr>
          <w:p w14:paraId="4E8FEA12">
            <w:pPr>
              <w:snapToGrid w:val="0"/>
              <w:spacing w:after="0" w:line="240" w:lineRule="auto"/>
              <w:ind w:left="0" w:leftChars="0" w:right="0" w:rightChars="0" w:firstLine="0" w:firstLineChars="0"/>
              <w:jc w:val="left"/>
            </w:pPr>
            <w:r>
              <w:t>time（线性）</w:t>
            </w:r>
          </w:p>
        </w:tc>
        <w:tc>
          <w:tcPr>
            <w:tcW w:w="1139" w:type="dxa"/>
            <w:tcBorders>
              <w:top w:val="nil"/>
              <w:left w:val="nil"/>
              <w:bottom w:val="nil"/>
              <w:right w:val="nil"/>
            </w:tcBorders>
            <w:vAlign w:val="center"/>
          </w:tcPr>
          <w:p w14:paraId="798DECD9">
            <w:pPr>
              <w:snapToGrid w:val="0"/>
              <w:spacing w:after="0" w:line="240" w:lineRule="auto"/>
              <w:ind w:left="0" w:leftChars="0" w:right="0" w:rightChars="0" w:firstLine="0" w:firstLineChars="0"/>
              <w:jc w:val="center"/>
            </w:pPr>
            <w:r>
              <w:t>1676.509</w:t>
            </w:r>
          </w:p>
        </w:tc>
        <w:tc>
          <w:tcPr>
            <w:tcW w:w="0" w:type="auto"/>
            <w:tcBorders>
              <w:top w:val="nil"/>
              <w:left w:val="nil"/>
              <w:bottom w:val="nil"/>
              <w:right w:val="nil"/>
            </w:tcBorders>
            <w:vAlign w:val="center"/>
          </w:tcPr>
          <w:p w14:paraId="01940141">
            <w:pPr>
              <w:snapToGrid w:val="0"/>
              <w:spacing w:after="0" w:line="240" w:lineRule="auto"/>
              <w:ind w:left="0" w:leftChars="0" w:right="0" w:rightChars="0" w:firstLine="0" w:firstLineChars="0"/>
              <w:jc w:val="center"/>
            </w:pPr>
            <w:r>
              <w:t>1</w:t>
            </w:r>
          </w:p>
        </w:tc>
        <w:tc>
          <w:tcPr>
            <w:tcW w:w="1139" w:type="dxa"/>
            <w:tcBorders>
              <w:top w:val="nil"/>
              <w:left w:val="nil"/>
              <w:bottom w:val="nil"/>
              <w:right w:val="nil"/>
            </w:tcBorders>
            <w:vAlign w:val="center"/>
          </w:tcPr>
          <w:p w14:paraId="253A0E77">
            <w:pPr>
              <w:snapToGrid w:val="0"/>
              <w:spacing w:after="0" w:line="240" w:lineRule="auto"/>
              <w:ind w:left="0" w:leftChars="0" w:right="0" w:rightChars="0" w:firstLine="0" w:firstLineChars="0"/>
              <w:jc w:val="center"/>
            </w:pPr>
            <w:r>
              <w:t>1676.509</w:t>
            </w:r>
          </w:p>
        </w:tc>
        <w:tc>
          <w:tcPr>
            <w:tcW w:w="972" w:type="dxa"/>
            <w:tcBorders>
              <w:top w:val="nil"/>
              <w:left w:val="nil"/>
              <w:bottom w:val="nil"/>
              <w:right w:val="nil"/>
            </w:tcBorders>
            <w:vAlign w:val="center"/>
          </w:tcPr>
          <w:p w14:paraId="56A4B1E3">
            <w:pPr>
              <w:snapToGrid w:val="0"/>
              <w:spacing w:after="0" w:line="240" w:lineRule="auto"/>
              <w:ind w:left="0" w:leftChars="0" w:right="0" w:rightChars="0" w:firstLine="0" w:firstLineChars="0"/>
              <w:jc w:val="center"/>
            </w:pPr>
            <w:r>
              <w:t>53.659</w:t>
            </w:r>
          </w:p>
        </w:tc>
        <w:tc>
          <w:tcPr>
            <w:tcW w:w="911" w:type="dxa"/>
            <w:tcBorders>
              <w:top w:val="nil"/>
              <w:left w:val="nil"/>
              <w:bottom w:val="nil"/>
              <w:right w:val="nil"/>
            </w:tcBorders>
            <w:vAlign w:val="center"/>
          </w:tcPr>
          <w:p w14:paraId="01284BC6">
            <w:pPr>
              <w:snapToGrid w:val="0"/>
              <w:spacing w:after="0" w:line="240" w:lineRule="auto"/>
              <w:ind w:left="0" w:leftChars="0" w:right="0" w:rightChars="0" w:firstLine="0" w:firstLineChars="0"/>
              <w:jc w:val="center"/>
            </w:pPr>
            <w:r>
              <w:t>&lt; .001</w:t>
            </w:r>
          </w:p>
        </w:tc>
        <w:tc>
          <w:tcPr>
            <w:tcW w:w="1608" w:type="dxa"/>
            <w:tcBorders>
              <w:top w:val="nil"/>
              <w:left w:val="nil"/>
              <w:bottom w:val="nil"/>
              <w:right w:val="nil"/>
            </w:tcBorders>
            <w:vAlign w:val="center"/>
          </w:tcPr>
          <w:p w14:paraId="5DC4D660">
            <w:pPr>
              <w:snapToGrid w:val="0"/>
              <w:spacing w:after="0" w:line="240" w:lineRule="auto"/>
              <w:ind w:left="0" w:leftChars="0" w:right="0" w:rightChars="0" w:firstLine="0" w:firstLineChars="0"/>
              <w:jc w:val="center"/>
            </w:pPr>
            <w:r>
              <w:t>.561</w:t>
            </w:r>
          </w:p>
        </w:tc>
      </w:tr>
      <w:tr w14:paraId="6F43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top w:val="nil"/>
              <w:left w:val="nil"/>
              <w:bottom w:val="nil"/>
              <w:right w:val="nil"/>
            </w:tcBorders>
            <w:vAlign w:val="center"/>
          </w:tcPr>
          <w:p w14:paraId="3DA1F795">
            <w:pPr>
              <w:snapToGrid w:val="0"/>
              <w:spacing w:after="0" w:line="240" w:lineRule="auto"/>
              <w:ind w:left="0" w:leftChars="0" w:right="0" w:rightChars="0" w:firstLine="0" w:firstLineChars="0"/>
              <w:jc w:val="left"/>
            </w:pPr>
            <w:r>
              <w:t>组别 × time（线性）</w:t>
            </w:r>
          </w:p>
        </w:tc>
        <w:tc>
          <w:tcPr>
            <w:tcW w:w="1139" w:type="dxa"/>
            <w:tcBorders>
              <w:top w:val="nil"/>
              <w:left w:val="nil"/>
              <w:bottom w:val="nil"/>
              <w:right w:val="nil"/>
            </w:tcBorders>
            <w:vAlign w:val="center"/>
          </w:tcPr>
          <w:p w14:paraId="64593EF8">
            <w:pPr>
              <w:snapToGrid w:val="0"/>
              <w:spacing w:after="0" w:line="240" w:lineRule="auto"/>
              <w:ind w:left="0" w:leftChars="0" w:right="0" w:rightChars="0" w:firstLine="0" w:firstLineChars="0"/>
              <w:jc w:val="center"/>
            </w:pPr>
            <w:r>
              <w:t>809.496</w:t>
            </w:r>
          </w:p>
        </w:tc>
        <w:tc>
          <w:tcPr>
            <w:tcW w:w="0" w:type="auto"/>
            <w:tcBorders>
              <w:top w:val="nil"/>
              <w:left w:val="nil"/>
              <w:bottom w:val="nil"/>
              <w:right w:val="nil"/>
            </w:tcBorders>
            <w:vAlign w:val="center"/>
          </w:tcPr>
          <w:p w14:paraId="673C86D7">
            <w:pPr>
              <w:snapToGrid w:val="0"/>
              <w:spacing w:after="0" w:line="240" w:lineRule="auto"/>
              <w:ind w:left="0" w:leftChars="0" w:right="0" w:rightChars="0" w:firstLine="0" w:firstLineChars="0"/>
              <w:jc w:val="center"/>
            </w:pPr>
            <w:r>
              <w:t>1</w:t>
            </w:r>
          </w:p>
        </w:tc>
        <w:tc>
          <w:tcPr>
            <w:tcW w:w="1139" w:type="dxa"/>
            <w:tcBorders>
              <w:top w:val="nil"/>
              <w:left w:val="nil"/>
              <w:bottom w:val="nil"/>
              <w:right w:val="nil"/>
            </w:tcBorders>
            <w:vAlign w:val="center"/>
          </w:tcPr>
          <w:p w14:paraId="23E8E093">
            <w:pPr>
              <w:snapToGrid w:val="0"/>
              <w:spacing w:after="0" w:line="240" w:lineRule="auto"/>
              <w:ind w:left="0" w:leftChars="0" w:right="0" w:rightChars="0" w:firstLine="0" w:firstLineChars="0"/>
              <w:jc w:val="center"/>
            </w:pPr>
            <w:r>
              <w:t>809.496</w:t>
            </w:r>
          </w:p>
        </w:tc>
        <w:tc>
          <w:tcPr>
            <w:tcW w:w="972" w:type="dxa"/>
            <w:tcBorders>
              <w:top w:val="nil"/>
              <w:left w:val="nil"/>
              <w:bottom w:val="nil"/>
              <w:right w:val="nil"/>
            </w:tcBorders>
            <w:vAlign w:val="center"/>
          </w:tcPr>
          <w:p w14:paraId="4649DDD5">
            <w:pPr>
              <w:snapToGrid w:val="0"/>
              <w:spacing w:after="0" w:line="240" w:lineRule="auto"/>
              <w:ind w:left="0" w:leftChars="0" w:right="0" w:rightChars="0" w:firstLine="0" w:firstLineChars="0"/>
              <w:jc w:val="center"/>
            </w:pPr>
            <w:r>
              <w:t>25.909</w:t>
            </w:r>
          </w:p>
        </w:tc>
        <w:tc>
          <w:tcPr>
            <w:tcW w:w="911" w:type="dxa"/>
            <w:tcBorders>
              <w:top w:val="nil"/>
              <w:left w:val="nil"/>
              <w:bottom w:val="nil"/>
              <w:right w:val="nil"/>
            </w:tcBorders>
            <w:vAlign w:val="center"/>
          </w:tcPr>
          <w:p w14:paraId="057AFD3C">
            <w:pPr>
              <w:snapToGrid w:val="0"/>
              <w:spacing w:after="0" w:line="240" w:lineRule="auto"/>
              <w:ind w:left="0" w:leftChars="0" w:right="0" w:rightChars="0" w:firstLine="0" w:firstLineChars="0"/>
              <w:jc w:val="center"/>
            </w:pPr>
            <w:r>
              <w:t>&lt; .001</w:t>
            </w:r>
          </w:p>
        </w:tc>
        <w:tc>
          <w:tcPr>
            <w:tcW w:w="1608" w:type="dxa"/>
            <w:tcBorders>
              <w:top w:val="nil"/>
              <w:left w:val="nil"/>
              <w:bottom w:val="nil"/>
              <w:right w:val="nil"/>
            </w:tcBorders>
            <w:vAlign w:val="center"/>
          </w:tcPr>
          <w:p w14:paraId="14861F75">
            <w:pPr>
              <w:snapToGrid w:val="0"/>
              <w:spacing w:after="0" w:line="240" w:lineRule="auto"/>
              <w:ind w:left="0" w:leftChars="0" w:right="0" w:rightChars="0" w:firstLine="0" w:firstLineChars="0"/>
              <w:jc w:val="center"/>
            </w:pPr>
            <w:r>
              <w:t>.382</w:t>
            </w:r>
          </w:p>
        </w:tc>
      </w:tr>
      <w:tr w14:paraId="27AC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top w:val="nil"/>
              <w:left w:val="nil"/>
              <w:bottom w:val="nil"/>
              <w:right w:val="nil"/>
            </w:tcBorders>
            <w:vAlign w:val="center"/>
          </w:tcPr>
          <w:p w14:paraId="5A829E61">
            <w:pPr>
              <w:snapToGrid w:val="0"/>
              <w:spacing w:after="0" w:line="240" w:lineRule="auto"/>
              <w:ind w:left="0" w:leftChars="0" w:right="0" w:rightChars="0" w:firstLine="0" w:firstLineChars="0"/>
              <w:jc w:val="left"/>
            </w:pPr>
            <w:r>
              <w:t>time（二次）</w:t>
            </w:r>
          </w:p>
        </w:tc>
        <w:tc>
          <w:tcPr>
            <w:tcW w:w="1139" w:type="dxa"/>
            <w:tcBorders>
              <w:top w:val="nil"/>
              <w:left w:val="nil"/>
              <w:bottom w:val="nil"/>
              <w:right w:val="nil"/>
            </w:tcBorders>
            <w:vAlign w:val="center"/>
          </w:tcPr>
          <w:p w14:paraId="57948E43">
            <w:pPr>
              <w:snapToGrid w:val="0"/>
              <w:spacing w:after="0" w:line="240" w:lineRule="auto"/>
              <w:ind w:left="0" w:leftChars="0" w:right="0" w:rightChars="0" w:firstLine="0" w:firstLineChars="0"/>
              <w:jc w:val="center"/>
            </w:pPr>
            <w:r>
              <w:t>17.259</w:t>
            </w:r>
          </w:p>
        </w:tc>
        <w:tc>
          <w:tcPr>
            <w:tcW w:w="0" w:type="auto"/>
            <w:tcBorders>
              <w:top w:val="nil"/>
              <w:left w:val="nil"/>
              <w:bottom w:val="nil"/>
              <w:right w:val="nil"/>
            </w:tcBorders>
            <w:vAlign w:val="center"/>
          </w:tcPr>
          <w:p w14:paraId="4479DED8">
            <w:pPr>
              <w:snapToGrid w:val="0"/>
              <w:spacing w:after="0" w:line="240" w:lineRule="auto"/>
              <w:ind w:left="0" w:leftChars="0" w:right="0" w:rightChars="0" w:firstLine="0" w:firstLineChars="0"/>
              <w:jc w:val="center"/>
            </w:pPr>
            <w:r>
              <w:t>1</w:t>
            </w:r>
          </w:p>
        </w:tc>
        <w:tc>
          <w:tcPr>
            <w:tcW w:w="1139" w:type="dxa"/>
            <w:tcBorders>
              <w:top w:val="nil"/>
              <w:left w:val="nil"/>
              <w:bottom w:val="nil"/>
              <w:right w:val="nil"/>
            </w:tcBorders>
            <w:vAlign w:val="center"/>
          </w:tcPr>
          <w:p w14:paraId="3405C02C">
            <w:pPr>
              <w:snapToGrid w:val="0"/>
              <w:spacing w:after="0" w:line="240" w:lineRule="auto"/>
              <w:ind w:left="0" w:leftChars="0" w:right="0" w:rightChars="0" w:firstLine="0" w:firstLineChars="0"/>
              <w:jc w:val="center"/>
            </w:pPr>
            <w:r>
              <w:t>17.259</w:t>
            </w:r>
          </w:p>
        </w:tc>
        <w:tc>
          <w:tcPr>
            <w:tcW w:w="972" w:type="dxa"/>
            <w:tcBorders>
              <w:top w:val="nil"/>
              <w:left w:val="nil"/>
              <w:bottom w:val="nil"/>
              <w:right w:val="nil"/>
            </w:tcBorders>
            <w:vAlign w:val="center"/>
          </w:tcPr>
          <w:p w14:paraId="1049A2E1">
            <w:pPr>
              <w:snapToGrid w:val="0"/>
              <w:spacing w:after="0" w:line="240" w:lineRule="auto"/>
              <w:ind w:left="0" w:leftChars="0" w:right="0" w:rightChars="0" w:firstLine="0" w:firstLineChars="0"/>
              <w:jc w:val="center"/>
            </w:pPr>
            <w:r>
              <w:t>.467</w:t>
            </w:r>
          </w:p>
        </w:tc>
        <w:tc>
          <w:tcPr>
            <w:tcW w:w="911" w:type="dxa"/>
            <w:tcBorders>
              <w:top w:val="nil"/>
              <w:left w:val="nil"/>
              <w:bottom w:val="nil"/>
              <w:right w:val="nil"/>
            </w:tcBorders>
            <w:vAlign w:val="center"/>
          </w:tcPr>
          <w:p w14:paraId="19B4BA4D">
            <w:pPr>
              <w:snapToGrid w:val="0"/>
              <w:spacing w:after="0" w:line="240" w:lineRule="auto"/>
              <w:ind w:left="0" w:leftChars="0" w:right="0" w:rightChars="0" w:firstLine="0" w:firstLineChars="0"/>
              <w:jc w:val="center"/>
            </w:pPr>
            <w:r>
              <w:t>.498</w:t>
            </w:r>
          </w:p>
        </w:tc>
        <w:tc>
          <w:tcPr>
            <w:tcW w:w="1608" w:type="dxa"/>
            <w:tcBorders>
              <w:top w:val="nil"/>
              <w:left w:val="nil"/>
              <w:bottom w:val="nil"/>
              <w:right w:val="nil"/>
            </w:tcBorders>
            <w:vAlign w:val="center"/>
          </w:tcPr>
          <w:p w14:paraId="0A7ADBE6">
            <w:pPr>
              <w:snapToGrid w:val="0"/>
              <w:spacing w:after="0" w:line="240" w:lineRule="auto"/>
              <w:ind w:left="0" w:leftChars="0" w:right="0" w:rightChars="0" w:firstLine="0" w:firstLineChars="0"/>
              <w:jc w:val="center"/>
            </w:pPr>
            <w:r>
              <w:t>.011</w:t>
            </w:r>
          </w:p>
        </w:tc>
      </w:tr>
      <w:tr w14:paraId="7467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left w:val="nil"/>
              <w:bottom w:val="single" w:color="000000" w:sz="10" w:space="0"/>
              <w:right w:val="nil"/>
            </w:tcBorders>
            <w:vAlign w:val="center"/>
          </w:tcPr>
          <w:p w14:paraId="4441A5CD">
            <w:pPr>
              <w:snapToGrid w:val="0"/>
              <w:spacing w:after="0" w:line="240" w:lineRule="auto"/>
              <w:ind w:left="0" w:leftChars="0" w:right="0" w:rightChars="0" w:firstLine="0" w:firstLineChars="0"/>
              <w:jc w:val="left"/>
            </w:pPr>
            <w:r>
              <w:t>组别 × time（二次）</w:t>
            </w:r>
          </w:p>
        </w:tc>
        <w:tc>
          <w:tcPr>
            <w:tcW w:w="1139" w:type="dxa"/>
            <w:tcBorders>
              <w:left w:val="nil"/>
              <w:bottom w:val="single" w:color="000000" w:sz="10" w:space="0"/>
              <w:right w:val="nil"/>
            </w:tcBorders>
            <w:vAlign w:val="center"/>
          </w:tcPr>
          <w:p w14:paraId="67F184A2">
            <w:pPr>
              <w:snapToGrid w:val="0"/>
              <w:spacing w:after="0" w:line="240" w:lineRule="auto"/>
              <w:ind w:left="0" w:leftChars="0" w:right="0" w:rightChars="0" w:firstLine="0" w:firstLineChars="0"/>
              <w:jc w:val="center"/>
            </w:pPr>
            <w:r>
              <w:t>48.796</w:t>
            </w:r>
          </w:p>
        </w:tc>
        <w:tc>
          <w:tcPr>
            <w:tcW w:w="441" w:type="dxa"/>
            <w:tcBorders>
              <w:left w:val="nil"/>
              <w:bottom w:val="single" w:color="000000" w:sz="10" w:space="0"/>
              <w:right w:val="nil"/>
            </w:tcBorders>
            <w:vAlign w:val="center"/>
          </w:tcPr>
          <w:p w14:paraId="7888ACCB">
            <w:pPr>
              <w:snapToGrid w:val="0"/>
              <w:spacing w:after="0" w:line="240" w:lineRule="auto"/>
              <w:ind w:left="0" w:leftChars="0" w:right="0" w:rightChars="0" w:firstLine="0" w:firstLineChars="0"/>
              <w:jc w:val="center"/>
            </w:pPr>
            <w:r>
              <w:t>1</w:t>
            </w:r>
          </w:p>
        </w:tc>
        <w:tc>
          <w:tcPr>
            <w:tcW w:w="1139" w:type="dxa"/>
            <w:tcBorders>
              <w:left w:val="nil"/>
              <w:bottom w:val="single" w:color="000000" w:sz="10" w:space="0"/>
              <w:right w:val="nil"/>
            </w:tcBorders>
            <w:vAlign w:val="center"/>
          </w:tcPr>
          <w:p w14:paraId="088A83CF">
            <w:pPr>
              <w:snapToGrid w:val="0"/>
              <w:spacing w:after="0" w:line="240" w:lineRule="auto"/>
              <w:ind w:left="0" w:leftChars="0" w:right="0" w:rightChars="0" w:firstLine="0" w:firstLineChars="0"/>
              <w:jc w:val="center"/>
            </w:pPr>
            <w:r>
              <w:t>48.796</w:t>
            </w:r>
          </w:p>
        </w:tc>
        <w:tc>
          <w:tcPr>
            <w:tcW w:w="972" w:type="dxa"/>
            <w:tcBorders>
              <w:left w:val="nil"/>
              <w:bottom w:val="single" w:color="000000" w:sz="10" w:space="0"/>
              <w:right w:val="nil"/>
            </w:tcBorders>
            <w:vAlign w:val="center"/>
          </w:tcPr>
          <w:p w14:paraId="5056D6BD">
            <w:pPr>
              <w:snapToGrid w:val="0"/>
              <w:spacing w:after="0" w:line="240" w:lineRule="auto"/>
              <w:ind w:left="0" w:leftChars="0" w:right="0" w:rightChars="0" w:firstLine="0" w:firstLineChars="0"/>
              <w:jc w:val="center"/>
            </w:pPr>
            <w:r>
              <w:t>1.321</w:t>
            </w:r>
          </w:p>
        </w:tc>
        <w:tc>
          <w:tcPr>
            <w:tcW w:w="911" w:type="dxa"/>
            <w:tcBorders>
              <w:left w:val="nil"/>
              <w:bottom w:val="single" w:color="000000" w:sz="10" w:space="0"/>
              <w:right w:val="nil"/>
            </w:tcBorders>
            <w:vAlign w:val="center"/>
          </w:tcPr>
          <w:p w14:paraId="1119F4D3">
            <w:pPr>
              <w:snapToGrid w:val="0"/>
              <w:spacing w:after="0" w:line="240" w:lineRule="auto"/>
              <w:ind w:left="0" w:leftChars="0" w:right="0" w:rightChars="0" w:firstLine="0" w:firstLineChars="0"/>
              <w:jc w:val="center"/>
            </w:pPr>
            <w:r>
              <w:t>.257</w:t>
            </w:r>
          </w:p>
        </w:tc>
        <w:tc>
          <w:tcPr>
            <w:tcW w:w="1608" w:type="dxa"/>
            <w:tcBorders>
              <w:left w:val="nil"/>
              <w:bottom w:val="single" w:color="000000" w:sz="10" w:space="0"/>
              <w:right w:val="nil"/>
            </w:tcBorders>
            <w:vAlign w:val="center"/>
          </w:tcPr>
          <w:p w14:paraId="30E88D99">
            <w:pPr>
              <w:snapToGrid w:val="0"/>
              <w:spacing w:after="0" w:line="240" w:lineRule="auto"/>
              <w:ind w:left="0" w:leftChars="0" w:right="0" w:rightChars="0" w:firstLine="0" w:firstLineChars="0"/>
              <w:jc w:val="center"/>
            </w:pPr>
            <w:r>
              <w:t>.030</w:t>
            </w:r>
          </w:p>
        </w:tc>
      </w:tr>
    </w:tbl>
    <w:p w14:paraId="5C2C6B03"/>
    <w:p w14:paraId="50238830">
      <w:pPr>
        <w:pStyle w:val="15"/>
      </w:pPr>
      <w:r>
        <w:t>表12 被试内效应检验（mixed_anova）</w:t>
      </w:r>
    </w:p>
    <w:tbl>
      <w:tblPr>
        <w:tblStyle w:val="33"/>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2058"/>
        <w:gridCol w:w="1070"/>
        <w:gridCol w:w="731"/>
        <w:gridCol w:w="845"/>
        <w:gridCol w:w="845"/>
        <w:gridCol w:w="781"/>
        <w:gridCol w:w="1521"/>
      </w:tblGrid>
      <w:tr w14:paraId="4BAC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63" w:type="pct"/>
            <w:tcBorders>
              <w:top w:val="single" w:color="000000" w:sz="10" w:space="0"/>
              <w:left w:val="nil"/>
              <w:bottom w:val="single" w:color="000000" w:sz="6" w:space="0"/>
              <w:right w:val="nil"/>
            </w:tcBorders>
            <w:vAlign w:val="center"/>
          </w:tcPr>
          <w:p w14:paraId="140AE011">
            <w:pPr>
              <w:snapToGrid w:val="0"/>
              <w:spacing w:after="0" w:line="240" w:lineRule="auto"/>
              <w:ind w:left="0" w:leftChars="0" w:right="0" w:rightChars="0" w:firstLine="0" w:firstLineChars="0"/>
              <w:jc w:val="center"/>
              <w:rPr>
                <w:b/>
              </w:rPr>
            </w:pPr>
            <w:r>
              <w:rPr>
                <w:b/>
              </w:rPr>
              <w:t>term</w:t>
            </w:r>
          </w:p>
        </w:tc>
        <w:tc>
          <w:tcPr>
            <w:tcW w:w="1162" w:type="pct"/>
            <w:tcBorders>
              <w:top w:val="single" w:color="000000" w:sz="10" w:space="0"/>
              <w:left w:val="nil"/>
              <w:bottom w:val="single" w:color="000000" w:sz="6" w:space="0"/>
              <w:right w:val="nil"/>
            </w:tcBorders>
            <w:vAlign w:val="center"/>
          </w:tcPr>
          <w:p w14:paraId="60A30545">
            <w:pPr>
              <w:snapToGrid w:val="0"/>
              <w:spacing w:after="0" w:line="240" w:lineRule="auto"/>
              <w:ind w:left="0" w:leftChars="0" w:right="0" w:rightChars="0" w:firstLine="0" w:firstLineChars="0"/>
              <w:jc w:val="center"/>
              <w:rPr>
                <w:b/>
              </w:rPr>
            </w:pPr>
            <w:r>
              <w:rPr>
                <w:b/>
              </w:rPr>
              <w:t>row</w:t>
            </w:r>
          </w:p>
        </w:tc>
        <w:tc>
          <w:tcPr>
            <w:tcW w:w="604" w:type="pct"/>
            <w:tcBorders>
              <w:top w:val="single" w:color="000000" w:sz="10" w:space="0"/>
              <w:left w:val="nil"/>
              <w:bottom w:val="single" w:color="000000" w:sz="6" w:space="0"/>
              <w:right w:val="nil"/>
            </w:tcBorders>
            <w:vAlign w:val="center"/>
          </w:tcPr>
          <w:p w14:paraId="27FD1F34">
            <w:pPr>
              <w:snapToGrid w:val="0"/>
              <w:spacing w:after="0" w:line="240" w:lineRule="auto"/>
              <w:ind w:left="0" w:leftChars="0" w:right="0" w:rightChars="0" w:firstLine="0" w:firstLineChars="0"/>
              <w:jc w:val="center"/>
              <w:rPr>
                <w:b/>
              </w:rPr>
            </w:pPr>
            <w:r>
              <w:rPr>
                <w:b/>
              </w:rPr>
              <w:t>SS</w:t>
            </w:r>
          </w:p>
        </w:tc>
        <w:tc>
          <w:tcPr>
            <w:tcW w:w="413" w:type="pct"/>
            <w:tcBorders>
              <w:top w:val="single" w:color="000000" w:sz="10" w:space="0"/>
              <w:left w:val="nil"/>
              <w:bottom w:val="single" w:color="000000" w:sz="6" w:space="0"/>
              <w:right w:val="nil"/>
            </w:tcBorders>
            <w:vAlign w:val="center"/>
          </w:tcPr>
          <w:p w14:paraId="7A2E32F5">
            <w:pPr>
              <w:snapToGrid w:val="0"/>
              <w:spacing w:after="0" w:line="240" w:lineRule="auto"/>
              <w:ind w:left="0" w:leftChars="0" w:right="0" w:rightChars="0" w:firstLine="0" w:firstLineChars="0"/>
              <w:jc w:val="center"/>
              <w:rPr>
                <w:b/>
              </w:rPr>
            </w:pPr>
            <w:r>
              <w:rPr>
                <w:b/>
              </w:rPr>
              <w:t>df1</w:t>
            </w:r>
          </w:p>
        </w:tc>
        <w:tc>
          <w:tcPr>
            <w:tcW w:w="477" w:type="pct"/>
            <w:tcBorders>
              <w:top w:val="single" w:color="000000" w:sz="10" w:space="0"/>
              <w:left w:val="nil"/>
              <w:bottom w:val="single" w:color="000000" w:sz="6" w:space="0"/>
              <w:right w:val="nil"/>
            </w:tcBorders>
            <w:vAlign w:val="center"/>
          </w:tcPr>
          <w:p w14:paraId="236DBF4B">
            <w:pPr>
              <w:snapToGrid w:val="0"/>
              <w:spacing w:after="0" w:line="240" w:lineRule="auto"/>
              <w:ind w:left="0" w:leftChars="0" w:right="0" w:rightChars="0" w:firstLine="0" w:firstLineChars="0"/>
              <w:jc w:val="center"/>
              <w:rPr>
                <w:b/>
              </w:rPr>
            </w:pPr>
            <w:r>
              <w:rPr>
                <w:b/>
              </w:rPr>
              <w:t>df2</w:t>
            </w:r>
          </w:p>
        </w:tc>
        <w:tc>
          <w:tcPr>
            <w:tcW w:w="477" w:type="pct"/>
            <w:tcBorders>
              <w:top w:val="single" w:color="000000" w:sz="10" w:space="0"/>
              <w:left w:val="nil"/>
              <w:bottom w:val="single" w:color="000000" w:sz="6" w:space="0"/>
              <w:right w:val="nil"/>
            </w:tcBorders>
            <w:vAlign w:val="center"/>
          </w:tcPr>
          <w:p w14:paraId="2897FDC1">
            <w:pPr>
              <w:snapToGrid w:val="0"/>
              <w:spacing w:after="0" w:line="240" w:lineRule="auto"/>
              <w:ind w:left="0" w:leftChars="0" w:right="0" w:rightChars="0" w:firstLine="0" w:firstLineChars="0"/>
              <w:jc w:val="center"/>
              <w:rPr>
                <w:b/>
              </w:rPr>
            </w:pPr>
            <w:r>
              <w:rPr>
                <w:b/>
              </w:rPr>
              <w:t>F</w:t>
            </w:r>
          </w:p>
        </w:tc>
        <w:tc>
          <w:tcPr>
            <w:tcW w:w="441" w:type="pct"/>
            <w:tcBorders>
              <w:top w:val="single" w:color="000000" w:sz="10" w:space="0"/>
              <w:left w:val="nil"/>
              <w:bottom w:val="single" w:color="000000" w:sz="6" w:space="0"/>
              <w:right w:val="nil"/>
            </w:tcBorders>
            <w:vAlign w:val="center"/>
          </w:tcPr>
          <w:p w14:paraId="63507387">
            <w:pPr>
              <w:snapToGrid w:val="0"/>
              <w:spacing w:after="0" w:line="240" w:lineRule="auto"/>
              <w:ind w:left="0" w:leftChars="0" w:right="0" w:rightChars="0" w:firstLine="0" w:firstLineChars="0"/>
              <w:jc w:val="center"/>
              <w:rPr>
                <w:b/>
              </w:rPr>
            </w:pPr>
            <w:r>
              <w:rPr>
                <w:b/>
              </w:rPr>
              <w:t>p</w:t>
            </w:r>
          </w:p>
        </w:tc>
        <w:tc>
          <w:tcPr>
            <w:tcW w:w="859" w:type="pct"/>
            <w:tcBorders>
              <w:top w:val="single" w:color="000000" w:sz="10" w:space="0"/>
              <w:left w:val="nil"/>
              <w:bottom w:val="single" w:color="000000" w:sz="6" w:space="0"/>
              <w:right w:val="nil"/>
            </w:tcBorders>
            <w:vAlign w:val="center"/>
          </w:tcPr>
          <w:p w14:paraId="5BF4B2E4">
            <w:pPr>
              <w:snapToGrid w:val="0"/>
              <w:spacing w:after="0" w:line="240" w:lineRule="auto"/>
              <w:ind w:left="0" w:leftChars="0" w:right="0" w:rightChars="0" w:firstLine="0" w:firstLineChars="0"/>
              <w:jc w:val="center"/>
              <w:rPr>
                <w:b/>
              </w:rPr>
            </w:pPr>
            <w:r>
              <w:rPr>
                <w:b/>
              </w:rPr>
              <w:t>partial_eta_sq</w:t>
            </w:r>
          </w:p>
        </w:tc>
      </w:tr>
      <w:tr w14:paraId="62D0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39752797">
            <w:pPr>
              <w:snapToGrid w:val="0"/>
              <w:spacing w:after="0" w:line="240" w:lineRule="auto"/>
              <w:ind w:left="0" w:leftChars="0" w:right="0" w:rightChars="0" w:firstLine="0" w:firstLineChars="0"/>
              <w:jc w:val="center"/>
            </w:pPr>
            <w:r>
              <w:t>time</w:t>
            </w:r>
          </w:p>
        </w:tc>
        <w:tc>
          <w:tcPr>
            <w:tcW w:w="1162" w:type="pct"/>
            <w:tcBorders>
              <w:top w:val="nil"/>
              <w:left w:val="nil"/>
              <w:bottom w:val="nil"/>
              <w:right w:val="nil"/>
            </w:tcBorders>
            <w:vAlign w:val="center"/>
          </w:tcPr>
          <w:p w14:paraId="622320A5">
            <w:pPr>
              <w:snapToGrid w:val="0"/>
              <w:spacing w:after="0" w:line="240" w:lineRule="auto"/>
              <w:ind w:left="0" w:leftChars="0" w:right="0" w:rightChars="0" w:firstLine="0" w:firstLineChars="0"/>
              <w:jc w:val="center"/>
            </w:pPr>
            <w:r>
              <w:t>Sphericity Assumed</w:t>
            </w:r>
          </w:p>
        </w:tc>
        <w:tc>
          <w:tcPr>
            <w:tcW w:w="604" w:type="pct"/>
            <w:tcBorders>
              <w:top w:val="nil"/>
              <w:left w:val="nil"/>
              <w:bottom w:val="nil"/>
              <w:right w:val="nil"/>
            </w:tcBorders>
            <w:vAlign w:val="center"/>
          </w:tcPr>
          <w:p w14:paraId="2C781D7C">
            <w:pPr>
              <w:snapToGrid w:val="0"/>
              <w:spacing w:after="0" w:line="240" w:lineRule="auto"/>
              <w:ind w:left="0" w:leftChars="0" w:right="0" w:rightChars="0" w:firstLine="0" w:firstLineChars="0"/>
              <w:jc w:val="center"/>
            </w:pPr>
            <w:r>
              <w:t>1693.768</w:t>
            </w:r>
          </w:p>
        </w:tc>
        <w:tc>
          <w:tcPr>
            <w:tcW w:w="413" w:type="pct"/>
            <w:tcBorders>
              <w:top w:val="nil"/>
              <w:left w:val="nil"/>
              <w:bottom w:val="nil"/>
              <w:right w:val="nil"/>
            </w:tcBorders>
            <w:vAlign w:val="center"/>
          </w:tcPr>
          <w:p w14:paraId="63C5DD53">
            <w:pPr>
              <w:snapToGrid w:val="0"/>
              <w:spacing w:after="0" w:line="240" w:lineRule="auto"/>
              <w:ind w:left="0" w:leftChars="0" w:right="0" w:rightChars="0" w:firstLine="0" w:firstLineChars="0"/>
              <w:jc w:val="center"/>
            </w:pPr>
            <w:r>
              <w:t>2</w:t>
            </w:r>
          </w:p>
        </w:tc>
        <w:tc>
          <w:tcPr>
            <w:tcW w:w="477" w:type="pct"/>
            <w:tcBorders>
              <w:top w:val="nil"/>
              <w:left w:val="nil"/>
              <w:bottom w:val="nil"/>
              <w:right w:val="nil"/>
            </w:tcBorders>
            <w:vAlign w:val="center"/>
          </w:tcPr>
          <w:p w14:paraId="5FD92D6B">
            <w:pPr>
              <w:snapToGrid w:val="0"/>
              <w:spacing w:after="0" w:line="240" w:lineRule="auto"/>
              <w:ind w:left="0" w:leftChars="0" w:right="0" w:rightChars="0" w:firstLine="0" w:firstLineChars="0"/>
              <w:jc w:val="center"/>
            </w:pPr>
            <w:r>
              <w:t>84</w:t>
            </w:r>
          </w:p>
        </w:tc>
        <w:tc>
          <w:tcPr>
            <w:tcW w:w="477" w:type="pct"/>
            <w:tcBorders>
              <w:top w:val="nil"/>
              <w:left w:val="nil"/>
              <w:bottom w:val="nil"/>
              <w:right w:val="nil"/>
            </w:tcBorders>
            <w:vAlign w:val="center"/>
          </w:tcPr>
          <w:p w14:paraId="47FE53DD">
            <w:pPr>
              <w:snapToGrid w:val="0"/>
              <w:spacing w:after="0" w:line="240" w:lineRule="auto"/>
              <w:ind w:left="0" w:leftChars="0" w:right="0" w:rightChars="0" w:firstLine="0" w:firstLineChars="0"/>
              <w:jc w:val="center"/>
            </w:pPr>
            <w:r>
              <w:t>24.842</w:t>
            </w:r>
          </w:p>
        </w:tc>
        <w:tc>
          <w:tcPr>
            <w:tcW w:w="441" w:type="pct"/>
            <w:tcBorders>
              <w:top w:val="nil"/>
              <w:left w:val="nil"/>
              <w:bottom w:val="nil"/>
              <w:right w:val="nil"/>
            </w:tcBorders>
            <w:vAlign w:val="center"/>
          </w:tcPr>
          <w:p w14:paraId="38867DF0">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029F72B9">
            <w:pPr>
              <w:snapToGrid w:val="0"/>
              <w:spacing w:after="0" w:line="240" w:lineRule="auto"/>
              <w:ind w:left="0" w:leftChars="0" w:right="0" w:rightChars="0" w:firstLine="0" w:firstLineChars="0"/>
              <w:jc w:val="center"/>
            </w:pPr>
            <w:r>
              <w:t>.372</w:t>
            </w:r>
          </w:p>
        </w:tc>
      </w:tr>
      <w:tr w14:paraId="05A7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3830CE56">
            <w:pPr>
              <w:snapToGrid w:val="0"/>
              <w:spacing w:after="0" w:line="240" w:lineRule="auto"/>
              <w:ind w:left="0" w:leftChars="0" w:right="0" w:rightChars="0" w:firstLine="0" w:firstLineChars="0"/>
              <w:jc w:val="center"/>
            </w:pPr>
            <w:r>
              <w:t>time</w:t>
            </w:r>
          </w:p>
        </w:tc>
        <w:tc>
          <w:tcPr>
            <w:tcW w:w="1162" w:type="pct"/>
            <w:tcBorders>
              <w:top w:val="nil"/>
              <w:left w:val="nil"/>
              <w:bottom w:val="nil"/>
              <w:right w:val="nil"/>
            </w:tcBorders>
            <w:vAlign w:val="center"/>
          </w:tcPr>
          <w:p w14:paraId="29F79DBD">
            <w:pPr>
              <w:snapToGrid w:val="0"/>
              <w:spacing w:after="0" w:line="240" w:lineRule="auto"/>
              <w:ind w:left="0" w:leftChars="0" w:right="0" w:rightChars="0" w:firstLine="0" w:firstLineChars="0"/>
              <w:jc w:val="center"/>
            </w:pPr>
            <w:r>
              <w:t>Greenhouse-Geisser</w:t>
            </w:r>
          </w:p>
        </w:tc>
        <w:tc>
          <w:tcPr>
            <w:tcW w:w="604" w:type="pct"/>
            <w:tcBorders>
              <w:top w:val="nil"/>
              <w:left w:val="nil"/>
              <w:bottom w:val="nil"/>
              <w:right w:val="nil"/>
            </w:tcBorders>
            <w:vAlign w:val="center"/>
          </w:tcPr>
          <w:p w14:paraId="03B62DD3">
            <w:pPr>
              <w:snapToGrid w:val="0"/>
              <w:spacing w:after="0" w:line="240" w:lineRule="auto"/>
              <w:ind w:left="0" w:leftChars="0" w:right="0" w:rightChars="0" w:firstLine="0" w:firstLineChars="0"/>
              <w:jc w:val="center"/>
            </w:pPr>
            <w:r>
              <w:t>1693.768</w:t>
            </w:r>
          </w:p>
        </w:tc>
        <w:tc>
          <w:tcPr>
            <w:tcW w:w="413" w:type="pct"/>
            <w:tcBorders>
              <w:top w:val="nil"/>
              <w:left w:val="nil"/>
              <w:bottom w:val="nil"/>
              <w:right w:val="nil"/>
            </w:tcBorders>
            <w:vAlign w:val="center"/>
          </w:tcPr>
          <w:p w14:paraId="767105C9">
            <w:pPr>
              <w:snapToGrid w:val="0"/>
              <w:spacing w:after="0" w:line="240" w:lineRule="auto"/>
              <w:ind w:left="0" w:leftChars="0" w:right="0" w:rightChars="0" w:firstLine="0" w:firstLineChars="0"/>
              <w:jc w:val="center"/>
            </w:pPr>
            <w:r>
              <w:t>1.883</w:t>
            </w:r>
          </w:p>
        </w:tc>
        <w:tc>
          <w:tcPr>
            <w:tcW w:w="477" w:type="pct"/>
            <w:tcBorders>
              <w:top w:val="nil"/>
              <w:left w:val="nil"/>
              <w:bottom w:val="nil"/>
              <w:right w:val="nil"/>
            </w:tcBorders>
            <w:vAlign w:val="center"/>
          </w:tcPr>
          <w:p w14:paraId="5CFBB12C">
            <w:pPr>
              <w:snapToGrid w:val="0"/>
              <w:spacing w:after="0" w:line="240" w:lineRule="auto"/>
              <w:ind w:left="0" w:leftChars="0" w:right="0" w:rightChars="0" w:firstLine="0" w:firstLineChars="0"/>
              <w:jc w:val="center"/>
            </w:pPr>
            <w:r>
              <w:t>79.066</w:t>
            </w:r>
          </w:p>
        </w:tc>
        <w:tc>
          <w:tcPr>
            <w:tcW w:w="477" w:type="pct"/>
            <w:tcBorders>
              <w:top w:val="nil"/>
              <w:left w:val="nil"/>
              <w:bottom w:val="nil"/>
              <w:right w:val="nil"/>
            </w:tcBorders>
            <w:vAlign w:val="center"/>
          </w:tcPr>
          <w:p w14:paraId="7B93DFBD">
            <w:pPr>
              <w:snapToGrid w:val="0"/>
              <w:spacing w:after="0" w:line="240" w:lineRule="auto"/>
              <w:ind w:left="0" w:leftChars="0" w:right="0" w:rightChars="0" w:firstLine="0" w:firstLineChars="0"/>
              <w:jc w:val="center"/>
            </w:pPr>
            <w:r>
              <w:t>24.842</w:t>
            </w:r>
          </w:p>
        </w:tc>
        <w:tc>
          <w:tcPr>
            <w:tcW w:w="441" w:type="pct"/>
            <w:tcBorders>
              <w:top w:val="nil"/>
              <w:left w:val="nil"/>
              <w:bottom w:val="nil"/>
              <w:right w:val="nil"/>
            </w:tcBorders>
            <w:vAlign w:val="center"/>
          </w:tcPr>
          <w:p w14:paraId="297ED5A3">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67661F7E">
            <w:pPr>
              <w:snapToGrid w:val="0"/>
              <w:spacing w:after="0" w:line="240" w:lineRule="auto"/>
              <w:ind w:left="0" w:leftChars="0" w:right="0" w:rightChars="0" w:firstLine="0" w:firstLineChars="0"/>
              <w:jc w:val="center"/>
            </w:pPr>
            <w:r>
              <w:t>.372</w:t>
            </w:r>
          </w:p>
        </w:tc>
      </w:tr>
      <w:tr w14:paraId="432B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4C9F7D55">
            <w:pPr>
              <w:snapToGrid w:val="0"/>
              <w:spacing w:after="0" w:line="240" w:lineRule="auto"/>
              <w:ind w:left="0" w:leftChars="0" w:right="0" w:rightChars="0" w:firstLine="0" w:firstLineChars="0"/>
              <w:jc w:val="center"/>
            </w:pPr>
            <w:r>
              <w:t>time</w:t>
            </w:r>
          </w:p>
        </w:tc>
        <w:tc>
          <w:tcPr>
            <w:tcW w:w="1162" w:type="pct"/>
            <w:tcBorders>
              <w:top w:val="nil"/>
              <w:left w:val="nil"/>
              <w:bottom w:val="nil"/>
              <w:right w:val="nil"/>
            </w:tcBorders>
            <w:vAlign w:val="center"/>
          </w:tcPr>
          <w:p w14:paraId="1BFB7180">
            <w:pPr>
              <w:snapToGrid w:val="0"/>
              <w:spacing w:after="0" w:line="240" w:lineRule="auto"/>
              <w:ind w:left="0" w:leftChars="0" w:right="0" w:rightChars="0" w:firstLine="0" w:firstLineChars="0"/>
              <w:jc w:val="center"/>
            </w:pPr>
            <w:r>
              <w:t>Huynh-Feldt</w:t>
            </w:r>
          </w:p>
        </w:tc>
        <w:tc>
          <w:tcPr>
            <w:tcW w:w="604" w:type="pct"/>
            <w:tcBorders>
              <w:top w:val="nil"/>
              <w:left w:val="nil"/>
              <w:bottom w:val="nil"/>
              <w:right w:val="nil"/>
            </w:tcBorders>
            <w:vAlign w:val="center"/>
          </w:tcPr>
          <w:p w14:paraId="6683A174">
            <w:pPr>
              <w:snapToGrid w:val="0"/>
              <w:spacing w:after="0" w:line="240" w:lineRule="auto"/>
              <w:ind w:left="0" w:leftChars="0" w:right="0" w:rightChars="0" w:firstLine="0" w:firstLineChars="0"/>
              <w:jc w:val="center"/>
            </w:pPr>
            <w:r>
              <w:t>1693.768</w:t>
            </w:r>
          </w:p>
        </w:tc>
        <w:tc>
          <w:tcPr>
            <w:tcW w:w="413" w:type="pct"/>
            <w:tcBorders>
              <w:top w:val="nil"/>
              <w:left w:val="nil"/>
              <w:bottom w:val="nil"/>
              <w:right w:val="nil"/>
            </w:tcBorders>
            <w:vAlign w:val="center"/>
          </w:tcPr>
          <w:p w14:paraId="56EA0B1F">
            <w:pPr>
              <w:snapToGrid w:val="0"/>
              <w:spacing w:after="0" w:line="240" w:lineRule="auto"/>
              <w:ind w:left="0" w:leftChars="0" w:right="0" w:rightChars="0" w:firstLine="0" w:firstLineChars="0"/>
              <w:jc w:val="center"/>
            </w:pPr>
            <w:r>
              <w:t>1.968</w:t>
            </w:r>
          </w:p>
        </w:tc>
        <w:tc>
          <w:tcPr>
            <w:tcW w:w="477" w:type="pct"/>
            <w:tcBorders>
              <w:top w:val="nil"/>
              <w:left w:val="nil"/>
              <w:bottom w:val="nil"/>
              <w:right w:val="nil"/>
            </w:tcBorders>
            <w:vAlign w:val="center"/>
          </w:tcPr>
          <w:p w14:paraId="7B039228">
            <w:pPr>
              <w:snapToGrid w:val="0"/>
              <w:spacing w:after="0" w:line="240" w:lineRule="auto"/>
              <w:ind w:left="0" w:leftChars="0" w:right="0" w:rightChars="0" w:firstLine="0" w:firstLineChars="0"/>
              <w:jc w:val="center"/>
            </w:pPr>
            <w:r>
              <w:t>82.653</w:t>
            </w:r>
          </w:p>
        </w:tc>
        <w:tc>
          <w:tcPr>
            <w:tcW w:w="477" w:type="pct"/>
            <w:tcBorders>
              <w:top w:val="nil"/>
              <w:left w:val="nil"/>
              <w:bottom w:val="nil"/>
              <w:right w:val="nil"/>
            </w:tcBorders>
            <w:vAlign w:val="center"/>
          </w:tcPr>
          <w:p w14:paraId="0BF98B56">
            <w:pPr>
              <w:snapToGrid w:val="0"/>
              <w:spacing w:after="0" w:line="240" w:lineRule="auto"/>
              <w:ind w:left="0" w:leftChars="0" w:right="0" w:rightChars="0" w:firstLine="0" w:firstLineChars="0"/>
              <w:jc w:val="center"/>
            </w:pPr>
            <w:r>
              <w:t>24.842</w:t>
            </w:r>
          </w:p>
        </w:tc>
        <w:tc>
          <w:tcPr>
            <w:tcW w:w="441" w:type="pct"/>
            <w:tcBorders>
              <w:top w:val="nil"/>
              <w:left w:val="nil"/>
              <w:bottom w:val="nil"/>
              <w:right w:val="nil"/>
            </w:tcBorders>
            <w:vAlign w:val="center"/>
          </w:tcPr>
          <w:p w14:paraId="500D8647">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40DD074B">
            <w:pPr>
              <w:snapToGrid w:val="0"/>
              <w:spacing w:after="0" w:line="240" w:lineRule="auto"/>
              <w:ind w:left="0" w:leftChars="0" w:right="0" w:rightChars="0" w:firstLine="0" w:firstLineChars="0"/>
              <w:jc w:val="center"/>
            </w:pPr>
            <w:r>
              <w:t>.372</w:t>
            </w:r>
          </w:p>
        </w:tc>
      </w:tr>
      <w:tr w14:paraId="4265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23990C07">
            <w:pPr>
              <w:snapToGrid w:val="0"/>
              <w:spacing w:after="0" w:line="240" w:lineRule="auto"/>
              <w:ind w:left="0" w:leftChars="0" w:right="0" w:rightChars="0" w:firstLine="0" w:firstLineChars="0"/>
              <w:jc w:val="center"/>
            </w:pPr>
            <w:r>
              <w:t>grp:time</w:t>
            </w:r>
          </w:p>
        </w:tc>
        <w:tc>
          <w:tcPr>
            <w:tcW w:w="1162" w:type="pct"/>
            <w:tcBorders>
              <w:top w:val="nil"/>
              <w:left w:val="nil"/>
              <w:bottom w:val="nil"/>
              <w:right w:val="nil"/>
            </w:tcBorders>
            <w:vAlign w:val="center"/>
          </w:tcPr>
          <w:p w14:paraId="4BFA299C">
            <w:pPr>
              <w:snapToGrid w:val="0"/>
              <w:spacing w:after="0" w:line="240" w:lineRule="auto"/>
              <w:ind w:left="0" w:leftChars="0" w:right="0" w:rightChars="0" w:firstLine="0" w:firstLineChars="0"/>
              <w:jc w:val="center"/>
            </w:pPr>
            <w:r>
              <w:t>Sphericity Assumed</w:t>
            </w:r>
          </w:p>
        </w:tc>
        <w:tc>
          <w:tcPr>
            <w:tcW w:w="604" w:type="pct"/>
            <w:tcBorders>
              <w:top w:val="nil"/>
              <w:left w:val="nil"/>
              <w:bottom w:val="nil"/>
              <w:right w:val="nil"/>
            </w:tcBorders>
            <w:vAlign w:val="center"/>
          </w:tcPr>
          <w:p w14:paraId="1E66E33C">
            <w:pPr>
              <w:snapToGrid w:val="0"/>
              <w:spacing w:after="0" w:line="240" w:lineRule="auto"/>
              <w:ind w:left="0" w:leftChars="0" w:right="0" w:rightChars="0" w:firstLine="0" w:firstLineChars="0"/>
              <w:jc w:val="center"/>
            </w:pPr>
            <w:r>
              <w:t>858.292</w:t>
            </w:r>
          </w:p>
        </w:tc>
        <w:tc>
          <w:tcPr>
            <w:tcW w:w="413" w:type="pct"/>
            <w:tcBorders>
              <w:top w:val="nil"/>
              <w:left w:val="nil"/>
              <w:bottom w:val="nil"/>
              <w:right w:val="nil"/>
            </w:tcBorders>
            <w:vAlign w:val="center"/>
          </w:tcPr>
          <w:p w14:paraId="0117890B">
            <w:pPr>
              <w:snapToGrid w:val="0"/>
              <w:spacing w:after="0" w:line="240" w:lineRule="auto"/>
              <w:ind w:left="0" w:leftChars="0" w:right="0" w:rightChars="0" w:firstLine="0" w:firstLineChars="0"/>
              <w:jc w:val="center"/>
            </w:pPr>
            <w:r>
              <w:t>2</w:t>
            </w:r>
          </w:p>
        </w:tc>
        <w:tc>
          <w:tcPr>
            <w:tcW w:w="477" w:type="pct"/>
            <w:tcBorders>
              <w:top w:val="nil"/>
              <w:left w:val="nil"/>
              <w:bottom w:val="nil"/>
              <w:right w:val="nil"/>
            </w:tcBorders>
            <w:vAlign w:val="center"/>
          </w:tcPr>
          <w:p w14:paraId="41A24EB0">
            <w:pPr>
              <w:snapToGrid w:val="0"/>
              <w:spacing w:after="0" w:line="240" w:lineRule="auto"/>
              <w:ind w:left="0" w:leftChars="0" w:right="0" w:rightChars="0" w:firstLine="0" w:firstLineChars="0"/>
              <w:jc w:val="center"/>
            </w:pPr>
            <w:r>
              <w:t>84</w:t>
            </w:r>
          </w:p>
        </w:tc>
        <w:tc>
          <w:tcPr>
            <w:tcW w:w="477" w:type="pct"/>
            <w:tcBorders>
              <w:top w:val="nil"/>
              <w:left w:val="nil"/>
              <w:bottom w:val="nil"/>
              <w:right w:val="nil"/>
            </w:tcBorders>
            <w:vAlign w:val="center"/>
          </w:tcPr>
          <w:p w14:paraId="6F88D896">
            <w:pPr>
              <w:snapToGrid w:val="0"/>
              <w:spacing w:after="0" w:line="240" w:lineRule="auto"/>
              <w:ind w:left="0" w:leftChars="0" w:right="0" w:rightChars="0" w:firstLine="0" w:firstLineChars="0"/>
              <w:jc w:val="center"/>
            </w:pPr>
            <w:r>
              <w:t>12.589</w:t>
            </w:r>
          </w:p>
        </w:tc>
        <w:tc>
          <w:tcPr>
            <w:tcW w:w="441" w:type="pct"/>
            <w:tcBorders>
              <w:top w:val="nil"/>
              <w:left w:val="nil"/>
              <w:bottom w:val="nil"/>
              <w:right w:val="nil"/>
            </w:tcBorders>
            <w:vAlign w:val="center"/>
          </w:tcPr>
          <w:p w14:paraId="1F402CCF">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02E4BC74">
            <w:pPr>
              <w:snapToGrid w:val="0"/>
              <w:spacing w:after="0" w:line="240" w:lineRule="auto"/>
              <w:ind w:left="0" w:leftChars="0" w:right="0" w:rightChars="0" w:firstLine="0" w:firstLineChars="0"/>
              <w:jc w:val="center"/>
            </w:pPr>
            <w:r>
              <w:t>.231</w:t>
            </w:r>
          </w:p>
        </w:tc>
      </w:tr>
      <w:tr w14:paraId="7924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0BAEFCAA">
            <w:pPr>
              <w:snapToGrid w:val="0"/>
              <w:spacing w:after="0" w:line="240" w:lineRule="auto"/>
              <w:ind w:left="0" w:leftChars="0" w:right="0" w:rightChars="0" w:firstLine="0" w:firstLineChars="0"/>
              <w:jc w:val="center"/>
            </w:pPr>
            <w:r>
              <w:t>grp:time</w:t>
            </w:r>
          </w:p>
        </w:tc>
        <w:tc>
          <w:tcPr>
            <w:tcW w:w="1162" w:type="pct"/>
            <w:tcBorders>
              <w:top w:val="nil"/>
              <w:left w:val="nil"/>
              <w:bottom w:val="nil"/>
              <w:right w:val="nil"/>
            </w:tcBorders>
            <w:vAlign w:val="center"/>
          </w:tcPr>
          <w:p w14:paraId="3165A735">
            <w:pPr>
              <w:snapToGrid w:val="0"/>
              <w:spacing w:after="0" w:line="240" w:lineRule="auto"/>
              <w:ind w:left="0" w:leftChars="0" w:right="0" w:rightChars="0" w:firstLine="0" w:firstLineChars="0"/>
              <w:jc w:val="center"/>
            </w:pPr>
            <w:r>
              <w:t>Greenhouse-Geisser</w:t>
            </w:r>
          </w:p>
        </w:tc>
        <w:tc>
          <w:tcPr>
            <w:tcW w:w="604" w:type="pct"/>
            <w:tcBorders>
              <w:top w:val="nil"/>
              <w:left w:val="nil"/>
              <w:bottom w:val="nil"/>
              <w:right w:val="nil"/>
            </w:tcBorders>
            <w:vAlign w:val="center"/>
          </w:tcPr>
          <w:p w14:paraId="38013690">
            <w:pPr>
              <w:snapToGrid w:val="0"/>
              <w:spacing w:after="0" w:line="240" w:lineRule="auto"/>
              <w:ind w:left="0" w:leftChars="0" w:right="0" w:rightChars="0" w:firstLine="0" w:firstLineChars="0"/>
              <w:jc w:val="center"/>
            </w:pPr>
            <w:r>
              <w:t>858.292</w:t>
            </w:r>
          </w:p>
        </w:tc>
        <w:tc>
          <w:tcPr>
            <w:tcW w:w="413" w:type="pct"/>
            <w:tcBorders>
              <w:top w:val="nil"/>
              <w:left w:val="nil"/>
              <w:bottom w:val="nil"/>
              <w:right w:val="nil"/>
            </w:tcBorders>
            <w:vAlign w:val="center"/>
          </w:tcPr>
          <w:p w14:paraId="5F1FAE24">
            <w:pPr>
              <w:snapToGrid w:val="0"/>
              <w:spacing w:after="0" w:line="240" w:lineRule="auto"/>
              <w:ind w:left="0" w:leftChars="0" w:right="0" w:rightChars="0" w:firstLine="0" w:firstLineChars="0"/>
              <w:jc w:val="center"/>
            </w:pPr>
            <w:r>
              <w:t>1.883</w:t>
            </w:r>
          </w:p>
        </w:tc>
        <w:tc>
          <w:tcPr>
            <w:tcW w:w="477" w:type="pct"/>
            <w:tcBorders>
              <w:top w:val="nil"/>
              <w:left w:val="nil"/>
              <w:bottom w:val="nil"/>
              <w:right w:val="nil"/>
            </w:tcBorders>
            <w:vAlign w:val="center"/>
          </w:tcPr>
          <w:p w14:paraId="7E7B6B0B">
            <w:pPr>
              <w:snapToGrid w:val="0"/>
              <w:spacing w:after="0" w:line="240" w:lineRule="auto"/>
              <w:ind w:left="0" w:leftChars="0" w:right="0" w:rightChars="0" w:firstLine="0" w:firstLineChars="0"/>
              <w:jc w:val="center"/>
            </w:pPr>
            <w:r>
              <w:t>79.066</w:t>
            </w:r>
          </w:p>
        </w:tc>
        <w:tc>
          <w:tcPr>
            <w:tcW w:w="477" w:type="pct"/>
            <w:tcBorders>
              <w:top w:val="nil"/>
              <w:left w:val="nil"/>
              <w:bottom w:val="nil"/>
              <w:right w:val="nil"/>
            </w:tcBorders>
            <w:vAlign w:val="center"/>
          </w:tcPr>
          <w:p w14:paraId="2C4E4F98">
            <w:pPr>
              <w:snapToGrid w:val="0"/>
              <w:spacing w:after="0" w:line="240" w:lineRule="auto"/>
              <w:ind w:left="0" w:leftChars="0" w:right="0" w:rightChars="0" w:firstLine="0" w:firstLineChars="0"/>
              <w:jc w:val="center"/>
            </w:pPr>
            <w:r>
              <w:t>12.589</w:t>
            </w:r>
          </w:p>
        </w:tc>
        <w:tc>
          <w:tcPr>
            <w:tcW w:w="441" w:type="pct"/>
            <w:tcBorders>
              <w:top w:val="nil"/>
              <w:left w:val="nil"/>
              <w:bottom w:val="nil"/>
              <w:right w:val="nil"/>
            </w:tcBorders>
            <w:vAlign w:val="center"/>
          </w:tcPr>
          <w:p w14:paraId="35AD156F">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059E7FCA">
            <w:pPr>
              <w:snapToGrid w:val="0"/>
              <w:spacing w:after="0" w:line="240" w:lineRule="auto"/>
              <w:ind w:left="0" w:leftChars="0" w:right="0" w:rightChars="0" w:firstLine="0" w:firstLineChars="0"/>
              <w:jc w:val="center"/>
            </w:pPr>
            <w:r>
              <w:t>.231</w:t>
            </w:r>
          </w:p>
        </w:tc>
      </w:tr>
      <w:tr w14:paraId="1745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left w:val="nil"/>
              <w:bottom w:val="single" w:color="000000" w:sz="10" w:space="0"/>
              <w:right w:val="nil"/>
            </w:tcBorders>
            <w:vAlign w:val="center"/>
          </w:tcPr>
          <w:p w14:paraId="67FF895D">
            <w:pPr>
              <w:snapToGrid w:val="0"/>
              <w:spacing w:after="0" w:line="240" w:lineRule="auto"/>
              <w:ind w:left="0" w:leftChars="0" w:right="0" w:rightChars="0" w:firstLine="0" w:firstLineChars="0"/>
              <w:jc w:val="center"/>
            </w:pPr>
            <w:r>
              <w:t>grp:time</w:t>
            </w:r>
          </w:p>
        </w:tc>
        <w:tc>
          <w:tcPr>
            <w:tcW w:w="1162" w:type="pct"/>
            <w:tcBorders>
              <w:left w:val="nil"/>
              <w:bottom w:val="single" w:color="000000" w:sz="10" w:space="0"/>
              <w:right w:val="nil"/>
            </w:tcBorders>
            <w:vAlign w:val="center"/>
          </w:tcPr>
          <w:p w14:paraId="5B862F1A">
            <w:pPr>
              <w:snapToGrid w:val="0"/>
              <w:spacing w:after="0" w:line="240" w:lineRule="auto"/>
              <w:ind w:left="0" w:leftChars="0" w:right="0" w:rightChars="0" w:firstLine="0" w:firstLineChars="0"/>
              <w:jc w:val="center"/>
            </w:pPr>
            <w:r>
              <w:t>Huynh-Feldt</w:t>
            </w:r>
          </w:p>
        </w:tc>
        <w:tc>
          <w:tcPr>
            <w:tcW w:w="604" w:type="pct"/>
            <w:tcBorders>
              <w:left w:val="nil"/>
              <w:bottom w:val="single" w:color="000000" w:sz="10" w:space="0"/>
              <w:right w:val="nil"/>
            </w:tcBorders>
            <w:vAlign w:val="center"/>
          </w:tcPr>
          <w:p w14:paraId="27B3AE33">
            <w:pPr>
              <w:snapToGrid w:val="0"/>
              <w:spacing w:after="0" w:line="240" w:lineRule="auto"/>
              <w:ind w:left="0" w:leftChars="0" w:right="0" w:rightChars="0" w:firstLine="0" w:firstLineChars="0"/>
              <w:jc w:val="center"/>
            </w:pPr>
            <w:r>
              <w:t>858.292</w:t>
            </w:r>
          </w:p>
        </w:tc>
        <w:tc>
          <w:tcPr>
            <w:tcW w:w="413" w:type="pct"/>
            <w:tcBorders>
              <w:left w:val="nil"/>
              <w:bottom w:val="single" w:color="000000" w:sz="10" w:space="0"/>
              <w:right w:val="nil"/>
            </w:tcBorders>
            <w:vAlign w:val="center"/>
          </w:tcPr>
          <w:p w14:paraId="44971838">
            <w:pPr>
              <w:snapToGrid w:val="0"/>
              <w:spacing w:after="0" w:line="240" w:lineRule="auto"/>
              <w:ind w:left="0" w:leftChars="0" w:right="0" w:rightChars="0" w:firstLine="0" w:firstLineChars="0"/>
              <w:jc w:val="center"/>
            </w:pPr>
            <w:r>
              <w:t>1.968</w:t>
            </w:r>
          </w:p>
        </w:tc>
        <w:tc>
          <w:tcPr>
            <w:tcW w:w="477" w:type="pct"/>
            <w:tcBorders>
              <w:left w:val="nil"/>
              <w:bottom w:val="single" w:color="000000" w:sz="10" w:space="0"/>
              <w:right w:val="nil"/>
            </w:tcBorders>
            <w:vAlign w:val="center"/>
          </w:tcPr>
          <w:p w14:paraId="19B414A9">
            <w:pPr>
              <w:snapToGrid w:val="0"/>
              <w:spacing w:after="0" w:line="240" w:lineRule="auto"/>
              <w:ind w:left="0" w:leftChars="0" w:right="0" w:rightChars="0" w:firstLine="0" w:firstLineChars="0"/>
              <w:jc w:val="center"/>
            </w:pPr>
            <w:r>
              <w:t>82.653</w:t>
            </w:r>
          </w:p>
        </w:tc>
        <w:tc>
          <w:tcPr>
            <w:tcW w:w="477" w:type="pct"/>
            <w:tcBorders>
              <w:left w:val="nil"/>
              <w:bottom w:val="single" w:color="000000" w:sz="10" w:space="0"/>
              <w:right w:val="nil"/>
            </w:tcBorders>
            <w:vAlign w:val="center"/>
          </w:tcPr>
          <w:p w14:paraId="4FC92E46">
            <w:pPr>
              <w:snapToGrid w:val="0"/>
              <w:spacing w:after="0" w:line="240" w:lineRule="auto"/>
              <w:ind w:left="0" w:leftChars="0" w:right="0" w:rightChars="0" w:firstLine="0" w:firstLineChars="0"/>
              <w:jc w:val="center"/>
            </w:pPr>
            <w:r>
              <w:t>12.589</w:t>
            </w:r>
          </w:p>
        </w:tc>
        <w:tc>
          <w:tcPr>
            <w:tcW w:w="441" w:type="pct"/>
            <w:tcBorders>
              <w:left w:val="nil"/>
              <w:bottom w:val="single" w:color="000000" w:sz="10" w:space="0"/>
              <w:right w:val="nil"/>
            </w:tcBorders>
            <w:vAlign w:val="center"/>
          </w:tcPr>
          <w:p w14:paraId="0278E217">
            <w:pPr>
              <w:snapToGrid w:val="0"/>
              <w:spacing w:after="0" w:line="240" w:lineRule="auto"/>
              <w:ind w:left="0" w:leftChars="0" w:right="0" w:rightChars="0" w:firstLine="0" w:firstLineChars="0"/>
              <w:jc w:val="center"/>
            </w:pPr>
            <w:r>
              <w:t>&lt; .001</w:t>
            </w:r>
          </w:p>
        </w:tc>
        <w:tc>
          <w:tcPr>
            <w:tcW w:w="859" w:type="pct"/>
            <w:tcBorders>
              <w:left w:val="nil"/>
              <w:bottom w:val="single" w:color="000000" w:sz="10" w:space="0"/>
              <w:right w:val="nil"/>
            </w:tcBorders>
            <w:vAlign w:val="center"/>
          </w:tcPr>
          <w:p w14:paraId="5DD02AAE">
            <w:pPr>
              <w:snapToGrid w:val="0"/>
              <w:spacing w:after="0" w:line="240" w:lineRule="auto"/>
              <w:ind w:left="0" w:leftChars="0" w:right="0" w:rightChars="0" w:firstLine="0" w:firstLineChars="0"/>
              <w:jc w:val="center"/>
            </w:pPr>
            <w:r>
              <w:t>.231</w:t>
            </w:r>
          </w:p>
        </w:tc>
      </w:tr>
    </w:tbl>
    <w:p w14:paraId="1D43ED75">
      <w:pPr>
        <w:rPr>
          <w:rFonts w:hint="eastAsia"/>
          <w:sz w:val="28"/>
          <w:szCs w:val="28"/>
          <w:lang w:val="en-US" w:eastAsia="zh-CN"/>
        </w:rPr>
      </w:pPr>
      <w:r>
        <w:rPr>
          <w:rFonts w:hint="eastAsia"/>
          <w:sz w:val="28"/>
          <w:szCs w:val="28"/>
          <w:lang w:val="en-US" w:eastAsia="zh-CN"/>
        </w:rPr>
        <w:t>SPSS</w:t>
      </w:r>
    </w:p>
    <w:p w14:paraId="65B7DD1E">
      <w:pPr>
        <w:spacing w:beforeLines="0" w:afterLines="0"/>
        <w:rPr>
          <w:rFonts w:hint="default"/>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80"/>
        <w:gridCol w:w="1541"/>
        <w:gridCol w:w="603"/>
        <w:gridCol w:w="786"/>
        <w:gridCol w:w="1032"/>
        <w:gridCol w:w="1042"/>
        <w:gridCol w:w="684"/>
        <w:gridCol w:w="1672"/>
      </w:tblGrid>
      <w:tr w14:paraId="03284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21451E6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r>
              <w:rPr>
                <w:rFonts w:hint="default" w:ascii="Arial" w:hAnsi="Arial"/>
                <w:b/>
                <w:color w:val="010205"/>
                <w:sz w:val="22"/>
                <w:szCs w:val="24"/>
                <w:vertAlign w:val="superscript"/>
              </w:rPr>
              <w:t>a</w:t>
            </w:r>
          </w:p>
        </w:tc>
      </w:tr>
      <w:tr w14:paraId="117BC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3" w:type="pct"/>
            <w:gridSpan w:val="2"/>
            <w:tcBorders>
              <w:top w:val="nil"/>
              <w:left w:val="nil"/>
              <w:bottom w:val="single" w:color="152935" w:sz="8" w:space="0"/>
              <w:right w:val="nil"/>
              <w:tl2br w:val="nil"/>
              <w:tr2bl w:val="nil"/>
            </w:tcBorders>
            <w:shd w:val="clear" w:color="auto" w:fill="FFFFFF"/>
            <w:noWrap w:val="0"/>
            <w:vAlign w:val="bottom"/>
          </w:tcPr>
          <w:p w14:paraId="50300F6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效應</w:t>
            </w:r>
          </w:p>
        </w:tc>
        <w:tc>
          <w:tcPr>
            <w:tcW w:w="349" w:type="pct"/>
            <w:tcBorders>
              <w:top w:val="nil"/>
              <w:left w:val="nil"/>
              <w:bottom w:val="single" w:color="152935" w:sz="8" w:space="0"/>
              <w:right w:val="single" w:color="E0E0E0" w:sz="8" w:space="0"/>
              <w:tl2br w:val="nil"/>
              <w:tr2bl w:val="nil"/>
            </w:tcBorders>
            <w:shd w:val="clear" w:color="auto" w:fill="FFFFFF"/>
            <w:noWrap w:val="0"/>
            <w:vAlign w:val="bottom"/>
          </w:tcPr>
          <w:p w14:paraId="3FB5B3F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45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50FE12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9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ED3969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6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B589A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3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399E66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964" w:type="pct"/>
            <w:tcBorders>
              <w:top w:val="nil"/>
              <w:left w:val="single" w:color="E0E0E0" w:sz="8" w:space="0"/>
              <w:bottom w:val="single" w:color="152935" w:sz="8" w:space="0"/>
              <w:right w:val="nil"/>
              <w:tl2br w:val="nil"/>
              <w:tr2bl w:val="nil"/>
            </w:tcBorders>
            <w:shd w:val="clear" w:color="auto" w:fill="FFFFFF"/>
            <w:noWrap w:val="0"/>
            <w:vAlign w:val="bottom"/>
          </w:tcPr>
          <w:p w14:paraId="2A9F79A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F76A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restart"/>
            <w:tcBorders>
              <w:top w:val="single" w:color="152935" w:sz="8" w:space="0"/>
              <w:left w:val="nil"/>
              <w:bottom w:val="nil"/>
              <w:right w:val="nil"/>
              <w:tl2br w:val="nil"/>
              <w:tr2bl w:val="nil"/>
            </w:tcBorders>
            <w:shd w:val="clear" w:color="auto" w:fill="E0E0E0"/>
            <w:noWrap w:val="0"/>
            <w:vAlign w:val="top"/>
          </w:tcPr>
          <w:p w14:paraId="3314110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891" w:type="pct"/>
            <w:tcBorders>
              <w:top w:val="single" w:color="152935" w:sz="8" w:space="0"/>
              <w:left w:val="nil"/>
              <w:bottom w:val="single" w:color="AEAEAE" w:sz="8" w:space="0"/>
              <w:right w:val="nil"/>
              <w:tl2br w:val="nil"/>
              <w:tr2bl w:val="nil"/>
            </w:tcBorders>
            <w:shd w:val="clear" w:color="auto" w:fill="E0E0E0"/>
            <w:noWrap w:val="0"/>
            <w:vAlign w:val="top"/>
          </w:tcPr>
          <w:p w14:paraId="57B811A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4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B1EBA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c>
          <w:tcPr>
            <w:tcW w:w="4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AA4A1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259312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127A5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3438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6D7A8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6BDC6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152935" w:sz="8" w:space="0"/>
              <w:left w:val="nil"/>
              <w:bottom w:val="nil"/>
              <w:right w:val="nil"/>
              <w:tl2br w:val="nil"/>
              <w:tr2bl w:val="nil"/>
            </w:tcBorders>
            <w:shd w:val="clear" w:color="auto" w:fill="E0E0E0"/>
            <w:noWrap w:val="0"/>
            <w:vAlign w:val="top"/>
          </w:tcPr>
          <w:p w14:paraId="4D53372A">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535364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5DC86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.412</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8B4E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EA9F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CD956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8C1DD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06591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1C66F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152935" w:sz="8" w:space="0"/>
              <w:left w:val="nil"/>
              <w:bottom w:val="nil"/>
              <w:right w:val="nil"/>
              <w:tl2br w:val="nil"/>
              <w:tr2bl w:val="nil"/>
            </w:tcBorders>
            <w:shd w:val="clear" w:color="auto" w:fill="E0E0E0"/>
            <w:noWrap w:val="0"/>
            <w:vAlign w:val="top"/>
          </w:tcPr>
          <w:p w14:paraId="0DA956D5">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00F70F5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563A5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9AA7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F009CF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C44E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632B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E394A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1C1DB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152935" w:sz="8" w:space="0"/>
              <w:left w:val="nil"/>
              <w:bottom w:val="nil"/>
              <w:right w:val="nil"/>
              <w:tl2br w:val="nil"/>
              <w:tr2bl w:val="nil"/>
            </w:tcBorders>
            <w:shd w:val="clear" w:color="auto" w:fill="E0E0E0"/>
            <w:noWrap w:val="0"/>
            <w:vAlign w:val="top"/>
          </w:tcPr>
          <w:p w14:paraId="3F78FDAC">
            <w:pPr>
              <w:snapToGrid w:val="0"/>
              <w:spacing w:beforeLines="0" w:afterLines="0"/>
              <w:rPr>
                <w:rFonts w:hint="default" w:ascii="Arial" w:hAnsi="Arial"/>
                <w:color w:val="010205"/>
                <w:sz w:val="18"/>
                <w:szCs w:val="24"/>
              </w:rPr>
            </w:pPr>
          </w:p>
        </w:tc>
        <w:tc>
          <w:tcPr>
            <w:tcW w:w="891" w:type="pct"/>
            <w:tcBorders>
              <w:top w:val="single" w:color="AEAEAE" w:sz="8" w:space="0"/>
              <w:left w:val="nil"/>
              <w:bottom w:val="nil"/>
              <w:right w:val="nil"/>
              <w:tl2br w:val="nil"/>
              <w:tr2bl w:val="nil"/>
            </w:tcBorders>
            <w:shd w:val="clear" w:color="auto" w:fill="E0E0E0"/>
            <w:noWrap w:val="0"/>
            <w:vAlign w:val="top"/>
          </w:tcPr>
          <w:p w14:paraId="39450FB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49" w:type="pct"/>
            <w:tcBorders>
              <w:top w:val="single" w:color="AEAEAE" w:sz="8" w:space="0"/>
              <w:left w:val="nil"/>
              <w:bottom w:val="nil"/>
              <w:right w:val="single" w:color="E0E0E0" w:sz="8" w:space="0"/>
              <w:tl2br w:val="nil"/>
              <w:tr2bl w:val="nil"/>
            </w:tcBorders>
            <w:shd w:val="clear" w:color="auto" w:fill="F9F9FB"/>
            <w:noWrap w:val="0"/>
            <w:vAlign w:val="top"/>
          </w:tcPr>
          <w:p w14:paraId="6D01E6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45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62633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27194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B9AB6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63FA4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nil"/>
              <w:right w:val="nil"/>
              <w:tl2br w:val="nil"/>
              <w:tr2bl w:val="nil"/>
            </w:tcBorders>
            <w:shd w:val="clear" w:color="auto" w:fill="F9F9FB"/>
            <w:noWrap w:val="0"/>
            <w:vAlign w:val="top"/>
          </w:tcPr>
          <w:p w14:paraId="51AE9CE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6AE08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E561B2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 * group</w:t>
            </w: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0DAB1F1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638995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073C1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CB8DE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7DBF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310C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5AE0D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0D61C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AFE9199">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4250E7D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B2B47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.569</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1ECA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D390E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AB822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D6E3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7FA4F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4D07B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DB972BC">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3F5A19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C4E6E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9435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13963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1BC12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02825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96F69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73E38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F2D9A45">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152935" w:sz="8" w:space="0"/>
              <w:right w:val="nil"/>
              <w:tl2br w:val="nil"/>
              <w:tr2bl w:val="nil"/>
            </w:tcBorders>
            <w:shd w:val="clear" w:color="auto" w:fill="E0E0E0"/>
            <w:noWrap w:val="0"/>
            <w:vAlign w:val="top"/>
          </w:tcPr>
          <w:p w14:paraId="71A45E0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4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C455E5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w:t>
            </w:r>
          </w:p>
        </w:tc>
        <w:tc>
          <w:tcPr>
            <w:tcW w:w="4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1FF88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3963A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C3D95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1DBB3F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41FD6D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2E439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CBE7EB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 group </w:t>
            </w:r>
          </w:p>
          <w:p w14:paraId="48F7B27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受試者內設計：factor1</w:t>
            </w:r>
          </w:p>
        </w:tc>
      </w:tr>
      <w:tr w14:paraId="1912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21F5EA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精確統計量</w:t>
            </w:r>
          </w:p>
        </w:tc>
      </w:tr>
    </w:tbl>
    <w:p w14:paraId="13E7573F">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00"/>
        <w:gridCol w:w="1241"/>
        <w:gridCol w:w="1322"/>
        <w:gridCol w:w="313"/>
        <w:gridCol w:w="736"/>
        <w:gridCol w:w="1965"/>
        <w:gridCol w:w="1215"/>
        <w:gridCol w:w="548"/>
      </w:tblGrid>
      <w:tr w14:paraId="275F3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634E5BA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Mauchly 的球形檢定</w:t>
            </w:r>
            <w:r>
              <w:rPr>
                <w:rFonts w:hint="default" w:ascii="Arial" w:hAnsi="Arial"/>
                <w:b/>
                <w:color w:val="010205"/>
                <w:sz w:val="22"/>
                <w:szCs w:val="24"/>
                <w:vertAlign w:val="superscript"/>
              </w:rPr>
              <w:t>a</w:t>
            </w:r>
          </w:p>
        </w:tc>
      </w:tr>
      <w:tr w14:paraId="5930E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703ADA3D">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C65E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restart"/>
            <w:tcBorders>
              <w:top w:val="nil"/>
              <w:left w:val="nil"/>
              <w:bottom w:val="nil"/>
              <w:right w:val="nil"/>
              <w:tl2br w:val="nil"/>
              <w:tr2bl w:val="nil"/>
            </w:tcBorders>
            <w:shd w:val="clear" w:color="auto" w:fill="FFFFFF"/>
            <w:noWrap w:val="0"/>
            <w:vAlign w:val="bottom"/>
          </w:tcPr>
          <w:p w14:paraId="252CC74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受試者內效應</w:t>
            </w:r>
          </w:p>
        </w:tc>
        <w:tc>
          <w:tcPr>
            <w:tcW w:w="718" w:type="pct"/>
            <w:vMerge w:val="restart"/>
            <w:tcBorders>
              <w:top w:val="nil"/>
              <w:left w:val="nil"/>
              <w:bottom w:val="nil"/>
              <w:right w:val="single" w:color="E0E0E0" w:sz="8" w:space="0"/>
              <w:tl2br w:val="nil"/>
              <w:tr2bl w:val="nil"/>
            </w:tcBorders>
            <w:shd w:val="clear" w:color="auto" w:fill="FFFFFF"/>
            <w:noWrap w:val="0"/>
            <w:vAlign w:val="bottom"/>
          </w:tcPr>
          <w:p w14:paraId="6EBC457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Mauchly's W</w:t>
            </w:r>
          </w:p>
        </w:tc>
        <w:tc>
          <w:tcPr>
            <w:tcW w:w="76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1D1F9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近似卡方檢定</w:t>
            </w:r>
          </w:p>
        </w:tc>
        <w:tc>
          <w:tcPr>
            <w:tcW w:w="18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F0A68C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42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868913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2154" w:type="pct"/>
            <w:gridSpan w:val="3"/>
            <w:tcBorders>
              <w:top w:val="nil"/>
              <w:left w:val="single" w:color="E0E0E0" w:sz="8" w:space="0"/>
              <w:bottom w:val="nil"/>
              <w:right w:val="nil"/>
              <w:tl2br w:val="nil"/>
              <w:tr2bl w:val="nil"/>
            </w:tcBorders>
            <w:shd w:val="clear" w:color="auto" w:fill="FFFFFF"/>
            <w:noWrap w:val="0"/>
            <w:vAlign w:val="bottom"/>
          </w:tcPr>
          <w:p w14:paraId="17915CB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Epsilon</w:t>
            </w:r>
            <w:r>
              <w:rPr>
                <w:rFonts w:hint="default" w:ascii="Arial" w:hAnsi="Arial"/>
                <w:color w:val="264A60"/>
                <w:sz w:val="18"/>
                <w:szCs w:val="24"/>
                <w:vertAlign w:val="superscript"/>
              </w:rPr>
              <w:t>b</w:t>
            </w:r>
          </w:p>
        </w:tc>
      </w:tr>
      <w:tr w14:paraId="292F5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continue"/>
            <w:tcBorders>
              <w:top w:val="nil"/>
              <w:left w:val="nil"/>
              <w:bottom w:val="nil"/>
              <w:right w:val="nil"/>
              <w:tl2br w:val="nil"/>
              <w:tr2bl w:val="nil"/>
            </w:tcBorders>
            <w:shd w:val="clear" w:color="auto" w:fill="FFFFFF"/>
            <w:noWrap w:val="0"/>
            <w:vAlign w:val="bottom"/>
          </w:tcPr>
          <w:p w14:paraId="06D6D188">
            <w:pPr>
              <w:snapToGrid w:val="0"/>
              <w:spacing w:beforeLines="0" w:afterLines="0"/>
              <w:rPr>
                <w:rFonts w:hint="default" w:ascii="Arial" w:hAnsi="Arial"/>
                <w:color w:val="264A60"/>
                <w:sz w:val="18"/>
                <w:szCs w:val="24"/>
              </w:rPr>
            </w:pPr>
          </w:p>
        </w:tc>
        <w:tc>
          <w:tcPr>
            <w:tcW w:w="718" w:type="pct"/>
            <w:vMerge w:val="continue"/>
            <w:tcBorders>
              <w:top w:val="nil"/>
              <w:left w:val="nil"/>
              <w:bottom w:val="nil"/>
              <w:right w:val="single" w:color="E0E0E0" w:sz="8" w:space="0"/>
              <w:tl2br w:val="nil"/>
              <w:tr2bl w:val="nil"/>
            </w:tcBorders>
            <w:shd w:val="clear" w:color="auto" w:fill="FFFFFF"/>
            <w:noWrap w:val="0"/>
            <w:vAlign w:val="bottom"/>
          </w:tcPr>
          <w:p w14:paraId="64291297">
            <w:pPr>
              <w:snapToGrid w:val="0"/>
              <w:spacing w:beforeLines="0" w:afterLines="0"/>
              <w:rPr>
                <w:rFonts w:hint="default" w:ascii="Arial" w:hAnsi="Arial"/>
                <w:color w:val="264A60"/>
                <w:sz w:val="18"/>
                <w:szCs w:val="24"/>
              </w:rPr>
            </w:pPr>
          </w:p>
        </w:tc>
        <w:tc>
          <w:tcPr>
            <w:tcW w:w="76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E2002CA">
            <w:pPr>
              <w:snapToGrid w:val="0"/>
              <w:spacing w:beforeLines="0" w:afterLines="0"/>
              <w:rPr>
                <w:rFonts w:hint="default" w:ascii="Arial" w:hAnsi="Arial"/>
                <w:color w:val="264A60"/>
                <w:sz w:val="18"/>
                <w:szCs w:val="24"/>
              </w:rPr>
            </w:pPr>
          </w:p>
        </w:tc>
        <w:tc>
          <w:tcPr>
            <w:tcW w:w="18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7169956">
            <w:pPr>
              <w:snapToGrid w:val="0"/>
              <w:spacing w:beforeLines="0" w:afterLines="0"/>
              <w:rPr>
                <w:rFonts w:hint="default" w:ascii="Arial" w:hAnsi="Arial"/>
                <w:color w:val="264A60"/>
                <w:sz w:val="18"/>
                <w:szCs w:val="24"/>
              </w:rPr>
            </w:pPr>
          </w:p>
        </w:tc>
        <w:tc>
          <w:tcPr>
            <w:tcW w:w="42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835B595">
            <w:pPr>
              <w:snapToGrid w:val="0"/>
              <w:spacing w:beforeLines="0" w:afterLines="0"/>
              <w:rPr>
                <w:rFonts w:hint="default" w:ascii="Arial" w:hAnsi="Arial"/>
                <w:color w:val="264A60"/>
                <w:sz w:val="18"/>
                <w:szCs w:val="24"/>
              </w:rPr>
            </w:pPr>
          </w:p>
        </w:tc>
        <w:tc>
          <w:tcPr>
            <w:tcW w:w="113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05CA73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Greenhouse-Geisser</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49FB72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Huynh-Feldt</w:t>
            </w:r>
          </w:p>
        </w:tc>
        <w:tc>
          <w:tcPr>
            <w:tcW w:w="313" w:type="pct"/>
            <w:tcBorders>
              <w:top w:val="nil"/>
              <w:left w:val="single" w:color="E0E0E0" w:sz="8" w:space="0"/>
              <w:bottom w:val="single" w:color="152935" w:sz="8" w:space="0"/>
              <w:right w:val="nil"/>
              <w:tl2br w:val="nil"/>
              <w:tr2bl w:val="nil"/>
            </w:tcBorders>
            <w:shd w:val="clear" w:color="auto" w:fill="FFFFFF"/>
            <w:noWrap w:val="0"/>
            <w:vAlign w:val="bottom"/>
          </w:tcPr>
          <w:p w14:paraId="31F9BFE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r>
      <w:tr w14:paraId="6AA04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tcBorders>
              <w:top w:val="single" w:color="152935" w:sz="8" w:space="0"/>
              <w:left w:val="nil"/>
              <w:bottom w:val="single" w:color="152935" w:sz="8" w:space="0"/>
              <w:right w:val="nil"/>
              <w:tl2br w:val="nil"/>
              <w:tr2bl w:val="nil"/>
            </w:tcBorders>
            <w:shd w:val="clear" w:color="auto" w:fill="E0E0E0"/>
            <w:noWrap w:val="0"/>
            <w:vAlign w:val="top"/>
          </w:tcPr>
          <w:p w14:paraId="5008CD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71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651CB9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.938</w:t>
            </w:r>
          </w:p>
        </w:tc>
        <w:tc>
          <w:tcPr>
            <w:tcW w:w="76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1EA33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2.642</w:t>
            </w:r>
          </w:p>
        </w:tc>
        <w:tc>
          <w:tcPr>
            <w:tcW w:w="181"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9533D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42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54E929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13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C148D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.941</w:t>
            </w:r>
          </w:p>
        </w:tc>
        <w:tc>
          <w:tcPr>
            <w:tcW w:w="70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08458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313"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16300B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w:t>
            </w:r>
          </w:p>
        </w:tc>
      </w:tr>
      <w:tr w14:paraId="4D3EB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602A8EB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檢定標準正交化變換依變數的誤差共變數矩陣與恆等式矩陣成比例的虛無假設。</w:t>
            </w:r>
          </w:p>
        </w:tc>
      </w:tr>
      <w:tr w14:paraId="68910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40D4B0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 group </w:t>
            </w:r>
          </w:p>
          <w:p w14:paraId="7AD3BC4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受試者內設計：factor1</w:t>
            </w:r>
          </w:p>
        </w:tc>
      </w:tr>
      <w:tr w14:paraId="1E23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3D7BECB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可以用來調整顯著性平均檢定的自由度。更正的檢定顯示在「受試者內效應項檢定」表格中。</w:t>
            </w:r>
          </w:p>
        </w:tc>
      </w:tr>
    </w:tbl>
    <w:p w14:paraId="6BD8EC75">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45"/>
        <w:gridCol w:w="1791"/>
        <w:gridCol w:w="1129"/>
        <w:gridCol w:w="691"/>
        <w:gridCol w:w="891"/>
        <w:gridCol w:w="691"/>
        <w:gridCol w:w="587"/>
        <w:gridCol w:w="1281"/>
      </w:tblGrid>
      <w:tr w14:paraId="2AE36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5DB0C9D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受試者內效應項檢定</w:t>
            </w:r>
          </w:p>
        </w:tc>
      </w:tr>
      <w:tr w14:paraId="7836D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bottom"/>
          </w:tcPr>
          <w:p w14:paraId="08B8A59F">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7DA0F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gridSpan w:val="2"/>
            <w:tcBorders>
              <w:top w:val="nil"/>
              <w:left w:val="nil"/>
              <w:bottom w:val="single" w:color="152935" w:sz="8" w:space="0"/>
              <w:right w:val="nil"/>
              <w:tl2br w:val="nil"/>
              <w:tr2bl w:val="nil"/>
            </w:tcBorders>
            <w:shd w:val="clear" w:color="auto" w:fill="FFFFFF"/>
            <w:noWrap w:val="0"/>
            <w:vAlign w:val="bottom"/>
          </w:tcPr>
          <w:p w14:paraId="7EDC06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0" w:type="auto"/>
            <w:tcBorders>
              <w:top w:val="nil"/>
              <w:left w:val="nil"/>
              <w:bottom w:val="single" w:color="152935" w:sz="8" w:space="0"/>
              <w:right w:val="single" w:color="E0E0E0" w:sz="8" w:space="0"/>
              <w:tl2br w:val="nil"/>
              <w:tr2bl w:val="nil"/>
            </w:tcBorders>
            <w:shd w:val="clear" w:color="auto" w:fill="FFFFFF"/>
            <w:noWrap w:val="0"/>
            <w:vAlign w:val="bottom"/>
          </w:tcPr>
          <w:p w14:paraId="5F9E410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127FC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819D73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224A2B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50293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81" w:type="dxa"/>
            <w:tcBorders>
              <w:top w:val="nil"/>
              <w:left w:val="single" w:color="E0E0E0" w:sz="8" w:space="0"/>
              <w:bottom w:val="single" w:color="152935" w:sz="8" w:space="0"/>
              <w:right w:val="nil"/>
              <w:tl2br w:val="nil"/>
              <w:tr2bl w:val="nil"/>
            </w:tcBorders>
            <w:shd w:val="clear" w:color="auto" w:fill="FFFFFF"/>
            <w:noWrap w:val="0"/>
            <w:vAlign w:val="bottom"/>
          </w:tcPr>
          <w:p w14:paraId="62EFBF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38128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top"/>
          </w:tcPr>
          <w:p w14:paraId="292CA3A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0" w:type="auto"/>
            <w:tcBorders>
              <w:top w:val="single" w:color="152935" w:sz="8" w:space="0"/>
              <w:left w:val="nil"/>
              <w:bottom w:val="single" w:color="AEAEAE" w:sz="8" w:space="0"/>
              <w:right w:val="nil"/>
              <w:tl2br w:val="nil"/>
              <w:tr2bl w:val="nil"/>
            </w:tcBorders>
            <w:shd w:val="clear" w:color="auto" w:fill="E0E0E0"/>
            <w:noWrap w:val="0"/>
            <w:vAlign w:val="top"/>
          </w:tcPr>
          <w:p w14:paraId="7F4BA6E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F31F3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CFDD10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32CB9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846.884</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9A265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BC4F8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DF292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0DA4A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32170BB9">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0B06651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89A82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54149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697E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899.731</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AF94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9EB09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60520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30B7E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08625429">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11D70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22FF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B4EA2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637D4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846.884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A2718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AF8A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C2CB6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232FD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2C80C9A6">
            <w:pPr>
              <w:snapToGrid w:val="0"/>
              <w:spacing w:beforeLines="0" w:afterLines="0"/>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top"/>
          </w:tcPr>
          <w:p w14:paraId="1AD50EF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0" w:type="auto"/>
            <w:tcBorders>
              <w:top w:val="single" w:color="AEAEAE" w:sz="8" w:space="0"/>
              <w:left w:val="nil"/>
              <w:bottom w:val="nil"/>
              <w:right w:val="single" w:color="E0E0E0" w:sz="8" w:space="0"/>
              <w:tl2br w:val="nil"/>
              <w:tr2bl w:val="nil"/>
            </w:tcBorders>
            <w:shd w:val="clear" w:color="auto" w:fill="F9F9FB"/>
            <w:noWrap w:val="0"/>
            <w:vAlign w:val="top"/>
          </w:tcPr>
          <w:p w14:paraId="623008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AD2AE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B3AE3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63893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27DD36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nil"/>
              <w:right w:val="nil"/>
              <w:tl2br w:val="nil"/>
              <w:tr2bl w:val="nil"/>
            </w:tcBorders>
            <w:shd w:val="clear" w:color="auto" w:fill="F9F9FB"/>
            <w:noWrap w:val="0"/>
            <w:vAlign w:val="top"/>
          </w:tcPr>
          <w:p w14:paraId="4AF7FD3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5482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top"/>
          </w:tcPr>
          <w:p w14:paraId="7F13907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 * group</w:t>
            </w: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A4784C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3BB31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1F4F1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8BE14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429.146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6560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5F87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FE8AE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31E85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top"/>
          </w:tcPr>
          <w:p w14:paraId="4C70ED74">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7DBD0B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00C6C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FB41B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6A90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455.926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6A27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FF2C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74555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6E19A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top"/>
          </w:tcPr>
          <w:p w14:paraId="474B06E2">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594DE5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532FF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3405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86337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429.146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8E07B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9B3289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FCC47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60EC9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top"/>
          </w:tcPr>
          <w:p w14:paraId="1E8BEA83">
            <w:pPr>
              <w:snapToGrid w:val="0"/>
              <w:spacing w:beforeLines="0" w:afterLines="0"/>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top"/>
          </w:tcPr>
          <w:p w14:paraId="22A7026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0" w:type="auto"/>
            <w:tcBorders>
              <w:top w:val="single" w:color="AEAEAE" w:sz="8" w:space="0"/>
              <w:left w:val="nil"/>
              <w:bottom w:val="nil"/>
              <w:right w:val="single" w:color="E0E0E0" w:sz="8" w:space="0"/>
              <w:tl2br w:val="nil"/>
              <w:tr2bl w:val="nil"/>
            </w:tcBorders>
            <w:shd w:val="clear" w:color="auto" w:fill="F9F9FB"/>
            <w:noWrap w:val="0"/>
            <w:vAlign w:val="top"/>
          </w:tcPr>
          <w:p w14:paraId="012172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D1441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994F3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E4A6A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422B0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.001</w:t>
            </w:r>
          </w:p>
        </w:tc>
        <w:tc>
          <w:tcPr>
            <w:tcW w:w="1281" w:type="dxa"/>
            <w:tcBorders>
              <w:top w:val="single" w:color="AEAEAE" w:sz="8" w:space="0"/>
              <w:left w:val="single" w:color="E0E0E0" w:sz="8" w:space="0"/>
              <w:bottom w:val="nil"/>
              <w:right w:val="nil"/>
              <w:tl2br w:val="nil"/>
              <w:tr2bl w:val="nil"/>
            </w:tcBorders>
            <w:shd w:val="clear" w:color="auto" w:fill="F9F9FB"/>
            <w:noWrap w:val="0"/>
            <w:vAlign w:val="top"/>
          </w:tcPr>
          <w:p w14:paraId="6627A1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0E115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top"/>
          </w:tcPr>
          <w:p w14:paraId="23710D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Error(factor1)</w:t>
            </w: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372A9E6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D8414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AB349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0A14A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34.090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A1019A3">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CAE0559">
            <w:pPr>
              <w:snapToGrid w:val="0"/>
              <w:spacing w:beforeLines="0" w:afterLines="0"/>
              <w:rPr>
                <w:rFonts w:hint="default"/>
                <w:sz w:val="24"/>
                <w:szCs w:val="24"/>
              </w:rPr>
            </w:pP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B0B620C">
            <w:pPr>
              <w:snapToGrid w:val="0"/>
              <w:spacing w:beforeLines="0" w:afterLines="0"/>
              <w:rPr>
                <w:rFonts w:hint="default"/>
                <w:sz w:val="24"/>
                <w:szCs w:val="24"/>
              </w:rPr>
            </w:pPr>
          </w:p>
        </w:tc>
      </w:tr>
      <w:tr w14:paraId="601CA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45A6FE03">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B5218F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BA8E7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222B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79.066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1F59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36.217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5930566">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3125BC4">
            <w:pPr>
              <w:snapToGrid w:val="0"/>
              <w:spacing w:beforeLines="0" w:afterLines="0"/>
              <w:rPr>
                <w:rFonts w:hint="default"/>
                <w:sz w:val="24"/>
                <w:szCs w:val="24"/>
              </w:rPr>
            </w:pP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3CD24D8">
            <w:pPr>
              <w:snapToGrid w:val="0"/>
              <w:spacing w:beforeLines="0" w:afterLines="0"/>
              <w:rPr>
                <w:rFonts w:hint="default"/>
                <w:sz w:val="24"/>
                <w:szCs w:val="24"/>
              </w:rPr>
            </w:pPr>
          </w:p>
        </w:tc>
      </w:tr>
      <w:tr w14:paraId="0723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5E655A97">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6300A2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4A5DA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8DB4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5098E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34.090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969616A">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9A484AB">
            <w:pPr>
              <w:snapToGrid w:val="0"/>
              <w:spacing w:beforeLines="0" w:afterLines="0"/>
              <w:rPr>
                <w:rFonts w:hint="default"/>
                <w:sz w:val="24"/>
                <w:szCs w:val="24"/>
              </w:rPr>
            </w:pP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00A0F3F">
            <w:pPr>
              <w:snapToGrid w:val="0"/>
              <w:spacing w:beforeLines="0" w:afterLines="0"/>
              <w:rPr>
                <w:rFonts w:hint="default"/>
                <w:sz w:val="24"/>
                <w:szCs w:val="24"/>
              </w:rPr>
            </w:pPr>
          </w:p>
        </w:tc>
      </w:tr>
      <w:tr w14:paraId="2393D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5"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53E7E99C">
            <w:pPr>
              <w:snapToGrid w:val="0"/>
              <w:spacing w:beforeLines="0" w:afterLines="0"/>
              <w:rPr>
                <w:rFonts w:hint="default"/>
                <w:sz w:val="24"/>
                <w:szCs w:val="24"/>
              </w:rPr>
            </w:pPr>
          </w:p>
        </w:tc>
        <w:tc>
          <w:tcPr>
            <w:tcW w:w="1791" w:type="dxa"/>
            <w:tcBorders>
              <w:top w:val="single" w:color="AEAEAE" w:sz="8" w:space="0"/>
              <w:left w:val="nil"/>
              <w:bottom w:val="single" w:color="152935" w:sz="8" w:space="0"/>
              <w:right w:val="nil"/>
              <w:tl2br w:val="nil"/>
              <w:tr2bl w:val="nil"/>
            </w:tcBorders>
            <w:shd w:val="clear" w:color="auto" w:fill="E0E0E0"/>
            <w:noWrap w:val="0"/>
            <w:vAlign w:val="top"/>
          </w:tcPr>
          <w:p w14:paraId="1B68355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1129"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0E671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6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D14DB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42.000</w:t>
            </w:r>
          </w:p>
        </w:tc>
        <w:tc>
          <w:tcPr>
            <w:tcW w:w="8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D9185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68.180</w:t>
            </w:r>
          </w:p>
        </w:tc>
        <w:tc>
          <w:tcPr>
            <w:tcW w:w="6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B996E42">
            <w:pPr>
              <w:snapToGrid w:val="0"/>
              <w:spacing w:beforeLines="0" w:afterLines="0"/>
              <w:rPr>
                <w:rFonts w:hint="default"/>
                <w:sz w:val="24"/>
                <w:szCs w:val="24"/>
              </w:rPr>
            </w:pPr>
          </w:p>
        </w:tc>
        <w:tc>
          <w:tcPr>
            <w:tcW w:w="587"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1D03E47">
            <w:pPr>
              <w:snapToGrid w:val="0"/>
              <w:spacing w:beforeLines="0" w:afterLines="0"/>
              <w:rPr>
                <w:rFonts w:hint="default"/>
                <w:sz w:val="24"/>
                <w:szCs w:val="24"/>
              </w:rPr>
            </w:pPr>
          </w:p>
        </w:tc>
        <w:tc>
          <w:tcPr>
            <w:tcW w:w="1281"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EE0CC5A">
            <w:pPr>
              <w:snapToGrid w:val="0"/>
              <w:spacing w:beforeLines="0" w:afterLines="0"/>
              <w:rPr>
                <w:rFonts w:hint="default"/>
                <w:sz w:val="24"/>
                <w:szCs w:val="24"/>
              </w:rPr>
            </w:pPr>
          </w:p>
        </w:tc>
      </w:tr>
    </w:tbl>
    <w:p w14:paraId="4D7221F7">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38"/>
        <w:gridCol w:w="930"/>
        <w:gridCol w:w="1507"/>
        <w:gridCol w:w="375"/>
        <w:gridCol w:w="987"/>
        <w:gridCol w:w="766"/>
        <w:gridCol w:w="752"/>
        <w:gridCol w:w="1885"/>
      </w:tblGrid>
      <w:tr w14:paraId="36746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0436767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受試者內對照檢定</w:t>
            </w:r>
          </w:p>
        </w:tc>
      </w:tr>
      <w:tr w14:paraId="1DB50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42EB1239">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7CDC9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tcBorders>
              <w:top w:val="nil"/>
              <w:left w:val="nil"/>
              <w:bottom w:val="single" w:color="152935" w:sz="8" w:space="0"/>
              <w:right w:val="nil"/>
              <w:tl2br w:val="nil"/>
              <w:tr2bl w:val="nil"/>
            </w:tcBorders>
            <w:shd w:val="clear" w:color="auto" w:fill="FFFFFF"/>
            <w:noWrap w:val="0"/>
            <w:vAlign w:val="bottom"/>
          </w:tcPr>
          <w:p w14:paraId="6FDD887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538" w:type="pct"/>
            <w:tcBorders>
              <w:top w:val="nil"/>
              <w:left w:val="nil"/>
              <w:bottom w:val="single" w:color="152935" w:sz="8" w:space="0"/>
              <w:right w:val="nil"/>
              <w:tl2br w:val="nil"/>
              <w:tr2bl w:val="nil"/>
            </w:tcBorders>
            <w:shd w:val="clear" w:color="auto" w:fill="FFFFFF"/>
            <w:noWrap w:val="0"/>
            <w:vAlign w:val="bottom"/>
          </w:tcPr>
          <w:p w14:paraId="21BCAEB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872" w:type="pct"/>
            <w:tcBorders>
              <w:top w:val="nil"/>
              <w:left w:val="nil"/>
              <w:bottom w:val="single" w:color="152935" w:sz="8" w:space="0"/>
              <w:right w:val="single" w:color="E0E0E0" w:sz="8" w:space="0"/>
              <w:tl2br w:val="nil"/>
              <w:tr2bl w:val="nil"/>
            </w:tcBorders>
            <w:shd w:val="clear" w:color="auto" w:fill="FFFFFF"/>
            <w:noWrap w:val="0"/>
            <w:vAlign w:val="bottom"/>
          </w:tcPr>
          <w:p w14:paraId="772422F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1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51051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57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B1743E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44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038C9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43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C8D72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088" w:type="pct"/>
            <w:tcBorders>
              <w:top w:val="nil"/>
              <w:left w:val="single" w:color="E0E0E0" w:sz="8" w:space="0"/>
              <w:bottom w:val="single" w:color="152935" w:sz="8" w:space="0"/>
              <w:right w:val="nil"/>
              <w:tl2br w:val="nil"/>
              <w:tr2bl w:val="nil"/>
            </w:tcBorders>
            <w:shd w:val="clear" w:color="auto" w:fill="FFFFFF"/>
            <w:noWrap w:val="0"/>
            <w:vAlign w:val="bottom"/>
          </w:tcPr>
          <w:p w14:paraId="3606AE1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9DB9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restart"/>
            <w:tcBorders>
              <w:top w:val="single" w:color="152935" w:sz="8" w:space="0"/>
              <w:left w:val="nil"/>
              <w:bottom w:val="nil"/>
              <w:right w:val="nil"/>
              <w:tl2br w:val="nil"/>
              <w:tr2bl w:val="nil"/>
            </w:tcBorders>
            <w:shd w:val="clear" w:color="auto" w:fill="E0E0E0"/>
            <w:noWrap w:val="0"/>
            <w:vAlign w:val="top"/>
          </w:tcPr>
          <w:p w14:paraId="249517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538" w:type="pct"/>
            <w:tcBorders>
              <w:top w:val="single" w:color="152935" w:sz="8" w:space="0"/>
              <w:left w:val="nil"/>
              <w:bottom w:val="single" w:color="AEAEAE" w:sz="8" w:space="0"/>
              <w:right w:val="nil"/>
              <w:tl2br w:val="nil"/>
              <w:tr2bl w:val="nil"/>
            </w:tcBorders>
            <w:shd w:val="clear" w:color="auto" w:fill="E0E0E0"/>
            <w:noWrap w:val="0"/>
            <w:vAlign w:val="top"/>
          </w:tcPr>
          <w:p w14:paraId="25EB08E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87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6022C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1676.509</w:t>
            </w:r>
          </w:p>
        </w:tc>
        <w:tc>
          <w:tcPr>
            <w:tcW w:w="21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A42DE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E4927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1676.509</w:t>
            </w:r>
          </w:p>
        </w:tc>
        <w:tc>
          <w:tcPr>
            <w:tcW w:w="44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D403A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53.659</w:t>
            </w:r>
          </w:p>
        </w:tc>
        <w:tc>
          <w:tcPr>
            <w:tcW w:w="4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472A7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088"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6A2142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w:t>
            </w:r>
          </w:p>
        </w:tc>
      </w:tr>
      <w:tr w14:paraId="259B1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continue"/>
            <w:tcBorders>
              <w:top w:val="single" w:color="152935" w:sz="8" w:space="0"/>
              <w:left w:val="nil"/>
              <w:bottom w:val="nil"/>
              <w:right w:val="nil"/>
              <w:tl2br w:val="nil"/>
              <w:tr2bl w:val="nil"/>
            </w:tcBorders>
            <w:shd w:val="clear" w:color="auto" w:fill="E0E0E0"/>
            <w:noWrap w:val="0"/>
            <w:vAlign w:val="top"/>
          </w:tcPr>
          <w:p w14:paraId="5613F4F8">
            <w:pPr>
              <w:snapToGrid w:val="0"/>
              <w:spacing w:beforeLines="0" w:afterLines="0"/>
              <w:rPr>
                <w:rFonts w:hint="default" w:ascii="Arial" w:hAnsi="Arial"/>
                <w:color w:val="010205"/>
                <w:sz w:val="18"/>
                <w:szCs w:val="24"/>
              </w:rPr>
            </w:pPr>
          </w:p>
        </w:tc>
        <w:tc>
          <w:tcPr>
            <w:tcW w:w="538" w:type="pct"/>
            <w:tcBorders>
              <w:top w:val="single" w:color="AEAEAE" w:sz="8" w:space="0"/>
              <w:left w:val="nil"/>
              <w:bottom w:val="nil"/>
              <w:right w:val="nil"/>
              <w:tl2br w:val="nil"/>
              <w:tr2bl w:val="nil"/>
            </w:tcBorders>
            <w:shd w:val="clear" w:color="auto" w:fill="E0E0E0"/>
            <w:noWrap w:val="0"/>
            <w:vAlign w:val="top"/>
          </w:tcPr>
          <w:p w14:paraId="7AF06E5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872" w:type="pct"/>
            <w:tcBorders>
              <w:top w:val="single" w:color="AEAEAE" w:sz="8" w:space="0"/>
              <w:left w:val="nil"/>
              <w:bottom w:val="nil"/>
              <w:right w:val="single" w:color="E0E0E0" w:sz="8" w:space="0"/>
              <w:tl2br w:val="nil"/>
              <w:tr2bl w:val="nil"/>
            </w:tcBorders>
            <w:shd w:val="clear" w:color="auto" w:fill="F9F9FB"/>
            <w:noWrap w:val="0"/>
            <w:vAlign w:val="top"/>
          </w:tcPr>
          <w:p w14:paraId="19B334A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17.259</w:t>
            </w:r>
          </w:p>
        </w:tc>
        <w:tc>
          <w:tcPr>
            <w:tcW w:w="21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E3649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3C5AC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17.259</w:t>
            </w:r>
          </w:p>
        </w:tc>
        <w:tc>
          <w:tcPr>
            <w:tcW w:w="44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FFF52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.467</w:t>
            </w:r>
          </w:p>
        </w:tc>
        <w:tc>
          <w:tcPr>
            <w:tcW w:w="4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2F153F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.498</w:t>
            </w:r>
          </w:p>
        </w:tc>
        <w:tc>
          <w:tcPr>
            <w:tcW w:w="1088" w:type="pct"/>
            <w:tcBorders>
              <w:top w:val="single" w:color="AEAEAE" w:sz="8" w:space="0"/>
              <w:left w:val="single" w:color="E0E0E0" w:sz="8" w:space="0"/>
              <w:bottom w:val="nil"/>
              <w:right w:val="nil"/>
              <w:tl2br w:val="nil"/>
              <w:tr2bl w:val="nil"/>
            </w:tcBorders>
            <w:shd w:val="clear" w:color="auto" w:fill="F9F9FB"/>
            <w:noWrap w:val="0"/>
            <w:vAlign w:val="top"/>
          </w:tcPr>
          <w:p w14:paraId="04F4AE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.011</w:t>
            </w:r>
          </w:p>
        </w:tc>
      </w:tr>
      <w:tr w14:paraId="224A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restart"/>
            <w:tcBorders>
              <w:top w:val="single" w:color="AEAEAE" w:sz="8" w:space="0"/>
              <w:left w:val="nil"/>
              <w:bottom w:val="nil"/>
              <w:right w:val="nil"/>
              <w:tl2br w:val="nil"/>
              <w:tr2bl w:val="nil"/>
            </w:tcBorders>
            <w:shd w:val="clear" w:color="auto" w:fill="E0E0E0"/>
            <w:noWrap w:val="0"/>
            <w:vAlign w:val="top"/>
          </w:tcPr>
          <w:p w14:paraId="6337409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 * group</w:t>
            </w:r>
          </w:p>
        </w:tc>
        <w:tc>
          <w:tcPr>
            <w:tcW w:w="538" w:type="pct"/>
            <w:tcBorders>
              <w:top w:val="single" w:color="AEAEAE" w:sz="8" w:space="0"/>
              <w:left w:val="nil"/>
              <w:bottom w:val="single" w:color="AEAEAE" w:sz="8" w:space="0"/>
              <w:right w:val="nil"/>
              <w:tl2br w:val="nil"/>
              <w:tr2bl w:val="nil"/>
            </w:tcBorders>
            <w:shd w:val="clear" w:color="auto" w:fill="E0E0E0"/>
            <w:noWrap w:val="0"/>
            <w:vAlign w:val="top"/>
          </w:tcPr>
          <w:p w14:paraId="4272A48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87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F3D50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809.496</w:t>
            </w:r>
          </w:p>
        </w:tc>
        <w:tc>
          <w:tcPr>
            <w:tcW w:w="2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6276C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5F1A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809.496</w:t>
            </w:r>
          </w:p>
        </w:tc>
        <w:tc>
          <w:tcPr>
            <w:tcW w:w="44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140BB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25.909</w:t>
            </w:r>
          </w:p>
        </w:tc>
        <w:tc>
          <w:tcPr>
            <w:tcW w:w="4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BD884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088"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B95AF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.382</w:t>
            </w:r>
          </w:p>
        </w:tc>
      </w:tr>
      <w:tr w14:paraId="15BAE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continue"/>
            <w:tcBorders>
              <w:top w:val="single" w:color="AEAEAE" w:sz="8" w:space="0"/>
              <w:left w:val="nil"/>
              <w:bottom w:val="nil"/>
              <w:right w:val="nil"/>
              <w:tl2br w:val="nil"/>
              <w:tr2bl w:val="nil"/>
            </w:tcBorders>
            <w:shd w:val="clear" w:color="auto" w:fill="E0E0E0"/>
            <w:noWrap w:val="0"/>
            <w:vAlign w:val="top"/>
          </w:tcPr>
          <w:p w14:paraId="749639F5">
            <w:pPr>
              <w:snapToGrid w:val="0"/>
              <w:spacing w:beforeLines="0" w:afterLines="0"/>
              <w:rPr>
                <w:rFonts w:hint="default" w:ascii="Arial" w:hAnsi="Arial"/>
                <w:color w:val="010205"/>
                <w:sz w:val="18"/>
                <w:szCs w:val="24"/>
              </w:rPr>
            </w:pPr>
          </w:p>
        </w:tc>
        <w:tc>
          <w:tcPr>
            <w:tcW w:w="538" w:type="pct"/>
            <w:tcBorders>
              <w:top w:val="single" w:color="AEAEAE" w:sz="8" w:space="0"/>
              <w:left w:val="nil"/>
              <w:bottom w:val="nil"/>
              <w:right w:val="nil"/>
              <w:tl2br w:val="nil"/>
              <w:tr2bl w:val="nil"/>
            </w:tcBorders>
            <w:shd w:val="clear" w:color="auto" w:fill="E0E0E0"/>
            <w:noWrap w:val="0"/>
            <w:vAlign w:val="top"/>
          </w:tcPr>
          <w:p w14:paraId="7B1427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872" w:type="pct"/>
            <w:tcBorders>
              <w:top w:val="single" w:color="AEAEAE" w:sz="8" w:space="0"/>
              <w:left w:val="nil"/>
              <w:bottom w:val="nil"/>
              <w:right w:val="single" w:color="E0E0E0" w:sz="8" w:space="0"/>
              <w:tl2br w:val="nil"/>
              <w:tr2bl w:val="nil"/>
            </w:tcBorders>
            <w:shd w:val="clear" w:color="auto" w:fill="F9F9FB"/>
            <w:noWrap w:val="0"/>
            <w:vAlign w:val="top"/>
          </w:tcPr>
          <w:p w14:paraId="472847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48.796</w:t>
            </w:r>
          </w:p>
        </w:tc>
        <w:tc>
          <w:tcPr>
            <w:tcW w:w="21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D22EA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29C20A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48.796</w:t>
            </w:r>
          </w:p>
        </w:tc>
        <w:tc>
          <w:tcPr>
            <w:tcW w:w="44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6DD55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1.321</w:t>
            </w:r>
          </w:p>
        </w:tc>
        <w:tc>
          <w:tcPr>
            <w:tcW w:w="4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88E81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.257</w:t>
            </w:r>
          </w:p>
        </w:tc>
        <w:tc>
          <w:tcPr>
            <w:tcW w:w="1088" w:type="pct"/>
            <w:tcBorders>
              <w:top w:val="single" w:color="AEAEAE" w:sz="8" w:space="0"/>
              <w:left w:val="single" w:color="E0E0E0" w:sz="8" w:space="0"/>
              <w:bottom w:val="nil"/>
              <w:right w:val="nil"/>
              <w:tl2br w:val="nil"/>
              <w:tr2bl w:val="nil"/>
            </w:tcBorders>
            <w:shd w:val="clear" w:color="auto" w:fill="F9F9FB"/>
            <w:noWrap w:val="0"/>
            <w:vAlign w:val="top"/>
          </w:tcPr>
          <w:p w14:paraId="1E0657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r>
      <w:tr w14:paraId="48BAF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87842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Error(factor1)</w:t>
            </w:r>
          </w:p>
        </w:tc>
        <w:tc>
          <w:tcPr>
            <w:tcW w:w="538" w:type="pct"/>
            <w:tcBorders>
              <w:top w:val="single" w:color="AEAEAE" w:sz="8" w:space="0"/>
              <w:left w:val="nil"/>
              <w:bottom w:val="single" w:color="AEAEAE" w:sz="8" w:space="0"/>
              <w:right w:val="nil"/>
              <w:tl2br w:val="nil"/>
              <w:tr2bl w:val="nil"/>
            </w:tcBorders>
            <w:shd w:val="clear" w:color="auto" w:fill="E0E0E0"/>
            <w:noWrap w:val="0"/>
            <w:vAlign w:val="top"/>
          </w:tcPr>
          <w:p w14:paraId="61D0A57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87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F323AA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1312.240</w:t>
            </w:r>
          </w:p>
        </w:tc>
        <w:tc>
          <w:tcPr>
            <w:tcW w:w="2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A3390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57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BB2C9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31.244</w:t>
            </w:r>
          </w:p>
        </w:tc>
        <w:tc>
          <w:tcPr>
            <w:tcW w:w="44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CE56FC">
            <w:pPr>
              <w:snapToGrid w:val="0"/>
              <w:spacing w:beforeLines="0" w:afterLines="0"/>
              <w:rPr>
                <w:rFonts w:hint="default"/>
                <w:sz w:val="24"/>
                <w:szCs w:val="24"/>
              </w:rPr>
            </w:pPr>
          </w:p>
        </w:tc>
        <w:tc>
          <w:tcPr>
            <w:tcW w:w="4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BF371CC">
            <w:pPr>
              <w:snapToGrid w:val="0"/>
              <w:spacing w:beforeLines="0" w:afterLines="0"/>
              <w:rPr>
                <w:rFonts w:hint="default"/>
                <w:sz w:val="24"/>
                <w:szCs w:val="24"/>
              </w:rPr>
            </w:pPr>
          </w:p>
        </w:tc>
        <w:tc>
          <w:tcPr>
            <w:tcW w:w="1088"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3D410FD">
            <w:pPr>
              <w:snapToGrid w:val="0"/>
              <w:spacing w:beforeLines="0" w:afterLines="0"/>
              <w:rPr>
                <w:rFonts w:hint="default"/>
                <w:sz w:val="24"/>
                <w:szCs w:val="24"/>
              </w:rPr>
            </w:pPr>
          </w:p>
        </w:tc>
      </w:tr>
      <w:tr w14:paraId="014D0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4B8691B">
            <w:pPr>
              <w:snapToGrid w:val="0"/>
              <w:spacing w:beforeLines="0" w:afterLines="0"/>
              <w:rPr>
                <w:rFonts w:hint="default"/>
                <w:sz w:val="24"/>
                <w:szCs w:val="24"/>
              </w:rPr>
            </w:pPr>
          </w:p>
        </w:tc>
        <w:tc>
          <w:tcPr>
            <w:tcW w:w="538" w:type="pct"/>
            <w:tcBorders>
              <w:top w:val="single" w:color="AEAEAE" w:sz="8" w:space="0"/>
              <w:left w:val="nil"/>
              <w:bottom w:val="single" w:color="152935" w:sz="8" w:space="0"/>
              <w:right w:val="nil"/>
              <w:tl2br w:val="nil"/>
              <w:tr2bl w:val="nil"/>
            </w:tcBorders>
            <w:shd w:val="clear" w:color="auto" w:fill="E0E0E0"/>
            <w:noWrap w:val="0"/>
            <w:vAlign w:val="top"/>
          </w:tcPr>
          <w:p w14:paraId="116A604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87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B8F46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1551.333</w:t>
            </w:r>
          </w:p>
        </w:tc>
        <w:tc>
          <w:tcPr>
            <w:tcW w:w="21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33EE7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57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A9A51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36.937</w:t>
            </w:r>
          </w:p>
        </w:tc>
        <w:tc>
          <w:tcPr>
            <w:tcW w:w="44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0CF9EF3">
            <w:pPr>
              <w:snapToGrid w:val="0"/>
              <w:spacing w:beforeLines="0" w:afterLines="0"/>
              <w:rPr>
                <w:rFonts w:hint="default"/>
                <w:sz w:val="24"/>
                <w:szCs w:val="24"/>
              </w:rPr>
            </w:pPr>
          </w:p>
        </w:tc>
        <w:tc>
          <w:tcPr>
            <w:tcW w:w="4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9A44C25">
            <w:pPr>
              <w:snapToGrid w:val="0"/>
              <w:spacing w:beforeLines="0" w:afterLines="0"/>
              <w:rPr>
                <w:rFonts w:hint="default"/>
                <w:sz w:val="24"/>
                <w:szCs w:val="24"/>
              </w:rPr>
            </w:pPr>
          </w:p>
        </w:tc>
        <w:tc>
          <w:tcPr>
            <w:tcW w:w="1088"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8D01CA3">
            <w:pPr>
              <w:snapToGrid w:val="0"/>
              <w:spacing w:beforeLines="0" w:afterLines="0"/>
              <w:rPr>
                <w:rFonts w:hint="default"/>
                <w:sz w:val="24"/>
                <w:szCs w:val="24"/>
              </w:rPr>
            </w:pPr>
          </w:p>
        </w:tc>
      </w:tr>
    </w:tbl>
    <w:p w14:paraId="0AD308B3">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53"/>
        <w:gridCol w:w="1771"/>
        <w:gridCol w:w="441"/>
        <w:gridCol w:w="1419"/>
        <w:gridCol w:w="1159"/>
        <w:gridCol w:w="885"/>
        <w:gridCol w:w="2212"/>
      </w:tblGrid>
      <w:tr w14:paraId="388C5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45F6C4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114FB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8F22B4B">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25091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1FB3924C">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變換的變數:   平均值  </w:t>
            </w:r>
          </w:p>
        </w:tc>
      </w:tr>
      <w:tr w14:paraId="23802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nil"/>
              <w:left w:val="nil"/>
              <w:bottom w:val="single" w:color="152935" w:sz="8" w:space="0"/>
              <w:right w:val="nil"/>
              <w:tl2br w:val="nil"/>
              <w:tr2bl w:val="nil"/>
            </w:tcBorders>
            <w:shd w:val="clear" w:color="auto" w:fill="FFFFFF"/>
            <w:noWrap w:val="0"/>
            <w:vAlign w:val="bottom"/>
          </w:tcPr>
          <w:p w14:paraId="15E7D4C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1025" w:type="pct"/>
            <w:tcBorders>
              <w:top w:val="nil"/>
              <w:left w:val="nil"/>
              <w:bottom w:val="single" w:color="152935" w:sz="8" w:space="0"/>
              <w:right w:val="single" w:color="E0E0E0" w:sz="8" w:space="0"/>
              <w:tl2br w:val="nil"/>
              <w:tr2bl w:val="nil"/>
            </w:tcBorders>
            <w:shd w:val="clear" w:color="auto" w:fill="FFFFFF"/>
            <w:noWrap w:val="0"/>
            <w:vAlign w:val="bottom"/>
          </w:tcPr>
          <w:p w14:paraId="0E6C979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5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625C8C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82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7CA40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7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9A5502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DDBA2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77" w:type="pct"/>
            <w:tcBorders>
              <w:top w:val="nil"/>
              <w:left w:val="single" w:color="E0E0E0" w:sz="8" w:space="0"/>
              <w:bottom w:val="single" w:color="152935" w:sz="8" w:space="0"/>
              <w:right w:val="nil"/>
              <w:tl2br w:val="nil"/>
              <w:tr2bl w:val="nil"/>
            </w:tcBorders>
            <w:shd w:val="clear" w:color="auto" w:fill="FFFFFF"/>
            <w:noWrap w:val="0"/>
            <w:vAlign w:val="bottom"/>
          </w:tcPr>
          <w:p w14:paraId="05C792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4326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single" w:color="152935" w:sz="8" w:space="0"/>
              <w:left w:val="nil"/>
              <w:bottom w:val="single" w:color="AEAEAE" w:sz="8" w:space="0"/>
              <w:right w:val="nil"/>
              <w:tl2br w:val="nil"/>
              <w:tr2bl w:val="nil"/>
            </w:tcBorders>
            <w:shd w:val="clear" w:color="auto" w:fill="E0E0E0"/>
            <w:noWrap w:val="0"/>
            <w:vAlign w:val="top"/>
          </w:tcPr>
          <w:p w14:paraId="2725A23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102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69507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330240.044</w:t>
            </w:r>
          </w:p>
        </w:tc>
        <w:tc>
          <w:tcPr>
            <w:tcW w:w="2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71A0E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8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D4761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330240.044</w:t>
            </w:r>
          </w:p>
        </w:tc>
        <w:tc>
          <w:tcPr>
            <w:tcW w:w="67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F683B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2223.269</w:t>
            </w:r>
          </w:p>
        </w:tc>
        <w:tc>
          <w:tcPr>
            <w:tcW w:w="5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DEAB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77"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28688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.981</w:t>
            </w:r>
          </w:p>
        </w:tc>
      </w:tr>
      <w:tr w14:paraId="357B3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single" w:color="AEAEAE" w:sz="8" w:space="0"/>
              <w:left w:val="nil"/>
              <w:bottom w:val="single" w:color="AEAEAE" w:sz="8" w:space="0"/>
              <w:right w:val="nil"/>
              <w:tl2br w:val="nil"/>
              <w:tr2bl w:val="nil"/>
            </w:tcBorders>
            <w:shd w:val="clear" w:color="auto" w:fill="E0E0E0"/>
            <w:noWrap w:val="0"/>
            <w:vAlign w:val="top"/>
          </w:tcPr>
          <w:p w14:paraId="4CBEEA6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02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46234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2562.565</w:t>
            </w:r>
          </w:p>
        </w:tc>
        <w:tc>
          <w:tcPr>
            <w:tcW w:w="2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9EDB1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8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36DB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2562.565</w:t>
            </w:r>
          </w:p>
        </w:tc>
        <w:tc>
          <w:tcPr>
            <w:tcW w:w="67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AFAF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17.252</w:t>
            </w:r>
          </w:p>
        </w:tc>
        <w:tc>
          <w:tcPr>
            <w:tcW w:w="51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B9AF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7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5B397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.291</w:t>
            </w:r>
          </w:p>
        </w:tc>
      </w:tr>
      <w:tr w14:paraId="1887F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single" w:color="AEAEAE" w:sz="8" w:space="0"/>
              <w:left w:val="nil"/>
              <w:bottom w:val="single" w:color="152935" w:sz="8" w:space="0"/>
              <w:right w:val="nil"/>
              <w:tl2br w:val="nil"/>
              <w:tr2bl w:val="nil"/>
            </w:tcBorders>
            <w:shd w:val="clear" w:color="auto" w:fill="E0E0E0"/>
            <w:noWrap w:val="0"/>
            <w:vAlign w:val="top"/>
          </w:tcPr>
          <w:p w14:paraId="6320A5D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102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264DAF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6238.598</w:t>
            </w:r>
          </w:p>
        </w:tc>
        <w:tc>
          <w:tcPr>
            <w:tcW w:w="2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BF185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8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3AAE8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148.538</w:t>
            </w:r>
          </w:p>
        </w:tc>
        <w:tc>
          <w:tcPr>
            <w:tcW w:w="67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E636C7F">
            <w:pPr>
              <w:snapToGrid w:val="0"/>
              <w:spacing w:beforeLines="0" w:afterLines="0"/>
              <w:rPr>
                <w:rFonts w:hint="default"/>
                <w:sz w:val="24"/>
                <w:szCs w:val="24"/>
              </w:rPr>
            </w:pPr>
          </w:p>
        </w:tc>
        <w:tc>
          <w:tcPr>
            <w:tcW w:w="5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219CF23">
            <w:pPr>
              <w:snapToGrid w:val="0"/>
              <w:spacing w:beforeLines="0" w:afterLines="0"/>
              <w:rPr>
                <w:rFonts w:hint="default"/>
                <w:sz w:val="24"/>
                <w:szCs w:val="24"/>
              </w:rPr>
            </w:pPr>
          </w:p>
        </w:tc>
        <w:tc>
          <w:tcPr>
            <w:tcW w:w="1277"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15696BB">
            <w:pPr>
              <w:snapToGrid w:val="0"/>
              <w:spacing w:beforeLines="0" w:afterLines="0"/>
              <w:rPr>
                <w:rFonts w:hint="default"/>
                <w:sz w:val="24"/>
                <w:szCs w:val="24"/>
              </w:rPr>
            </w:pPr>
          </w:p>
        </w:tc>
      </w:tr>
    </w:tbl>
    <w:p w14:paraId="491B4FCF">
      <w:pPr>
        <w:spacing w:beforeLines="0" w:afterLines="0"/>
        <w:rPr>
          <w:rFonts w:hint="eastAsia" w:eastAsiaTheme="minorEastAsia"/>
          <w:sz w:val="18"/>
          <w:szCs w:val="24"/>
          <w:lang w:eastAsia="zh-CN"/>
        </w:rPr>
      </w:pPr>
    </w:p>
    <w:p w14:paraId="21C04D3C">
      <w:pPr>
        <w:spacing w:beforeLines="0" w:afterLines="0"/>
        <w:rPr>
          <w:rFonts w:hint="default"/>
          <w:sz w:val="18"/>
          <w:szCs w:val="24"/>
        </w:rPr>
      </w:pPr>
      <w:r>
        <w:rPr>
          <w:rFonts w:hint="default"/>
          <w:sz w:val="18"/>
          <w:szCs w:val="24"/>
        </w:rPr>
        <w:t>估計邊際平均值</w:t>
      </w:r>
    </w:p>
    <w:p w14:paraId="4A44D992">
      <w:pPr>
        <w:spacing w:beforeLines="0" w:afterLines="0" w:line="400" w:lineRule="atLeast"/>
        <w:rPr>
          <w:rFonts w:hint="eastAsia" w:ascii="Times New Roman" w:hAnsi="Times New Roman" w:eastAsia="宋体"/>
          <w:sz w:val="24"/>
          <w:szCs w:val="24"/>
          <w:lang w:eastAsia="zh-CN"/>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50"/>
        <w:gridCol w:w="2148"/>
        <w:gridCol w:w="2184"/>
        <w:gridCol w:w="2158"/>
      </w:tblGrid>
      <w:tr w14:paraId="619BC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59BD065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319EE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5AA66C0A">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1FEE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restart"/>
            <w:tcBorders>
              <w:top w:val="nil"/>
              <w:left w:val="nil"/>
              <w:bottom w:val="nil"/>
              <w:right w:val="single" w:color="E0E0E0" w:sz="8" w:space="0"/>
              <w:tl2br w:val="nil"/>
              <w:tr2bl w:val="nil"/>
            </w:tcBorders>
            <w:shd w:val="clear" w:color="auto" w:fill="FFFFFF"/>
            <w:noWrap w:val="0"/>
            <w:vAlign w:val="bottom"/>
          </w:tcPr>
          <w:p w14:paraId="172C9C4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4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9C45A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512" w:type="pct"/>
            <w:gridSpan w:val="2"/>
            <w:tcBorders>
              <w:top w:val="nil"/>
              <w:left w:val="single" w:color="E0E0E0" w:sz="8" w:space="0"/>
              <w:bottom w:val="nil"/>
              <w:right w:val="nil"/>
              <w:tl2br w:val="nil"/>
              <w:tr2bl w:val="nil"/>
            </w:tcBorders>
            <w:shd w:val="clear" w:color="auto" w:fill="FFFFFF"/>
            <w:noWrap w:val="0"/>
            <w:vAlign w:val="bottom"/>
          </w:tcPr>
          <w:p w14:paraId="2A7E2F1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1DA1A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continue"/>
            <w:tcBorders>
              <w:top w:val="nil"/>
              <w:left w:val="nil"/>
              <w:bottom w:val="nil"/>
              <w:right w:val="single" w:color="E0E0E0" w:sz="8" w:space="0"/>
              <w:tl2br w:val="nil"/>
              <w:tr2bl w:val="nil"/>
            </w:tcBorders>
            <w:shd w:val="clear" w:color="auto" w:fill="FFFFFF"/>
            <w:noWrap w:val="0"/>
            <w:vAlign w:val="bottom"/>
          </w:tcPr>
          <w:p w14:paraId="699807C5">
            <w:pPr>
              <w:snapToGrid w:val="0"/>
              <w:spacing w:beforeLines="0" w:afterLines="0"/>
              <w:rPr>
                <w:rFonts w:hint="default" w:ascii="Arial" w:hAnsi="Arial"/>
                <w:color w:val="264A60"/>
                <w:sz w:val="18"/>
                <w:szCs w:val="24"/>
              </w:rPr>
            </w:pPr>
          </w:p>
        </w:tc>
        <w:tc>
          <w:tcPr>
            <w:tcW w:w="124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DA75E2E">
            <w:pPr>
              <w:snapToGrid w:val="0"/>
              <w:spacing w:beforeLines="0" w:afterLines="0"/>
              <w:rPr>
                <w:rFonts w:hint="default" w:ascii="Arial" w:hAnsi="Arial"/>
                <w:color w:val="264A60"/>
                <w:sz w:val="18"/>
                <w:szCs w:val="24"/>
              </w:rPr>
            </w:pPr>
          </w:p>
        </w:tc>
        <w:tc>
          <w:tcPr>
            <w:tcW w:w="12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7FCCE6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47" w:type="pct"/>
            <w:tcBorders>
              <w:top w:val="nil"/>
              <w:left w:val="single" w:color="E0E0E0" w:sz="8" w:space="0"/>
              <w:bottom w:val="single" w:color="152935" w:sz="8" w:space="0"/>
              <w:right w:val="nil"/>
              <w:tl2br w:val="nil"/>
              <w:tr2bl w:val="nil"/>
            </w:tcBorders>
            <w:shd w:val="clear" w:color="auto" w:fill="FFFFFF"/>
            <w:noWrap w:val="0"/>
            <w:vAlign w:val="bottom"/>
          </w:tcPr>
          <w:p w14:paraId="75A45B3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5DBB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417274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50.018</w:t>
            </w:r>
          </w:p>
        </w:tc>
        <w:tc>
          <w:tcPr>
            <w:tcW w:w="124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FC24A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1.061</w:t>
            </w:r>
          </w:p>
        </w:tc>
        <w:tc>
          <w:tcPr>
            <w:tcW w:w="126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0506F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47.877</w:t>
            </w:r>
          </w:p>
        </w:tc>
        <w:tc>
          <w:tcPr>
            <w:tcW w:w="1247"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33D7E6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52.159</w:t>
            </w:r>
          </w:p>
        </w:tc>
      </w:tr>
    </w:tbl>
    <w:p w14:paraId="4BD42B4B">
      <w:pPr>
        <w:spacing w:beforeLines="0" w:afterLines="0"/>
        <w:rPr>
          <w:rFonts w:hint="default"/>
          <w:sz w:val="18"/>
          <w:szCs w:val="24"/>
        </w:rPr>
      </w:pPr>
    </w:p>
    <w:p w14:paraId="1EB0DFE9">
      <w:pPr>
        <w:spacing w:beforeLines="0" w:afterLines="0"/>
        <w:rPr>
          <w:rFonts w:hint="default"/>
          <w:sz w:val="18"/>
          <w:szCs w:val="24"/>
        </w:rPr>
      </w:pPr>
      <w:r>
        <w:rPr>
          <w:rFonts w:hint="default"/>
          <w:sz w:val="18"/>
          <w:szCs w:val="24"/>
        </w:rPr>
        <w:t>2. group</w:t>
      </w:r>
    </w:p>
    <w:p w14:paraId="35FF776E">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12"/>
        <w:gridCol w:w="1771"/>
        <w:gridCol w:w="1771"/>
        <w:gridCol w:w="1801"/>
        <w:gridCol w:w="1785"/>
      </w:tblGrid>
      <w:tr w14:paraId="52E18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78F6867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25215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3BA44C7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3D3CB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vMerge w:val="restart"/>
            <w:tcBorders>
              <w:top w:val="nil"/>
              <w:left w:val="nil"/>
              <w:bottom w:val="nil"/>
              <w:right w:val="nil"/>
              <w:tl2br w:val="nil"/>
              <w:tr2bl w:val="nil"/>
            </w:tcBorders>
            <w:shd w:val="clear" w:color="auto" w:fill="FFFFFF"/>
            <w:noWrap w:val="0"/>
            <w:vAlign w:val="bottom"/>
          </w:tcPr>
          <w:p w14:paraId="2FAE2DE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025" w:type="pct"/>
            <w:vMerge w:val="restart"/>
            <w:tcBorders>
              <w:top w:val="nil"/>
              <w:left w:val="nil"/>
              <w:bottom w:val="nil"/>
              <w:right w:val="single" w:color="E0E0E0" w:sz="8" w:space="0"/>
              <w:tl2br w:val="nil"/>
              <w:tr2bl w:val="nil"/>
            </w:tcBorders>
            <w:shd w:val="clear" w:color="auto" w:fill="FFFFFF"/>
            <w:noWrap w:val="0"/>
            <w:vAlign w:val="bottom"/>
          </w:tcPr>
          <w:p w14:paraId="0D298B9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2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79188C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073" w:type="pct"/>
            <w:gridSpan w:val="2"/>
            <w:tcBorders>
              <w:top w:val="nil"/>
              <w:left w:val="single" w:color="E0E0E0" w:sz="8" w:space="0"/>
              <w:bottom w:val="nil"/>
              <w:right w:val="nil"/>
              <w:tl2br w:val="nil"/>
              <w:tr2bl w:val="nil"/>
            </w:tcBorders>
            <w:shd w:val="clear" w:color="auto" w:fill="FFFFFF"/>
            <w:noWrap w:val="0"/>
            <w:vAlign w:val="bottom"/>
          </w:tcPr>
          <w:p w14:paraId="3E7AF45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16DC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vMerge w:val="continue"/>
            <w:tcBorders>
              <w:top w:val="nil"/>
              <w:left w:val="nil"/>
              <w:bottom w:val="nil"/>
              <w:right w:val="nil"/>
              <w:tl2br w:val="nil"/>
              <w:tr2bl w:val="nil"/>
            </w:tcBorders>
            <w:shd w:val="clear" w:color="auto" w:fill="FFFFFF"/>
            <w:noWrap w:val="0"/>
            <w:vAlign w:val="bottom"/>
          </w:tcPr>
          <w:p w14:paraId="561F17BD">
            <w:pPr>
              <w:snapToGrid w:val="0"/>
              <w:spacing w:beforeLines="0" w:afterLines="0"/>
              <w:rPr>
                <w:rFonts w:hint="default" w:ascii="Arial" w:hAnsi="Arial"/>
                <w:color w:val="264A60"/>
                <w:sz w:val="18"/>
                <w:szCs w:val="24"/>
              </w:rPr>
            </w:pPr>
          </w:p>
        </w:tc>
        <w:tc>
          <w:tcPr>
            <w:tcW w:w="1025" w:type="pct"/>
            <w:vMerge w:val="continue"/>
            <w:tcBorders>
              <w:top w:val="nil"/>
              <w:left w:val="nil"/>
              <w:bottom w:val="nil"/>
              <w:right w:val="single" w:color="E0E0E0" w:sz="8" w:space="0"/>
              <w:tl2br w:val="nil"/>
              <w:tr2bl w:val="nil"/>
            </w:tcBorders>
            <w:shd w:val="clear" w:color="auto" w:fill="FFFFFF"/>
            <w:noWrap w:val="0"/>
            <w:vAlign w:val="bottom"/>
          </w:tcPr>
          <w:p w14:paraId="56D91771">
            <w:pPr>
              <w:snapToGrid w:val="0"/>
              <w:spacing w:beforeLines="0" w:afterLines="0"/>
              <w:rPr>
                <w:rFonts w:hint="default" w:ascii="Arial" w:hAnsi="Arial"/>
                <w:color w:val="264A60"/>
                <w:sz w:val="18"/>
                <w:szCs w:val="24"/>
              </w:rPr>
            </w:pPr>
          </w:p>
        </w:tc>
        <w:tc>
          <w:tcPr>
            <w:tcW w:w="102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0517595">
            <w:pPr>
              <w:snapToGrid w:val="0"/>
              <w:spacing w:beforeLines="0" w:afterLines="0"/>
              <w:rPr>
                <w:rFonts w:hint="default" w:ascii="Arial" w:hAnsi="Arial"/>
                <w:color w:val="264A60"/>
                <w:sz w:val="18"/>
                <w:szCs w:val="24"/>
              </w:rPr>
            </w:pPr>
          </w:p>
        </w:tc>
        <w:tc>
          <w:tcPr>
            <w:tcW w:w="10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A4732B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31" w:type="pct"/>
            <w:tcBorders>
              <w:top w:val="nil"/>
              <w:left w:val="single" w:color="E0E0E0" w:sz="8" w:space="0"/>
              <w:bottom w:val="single" w:color="152935" w:sz="8" w:space="0"/>
              <w:right w:val="nil"/>
              <w:tl2br w:val="nil"/>
              <w:tr2bl w:val="nil"/>
            </w:tcBorders>
            <w:shd w:val="clear" w:color="auto" w:fill="FFFFFF"/>
            <w:noWrap w:val="0"/>
            <w:vAlign w:val="bottom"/>
          </w:tcPr>
          <w:p w14:paraId="23EC131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98B0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tcBorders>
              <w:top w:val="single" w:color="152935" w:sz="8" w:space="0"/>
              <w:left w:val="nil"/>
              <w:bottom w:val="single" w:color="AEAEAE" w:sz="8" w:space="0"/>
              <w:right w:val="nil"/>
              <w:tl2br w:val="nil"/>
              <w:tr2bl w:val="nil"/>
            </w:tcBorders>
            <w:shd w:val="clear" w:color="auto" w:fill="E0E0E0"/>
            <w:noWrap w:val="0"/>
            <w:vAlign w:val="top"/>
          </w:tcPr>
          <w:p w14:paraId="20F9600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2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6BF9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45.612</w:t>
            </w:r>
          </w:p>
        </w:tc>
        <w:tc>
          <w:tcPr>
            <w:tcW w:w="102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3CD7B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1.500</w:t>
            </w:r>
          </w:p>
        </w:tc>
        <w:tc>
          <w:tcPr>
            <w:tcW w:w="10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2CDC1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42.585</w:t>
            </w:r>
          </w:p>
        </w:tc>
        <w:tc>
          <w:tcPr>
            <w:tcW w:w="103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62481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48.640</w:t>
            </w:r>
          </w:p>
        </w:tc>
      </w:tr>
      <w:tr w14:paraId="711D6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tcBorders>
              <w:top w:val="single" w:color="AEAEAE" w:sz="8" w:space="0"/>
              <w:left w:val="nil"/>
              <w:bottom w:val="single" w:color="152935" w:sz="8" w:space="0"/>
              <w:right w:val="nil"/>
              <w:tl2br w:val="nil"/>
              <w:tr2bl w:val="nil"/>
            </w:tcBorders>
            <w:shd w:val="clear" w:color="auto" w:fill="E0E0E0"/>
            <w:noWrap w:val="0"/>
            <w:vAlign w:val="top"/>
          </w:tcPr>
          <w:p w14:paraId="6279EFB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2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AC22A3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54.424</w:t>
            </w:r>
          </w:p>
        </w:tc>
        <w:tc>
          <w:tcPr>
            <w:tcW w:w="102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EC349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1.500</w:t>
            </w:r>
          </w:p>
        </w:tc>
        <w:tc>
          <w:tcPr>
            <w:tcW w:w="10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6FBF7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51.397</w:t>
            </w:r>
          </w:p>
        </w:tc>
        <w:tc>
          <w:tcPr>
            <w:tcW w:w="103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AE67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57.452</w:t>
            </w:r>
          </w:p>
        </w:tc>
      </w:tr>
    </w:tbl>
    <w:p w14:paraId="29FB0F47">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46"/>
        <w:gridCol w:w="1099"/>
        <w:gridCol w:w="1884"/>
        <w:gridCol w:w="890"/>
        <w:gridCol w:w="1032"/>
        <w:gridCol w:w="1400"/>
        <w:gridCol w:w="1289"/>
      </w:tblGrid>
      <w:tr w14:paraId="5A28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1BBA1FC4">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2818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3ED22999">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449E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restart"/>
            <w:tcBorders>
              <w:top w:val="nil"/>
              <w:left w:val="nil"/>
              <w:bottom w:val="nil"/>
              <w:right w:val="nil"/>
              <w:tl2br w:val="nil"/>
              <w:tr2bl w:val="nil"/>
            </w:tcBorders>
            <w:shd w:val="clear" w:color="auto" w:fill="FFFFFF"/>
            <w:noWrap w:val="0"/>
            <w:vAlign w:val="bottom"/>
          </w:tcPr>
          <w:p w14:paraId="71D1332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group</w:t>
            </w:r>
          </w:p>
        </w:tc>
        <w:tc>
          <w:tcPr>
            <w:tcW w:w="636" w:type="pct"/>
            <w:vMerge w:val="restart"/>
            <w:tcBorders>
              <w:top w:val="nil"/>
              <w:left w:val="nil"/>
              <w:bottom w:val="nil"/>
              <w:right w:val="nil"/>
              <w:tl2br w:val="nil"/>
              <w:tr2bl w:val="nil"/>
            </w:tcBorders>
            <w:shd w:val="clear" w:color="auto" w:fill="FFFFFF"/>
            <w:noWrap w:val="0"/>
            <w:vAlign w:val="bottom"/>
          </w:tcPr>
          <w:p w14:paraId="4219BC1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group</w:t>
            </w:r>
          </w:p>
        </w:tc>
        <w:tc>
          <w:tcPr>
            <w:tcW w:w="1090" w:type="pct"/>
            <w:vMerge w:val="restart"/>
            <w:tcBorders>
              <w:top w:val="nil"/>
              <w:left w:val="nil"/>
              <w:bottom w:val="nil"/>
              <w:right w:val="single" w:color="E0E0E0" w:sz="8" w:space="0"/>
              <w:tl2br w:val="nil"/>
              <w:tr2bl w:val="nil"/>
            </w:tcBorders>
            <w:shd w:val="clear" w:color="auto" w:fill="FFFFFF"/>
            <w:noWrap w:val="0"/>
            <w:vAlign w:val="bottom"/>
          </w:tcPr>
          <w:p w14:paraId="21E446A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FD7CC6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9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5BD99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552" w:type="pct"/>
            <w:gridSpan w:val="2"/>
            <w:tcBorders>
              <w:top w:val="nil"/>
              <w:left w:val="single" w:color="E0E0E0" w:sz="8" w:space="0"/>
              <w:bottom w:val="nil"/>
              <w:right w:val="nil"/>
              <w:tl2br w:val="nil"/>
              <w:tr2bl w:val="nil"/>
            </w:tcBorders>
            <w:shd w:val="clear" w:color="auto" w:fill="FFFFFF"/>
            <w:noWrap w:val="0"/>
            <w:vAlign w:val="bottom"/>
          </w:tcPr>
          <w:p w14:paraId="13697A6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79931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continue"/>
            <w:tcBorders>
              <w:top w:val="nil"/>
              <w:left w:val="nil"/>
              <w:bottom w:val="nil"/>
              <w:right w:val="nil"/>
              <w:tl2br w:val="nil"/>
              <w:tr2bl w:val="nil"/>
            </w:tcBorders>
            <w:shd w:val="clear" w:color="auto" w:fill="FFFFFF"/>
            <w:noWrap w:val="0"/>
            <w:vAlign w:val="bottom"/>
          </w:tcPr>
          <w:p w14:paraId="72AB4AB1">
            <w:pPr>
              <w:snapToGrid w:val="0"/>
              <w:spacing w:beforeLines="0" w:afterLines="0"/>
              <w:rPr>
                <w:rFonts w:hint="default" w:ascii="Arial" w:hAnsi="Arial"/>
                <w:color w:val="264A60"/>
                <w:sz w:val="18"/>
                <w:szCs w:val="24"/>
              </w:rPr>
            </w:pPr>
          </w:p>
        </w:tc>
        <w:tc>
          <w:tcPr>
            <w:tcW w:w="636" w:type="pct"/>
            <w:vMerge w:val="continue"/>
            <w:tcBorders>
              <w:top w:val="nil"/>
              <w:left w:val="nil"/>
              <w:bottom w:val="nil"/>
              <w:right w:val="nil"/>
              <w:tl2br w:val="nil"/>
              <w:tr2bl w:val="nil"/>
            </w:tcBorders>
            <w:shd w:val="clear" w:color="auto" w:fill="FFFFFF"/>
            <w:noWrap w:val="0"/>
            <w:vAlign w:val="bottom"/>
          </w:tcPr>
          <w:p w14:paraId="2FFD6B67">
            <w:pPr>
              <w:snapToGrid w:val="0"/>
              <w:spacing w:beforeLines="0" w:afterLines="0"/>
              <w:rPr>
                <w:rFonts w:hint="default" w:ascii="Arial" w:hAnsi="Arial"/>
                <w:color w:val="264A60"/>
                <w:sz w:val="18"/>
                <w:szCs w:val="24"/>
              </w:rPr>
            </w:pPr>
          </w:p>
        </w:tc>
        <w:tc>
          <w:tcPr>
            <w:tcW w:w="1090" w:type="pct"/>
            <w:vMerge w:val="continue"/>
            <w:tcBorders>
              <w:top w:val="nil"/>
              <w:left w:val="nil"/>
              <w:bottom w:val="nil"/>
              <w:right w:val="single" w:color="E0E0E0" w:sz="8" w:space="0"/>
              <w:tl2br w:val="nil"/>
              <w:tr2bl w:val="nil"/>
            </w:tcBorders>
            <w:shd w:val="clear" w:color="auto" w:fill="FFFFFF"/>
            <w:noWrap w:val="0"/>
            <w:vAlign w:val="bottom"/>
          </w:tcPr>
          <w:p w14:paraId="2142885D">
            <w:pPr>
              <w:snapToGrid w:val="0"/>
              <w:spacing w:beforeLines="0" w:afterLines="0"/>
              <w:rPr>
                <w:rFonts w:hint="default" w:ascii="Arial" w:hAnsi="Arial"/>
                <w:color w:val="264A60"/>
                <w:sz w:val="18"/>
                <w:szCs w:val="24"/>
              </w:rPr>
            </w:pPr>
          </w:p>
        </w:tc>
        <w:tc>
          <w:tcPr>
            <w:tcW w:w="5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E1F284F">
            <w:pPr>
              <w:snapToGrid w:val="0"/>
              <w:spacing w:beforeLines="0" w:afterLines="0"/>
              <w:rPr>
                <w:rFonts w:hint="default" w:ascii="Arial" w:hAnsi="Arial"/>
                <w:color w:val="264A60"/>
                <w:sz w:val="18"/>
                <w:szCs w:val="24"/>
              </w:rPr>
            </w:pPr>
          </w:p>
        </w:tc>
        <w:tc>
          <w:tcPr>
            <w:tcW w:w="59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6C27353">
            <w:pPr>
              <w:snapToGrid w:val="0"/>
              <w:spacing w:beforeLines="0" w:afterLines="0"/>
              <w:rPr>
                <w:rFonts w:hint="default" w:ascii="Arial" w:hAnsi="Arial"/>
                <w:color w:val="264A60"/>
                <w:sz w:val="18"/>
                <w:szCs w:val="24"/>
              </w:rPr>
            </w:pPr>
          </w:p>
        </w:tc>
        <w:tc>
          <w:tcPr>
            <w:tcW w:w="81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D1D1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41" w:type="pct"/>
            <w:tcBorders>
              <w:top w:val="nil"/>
              <w:left w:val="single" w:color="E0E0E0" w:sz="8" w:space="0"/>
              <w:bottom w:val="single" w:color="152935" w:sz="8" w:space="0"/>
              <w:right w:val="nil"/>
              <w:tl2br w:val="nil"/>
              <w:tr2bl w:val="nil"/>
            </w:tcBorders>
            <w:shd w:val="clear" w:color="auto" w:fill="FFFFFF"/>
            <w:noWrap w:val="0"/>
            <w:vAlign w:val="bottom"/>
          </w:tcPr>
          <w:p w14:paraId="69BF34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7EC73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606" w:type="pct"/>
            <w:tcBorders>
              <w:top w:val="single" w:color="152935" w:sz="8" w:space="0"/>
              <w:left w:val="nil"/>
              <w:bottom w:val="nil"/>
              <w:right w:val="nil"/>
              <w:tl2br w:val="nil"/>
              <w:tr2bl w:val="nil"/>
            </w:tcBorders>
            <w:shd w:val="clear" w:color="auto" w:fill="E0E0E0"/>
            <w:noWrap w:val="0"/>
            <w:vAlign w:val="top"/>
          </w:tcPr>
          <w:p w14:paraId="17AC637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36" w:type="pct"/>
            <w:tcBorders>
              <w:top w:val="single" w:color="152935" w:sz="8" w:space="0"/>
              <w:left w:val="nil"/>
              <w:bottom w:val="nil"/>
              <w:right w:val="nil"/>
              <w:tl2br w:val="nil"/>
              <w:tr2bl w:val="nil"/>
            </w:tcBorders>
            <w:shd w:val="clear" w:color="auto" w:fill="E0E0E0"/>
            <w:noWrap w:val="0"/>
            <w:vAlign w:val="top"/>
          </w:tcPr>
          <w:p w14:paraId="1350303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90" w:type="pct"/>
            <w:tcBorders>
              <w:top w:val="single" w:color="152935" w:sz="8" w:space="0"/>
              <w:left w:val="nil"/>
              <w:bottom w:val="nil"/>
              <w:right w:val="single" w:color="E0E0E0" w:sz="8" w:space="0"/>
              <w:tl2br w:val="nil"/>
              <w:tr2bl w:val="nil"/>
            </w:tcBorders>
            <w:shd w:val="clear" w:color="auto" w:fill="F9F9FB"/>
            <w:noWrap w:val="0"/>
            <w:vAlign w:val="top"/>
          </w:tcPr>
          <w:p w14:paraId="2606B3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-8.812</w:t>
            </w:r>
            <w:r>
              <w:rPr>
                <w:rFonts w:hint="default" w:ascii="Arial" w:hAnsi="Arial"/>
                <w:color w:val="010205"/>
                <w:sz w:val="18"/>
                <w:szCs w:val="24"/>
                <w:vertAlign w:val="superscript"/>
              </w:rPr>
              <w:t>*</w:t>
            </w:r>
          </w:p>
        </w:tc>
        <w:tc>
          <w:tcPr>
            <w:tcW w:w="515"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79E2319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2.122</w:t>
            </w:r>
          </w:p>
        </w:tc>
        <w:tc>
          <w:tcPr>
            <w:tcW w:w="59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660F8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3FD33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-13.094</w:t>
            </w:r>
          </w:p>
        </w:tc>
        <w:tc>
          <w:tcPr>
            <w:tcW w:w="741" w:type="pct"/>
            <w:tcBorders>
              <w:top w:val="single" w:color="152935" w:sz="8" w:space="0"/>
              <w:left w:val="single" w:color="E0E0E0" w:sz="8" w:space="0"/>
              <w:bottom w:val="nil"/>
              <w:right w:val="nil"/>
              <w:tl2br w:val="nil"/>
              <w:tr2bl w:val="nil"/>
            </w:tcBorders>
            <w:shd w:val="clear" w:color="auto" w:fill="F9F9FB"/>
            <w:noWrap w:val="0"/>
            <w:vAlign w:val="top"/>
          </w:tcPr>
          <w:p w14:paraId="632A21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-4.531</w:t>
            </w:r>
          </w:p>
        </w:tc>
      </w:tr>
      <w:tr w14:paraId="43D0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tcBorders>
              <w:top w:val="single" w:color="AEAEAE" w:sz="8" w:space="0"/>
              <w:left w:val="nil"/>
              <w:bottom w:val="single" w:color="152935" w:sz="8" w:space="0"/>
              <w:right w:val="nil"/>
              <w:tl2br w:val="nil"/>
              <w:tr2bl w:val="nil"/>
            </w:tcBorders>
            <w:shd w:val="clear" w:color="auto" w:fill="E0E0E0"/>
            <w:noWrap w:val="0"/>
            <w:vAlign w:val="top"/>
          </w:tcPr>
          <w:p w14:paraId="44B158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36" w:type="pct"/>
            <w:tcBorders>
              <w:top w:val="single" w:color="AEAEAE" w:sz="8" w:space="0"/>
              <w:left w:val="nil"/>
              <w:bottom w:val="single" w:color="152935" w:sz="8" w:space="0"/>
              <w:right w:val="nil"/>
              <w:tl2br w:val="nil"/>
              <w:tr2bl w:val="nil"/>
            </w:tcBorders>
            <w:shd w:val="clear" w:color="auto" w:fill="E0E0E0"/>
            <w:noWrap w:val="0"/>
            <w:vAlign w:val="top"/>
          </w:tcPr>
          <w:p w14:paraId="02099EE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9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92D6C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8.812</w:t>
            </w:r>
            <w:r>
              <w:rPr>
                <w:rFonts w:hint="default" w:ascii="Arial" w:hAnsi="Arial"/>
                <w:color w:val="010205"/>
                <w:sz w:val="18"/>
                <w:szCs w:val="24"/>
                <w:vertAlign w:val="superscript"/>
              </w:rPr>
              <w:t>*</w:t>
            </w:r>
          </w:p>
        </w:tc>
        <w:tc>
          <w:tcPr>
            <w:tcW w:w="51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093A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2.122</w:t>
            </w:r>
          </w:p>
        </w:tc>
        <w:tc>
          <w:tcPr>
            <w:tcW w:w="5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C6F899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F8DB5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4.531</w:t>
            </w:r>
          </w:p>
        </w:tc>
        <w:tc>
          <w:tcPr>
            <w:tcW w:w="74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55270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13.094</w:t>
            </w:r>
          </w:p>
        </w:tc>
      </w:tr>
      <w:tr w14:paraId="2C176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048B7A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1213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9897CB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6A34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E40194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6D95D95A">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43"/>
        <w:gridCol w:w="1369"/>
        <w:gridCol w:w="527"/>
        <w:gridCol w:w="1230"/>
        <w:gridCol w:w="1073"/>
        <w:gridCol w:w="1058"/>
        <w:gridCol w:w="2640"/>
      </w:tblGrid>
      <w:tr w14:paraId="21B54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999706D">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6B8CF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81E0B0D">
            <w:pPr>
              <w:keepNext/>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7C461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0" w:type="pct"/>
            <w:tcBorders>
              <w:top w:val="nil"/>
              <w:left w:val="nil"/>
              <w:bottom w:val="single" w:color="152935" w:sz="8" w:space="0"/>
              <w:right w:val="nil"/>
              <w:tl2br w:val="nil"/>
              <w:tr2bl w:val="nil"/>
            </w:tcBorders>
            <w:shd w:val="clear" w:color="auto" w:fill="FFFFFF"/>
            <w:noWrap w:val="0"/>
            <w:vAlign w:val="bottom"/>
          </w:tcPr>
          <w:p w14:paraId="093958E7">
            <w:pPr>
              <w:keepNext/>
              <w:snapToGrid w:val="0"/>
              <w:spacing w:beforeLines="0" w:afterLines="0"/>
              <w:rPr>
                <w:rFonts w:hint="default"/>
                <w:sz w:val="24"/>
                <w:szCs w:val="24"/>
              </w:rPr>
            </w:pPr>
          </w:p>
        </w:tc>
        <w:tc>
          <w:tcPr>
            <w:tcW w:w="792" w:type="pct"/>
            <w:tcBorders>
              <w:top w:val="nil"/>
              <w:left w:val="nil"/>
              <w:bottom w:val="single" w:color="152935" w:sz="8" w:space="0"/>
              <w:right w:val="single" w:color="E0E0E0" w:sz="8" w:space="0"/>
              <w:tl2br w:val="nil"/>
              <w:tr2bl w:val="nil"/>
            </w:tcBorders>
            <w:shd w:val="clear" w:color="auto" w:fill="FFFFFF"/>
            <w:noWrap w:val="0"/>
            <w:vAlign w:val="bottom"/>
          </w:tcPr>
          <w:p w14:paraId="49AD48C3">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0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4A3008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CEC6F9E">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2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4D57374">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42E68E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26" w:type="pct"/>
            <w:tcBorders>
              <w:top w:val="nil"/>
              <w:left w:val="single" w:color="E0E0E0" w:sz="8" w:space="0"/>
              <w:bottom w:val="single" w:color="152935" w:sz="8" w:space="0"/>
              <w:right w:val="nil"/>
              <w:tl2br w:val="nil"/>
              <w:tr2bl w:val="nil"/>
            </w:tcBorders>
            <w:shd w:val="clear" w:color="auto" w:fill="FFFFFF"/>
            <w:noWrap w:val="0"/>
            <w:vAlign w:val="bottom"/>
          </w:tcPr>
          <w:p w14:paraId="25EA43D5">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4BEF8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0" w:type="pct"/>
            <w:tcBorders>
              <w:top w:val="single" w:color="152935" w:sz="8" w:space="0"/>
              <w:left w:val="nil"/>
              <w:bottom w:val="single" w:color="AEAEAE" w:sz="8" w:space="0"/>
              <w:right w:val="nil"/>
              <w:tl2br w:val="nil"/>
              <w:tr2bl w:val="nil"/>
            </w:tcBorders>
            <w:shd w:val="clear" w:color="auto" w:fill="E0E0E0"/>
            <w:noWrap w:val="0"/>
            <w:vAlign w:val="top"/>
          </w:tcPr>
          <w:p w14:paraId="032747DB">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9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FB3817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854.188</w:t>
            </w:r>
          </w:p>
        </w:tc>
        <w:tc>
          <w:tcPr>
            <w:tcW w:w="30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8B36A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5E8CC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854.188</w:t>
            </w:r>
          </w:p>
        </w:tc>
        <w:tc>
          <w:tcPr>
            <w:tcW w:w="6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98AA40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17.252</w:t>
            </w:r>
          </w:p>
        </w:tc>
        <w:tc>
          <w:tcPr>
            <w:tcW w:w="6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06F2C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2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2FE84A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.291</w:t>
            </w:r>
          </w:p>
        </w:tc>
      </w:tr>
      <w:tr w14:paraId="187F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0" w:type="pct"/>
            <w:tcBorders>
              <w:top w:val="single" w:color="AEAEAE" w:sz="8" w:space="0"/>
              <w:left w:val="nil"/>
              <w:bottom w:val="single" w:color="152935" w:sz="8" w:space="0"/>
              <w:right w:val="nil"/>
              <w:tl2br w:val="nil"/>
              <w:tr2bl w:val="nil"/>
            </w:tcBorders>
            <w:shd w:val="clear" w:color="auto" w:fill="E0E0E0"/>
            <w:noWrap w:val="0"/>
            <w:vAlign w:val="top"/>
          </w:tcPr>
          <w:p w14:paraId="7F77BA75">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9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325F8F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2079.533</w:t>
            </w:r>
          </w:p>
        </w:tc>
        <w:tc>
          <w:tcPr>
            <w:tcW w:w="30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7E34DC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39A548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49.513</w:t>
            </w:r>
          </w:p>
        </w:tc>
        <w:tc>
          <w:tcPr>
            <w:tcW w:w="6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7DF746B">
            <w:pPr>
              <w:keepNext/>
              <w:snapToGrid w:val="0"/>
              <w:spacing w:beforeLines="0" w:afterLines="0"/>
              <w:rPr>
                <w:rFonts w:hint="default"/>
                <w:sz w:val="24"/>
                <w:szCs w:val="24"/>
              </w:rPr>
            </w:pPr>
          </w:p>
        </w:tc>
        <w:tc>
          <w:tcPr>
            <w:tcW w:w="6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BB0F42E">
            <w:pPr>
              <w:keepNext/>
              <w:snapToGrid w:val="0"/>
              <w:spacing w:beforeLines="0" w:afterLines="0"/>
              <w:rPr>
                <w:rFonts w:hint="default"/>
                <w:sz w:val="24"/>
                <w:szCs w:val="24"/>
              </w:rPr>
            </w:pPr>
          </w:p>
        </w:tc>
        <w:tc>
          <w:tcPr>
            <w:tcW w:w="1526"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C979460">
            <w:pPr>
              <w:keepNext/>
              <w:snapToGrid w:val="0"/>
              <w:spacing w:beforeLines="0" w:afterLines="0"/>
              <w:rPr>
                <w:rFonts w:hint="default"/>
                <w:sz w:val="24"/>
                <w:szCs w:val="24"/>
              </w:rPr>
            </w:pPr>
          </w:p>
        </w:tc>
      </w:tr>
      <w:tr w14:paraId="181F2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63FFC328">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group 的效應。此檢定是以已估計邊際平均值中的線性獨立成對比較為基礎。</w:t>
            </w:r>
          </w:p>
        </w:tc>
      </w:tr>
    </w:tbl>
    <w:p w14:paraId="39510C7C">
      <w:pPr>
        <w:spacing w:beforeLines="0" w:afterLines="0"/>
        <w:rPr>
          <w:rFonts w:hint="default"/>
          <w:sz w:val="18"/>
          <w:szCs w:val="24"/>
        </w:rPr>
      </w:pPr>
    </w:p>
    <w:p w14:paraId="6A00AAEE">
      <w:pPr>
        <w:spacing w:beforeLines="0" w:afterLines="0"/>
        <w:rPr>
          <w:rFonts w:hint="default"/>
          <w:sz w:val="18"/>
          <w:szCs w:val="24"/>
        </w:rPr>
      </w:pPr>
      <w:r>
        <w:rPr>
          <w:rFonts w:hint="default"/>
          <w:sz w:val="18"/>
          <w:szCs w:val="24"/>
        </w:rPr>
        <w:t>3. factor1</w:t>
      </w:r>
    </w:p>
    <w:p w14:paraId="20506B3C">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00"/>
        <w:gridCol w:w="1726"/>
        <w:gridCol w:w="1725"/>
        <w:gridCol w:w="1750"/>
        <w:gridCol w:w="1739"/>
      </w:tblGrid>
      <w:tr w14:paraId="76ECE42C">
        <w:tblPrEx>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0361CEF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6693B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2A3004A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4061B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vMerge w:val="restart"/>
            <w:tcBorders>
              <w:top w:val="nil"/>
              <w:left w:val="nil"/>
              <w:bottom w:val="nil"/>
              <w:right w:val="nil"/>
              <w:tl2br w:val="nil"/>
              <w:tr2bl w:val="nil"/>
            </w:tcBorders>
            <w:shd w:val="clear" w:color="auto" w:fill="FFFFFF"/>
            <w:noWrap w:val="0"/>
            <w:vAlign w:val="bottom"/>
          </w:tcPr>
          <w:p w14:paraId="298CED9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999" w:type="pct"/>
            <w:vMerge w:val="restart"/>
            <w:tcBorders>
              <w:top w:val="nil"/>
              <w:left w:val="nil"/>
              <w:bottom w:val="nil"/>
              <w:right w:val="single" w:color="E0E0E0" w:sz="8" w:space="0"/>
              <w:tl2br w:val="nil"/>
              <w:tr2bl w:val="nil"/>
            </w:tcBorders>
            <w:shd w:val="clear" w:color="auto" w:fill="FFFFFF"/>
            <w:noWrap w:val="0"/>
            <w:vAlign w:val="bottom"/>
          </w:tcPr>
          <w:p w14:paraId="6639DC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99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ECD30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017" w:type="pct"/>
            <w:gridSpan w:val="2"/>
            <w:tcBorders>
              <w:top w:val="nil"/>
              <w:left w:val="single" w:color="E0E0E0" w:sz="8" w:space="0"/>
              <w:bottom w:val="nil"/>
              <w:right w:val="nil"/>
              <w:tl2br w:val="nil"/>
              <w:tr2bl w:val="nil"/>
            </w:tcBorders>
            <w:shd w:val="clear" w:color="auto" w:fill="FFFFFF"/>
            <w:noWrap w:val="0"/>
            <w:vAlign w:val="bottom"/>
          </w:tcPr>
          <w:p w14:paraId="5BE44E6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3793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vMerge w:val="continue"/>
            <w:tcBorders>
              <w:top w:val="nil"/>
              <w:left w:val="nil"/>
              <w:bottom w:val="nil"/>
              <w:right w:val="nil"/>
              <w:tl2br w:val="nil"/>
              <w:tr2bl w:val="nil"/>
            </w:tcBorders>
            <w:shd w:val="clear" w:color="auto" w:fill="FFFFFF"/>
            <w:noWrap w:val="0"/>
            <w:vAlign w:val="bottom"/>
          </w:tcPr>
          <w:p w14:paraId="63EA0FF3">
            <w:pPr>
              <w:snapToGrid w:val="0"/>
              <w:spacing w:beforeLines="0" w:afterLines="0"/>
              <w:rPr>
                <w:rFonts w:hint="default" w:ascii="Arial" w:hAnsi="Arial"/>
                <w:color w:val="264A60"/>
                <w:sz w:val="18"/>
                <w:szCs w:val="24"/>
              </w:rPr>
            </w:pPr>
          </w:p>
        </w:tc>
        <w:tc>
          <w:tcPr>
            <w:tcW w:w="999" w:type="pct"/>
            <w:vMerge w:val="continue"/>
            <w:tcBorders>
              <w:top w:val="nil"/>
              <w:left w:val="nil"/>
              <w:bottom w:val="nil"/>
              <w:right w:val="single" w:color="E0E0E0" w:sz="8" w:space="0"/>
              <w:tl2br w:val="nil"/>
              <w:tr2bl w:val="nil"/>
            </w:tcBorders>
            <w:shd w:val="clear" w:color="auto" w:fill="FFFFFF"/>
            <w:noWrap w:val="0"/>
            <w:vAlign w:val="bottom"/>
          </w:tcPr>
          <w:p w14:paraId="5A3B663D">
            <w:pPr>
              <w:snapToGrid w:val="0"/>
              <w:spacing w:beforeLines="0" w:afterLines="0"/>
              <w:rPr>
                <w:rFonts w:hint="default" w:ascii="Arial" w:hAnsi="Arial"/>
                <w:color w:val="264A60"/>
                <w:sz w:val="18"/>
                <w:szCs w:val="24"/>
              </w:rPr>
            </w:pPr>
          </w:p>
        </w:tc>
        <w:tc>
          <w:tcPr>
            <w:tcW w:w="99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13D6DE6">
            <w:pPr>
              <w:snapToGrid w:val="0"/>
              <w:spacing w:beforeLines="0" w:afterLines="0"/>
              <w:rPr>
                <w:rFonts w:hint="default" w:ascii="Arial" w:hAnsi="Arial"/>
                <w:color w:val="264A60"/>
                <w:sz w:val="18"/>
                <w:szCs w:val="24"/>
              </w:rPr>
            </w:pPr>
          </w:p>
        </w:tc>
        <w:tc>
          <w:tcPr>
            <w:tcW w:w="101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16D35A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04" w:type="pct"/>
            <w:tcBorders>
              <w:top w:val="nil"/>
              <w:left w:val="single" w:color="E0E0E0" w:sz="8" w:space="0"/>
              <w:bottom w:val="single" w:color="152935" w:sz="8" w:space="0"/>
              <w:right w:val="nil"/>
              <w:tl2br w:val="nil"/>
              <w:tr2bl w:val="nil"/>
            </w:tcBorders>
            <w:shd w:val="clear" w:color="auto" w:fill="FFFFFF"/>
            <w:noWrap w:val="0"/>
            <w:vAlign w:val="bottom"/>
          </w:tcPr>
          <w:p w14:paraId="69E05F8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036E4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tcBorders>
              <w:top w:val="single" w:color="152935" w:sz="8" w:space="0"/>
              <w:left w:val="nil"/>
              <w:bottom w:val="single" w:color="AEAEAE" w:sz="8" w:space="0"/>
              <w:right w:val="nil"/>
              <w:tl2br w:val="nil"/>
              <w:tr2bl w:val="nil"/>
            </w:tcBorders>
            <w:shd w:val="clear" w:color="auto" w:fill="E0E0E0"/>
            <w:noWrap w:val="0"/>
            <w:vAlign w:val="top"/>
          </w:tcPr>
          <w:p w14:paraId="3A0AA9F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99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97EC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45.398</w:t>
            </w:r>
          </w:p>
        </w:tc>
        <w:tc>
          <w:tcPr>
            <w:tcW w:w="99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0AB7F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101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58DB1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42.523</w:t>
            </w:r>
          </w:p>
        </w:tc>
        <w:tc>
          <w:tcPr>
            <w:tcW w:w="100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E3DCE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48.273</w:t>
            </w:r>
          </w:p>
        </w:tc>
      </w:tr>
      <w:tr w14:paraId="1683B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tcBorders>
              <w:top w:val="single" w:color="AEAEAE" w:sz="8" w:space="0"/>
              <w:left w:val="nil"/>
              <w:bottom w:val="single" w:color="AEAEAE" w:sz="8" w:space="0"/>
              <w:right w:val="nil"/>
              <w:tl2br w:val="nil"/>
              <w:tr2bl w:val="nil"/>
            </w:tcBorders>
            <w:shd w:val="clear" w:color="auto" w:fill="E0E0E0"/>
            <w:noWrap w:val="0"/>
            <w:vAlign w:val="top"/>
          </w:tcPr>
          <w:p w14:paraId="19E7BCA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99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7C9D69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50.530</w:t>
            </w:r>
          </w:p>
        </w:tc>
        <w:tc>
          <w:tcPr>
            <w:tcW w:w="9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4F9D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1.219</w:t>
            </w:r>
          </w:p>
        </w:tc>
        <w:tc>
          <w:tcPr>
            <w:tcW w:w="101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2BE1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48.069</w:t>
            </w:r>
          </w:p>
        </w:tc>
        <w:tc>
          <w:tcPr>
            <w:tcW w:w="100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DB5DA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52.990</w:t>
            </w:r>
          </w:p>
        </w:tc>
      </w:tr>
      <w:tr w14:paraId="02542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tcBorders>
              <w:top w:val="single" w:color="AEAEAE" w:sz="8" w:space="0"/>
              <w:left w:val="nil"/>
              <w:bottom w:val="single" w:color="152935" w:sz="8" w:space="0"/>
              <w:right w:val="nil"/>
              <w:tl2br w:val="nil"/>
              <w:tr2bl w:val="nil"/>
            </w:tcBorders>
            <w:shd w:val="clear" w:color="auto" w:fill="E0E0E0"/>
            <w:noWrap w:val="0"/>
            <w:vAlign w:val="top"/>
          </w:tcPr>
          <w:p w14:paraId="4641AF1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99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0AC8D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54.127</w:t>
            </w:r>
          </w:p>
        </w:tc>
        <w:tc>
          <w:tcPr>
            <w:tcW w:w="9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61702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1.187</w:t>
            </w:r>
          </w:p>
        </w:tc>
        <w:tc>
          <w:tcPr>
            <w:tcW w:w="101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B4A96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51.731</w:t>
            </w:r>
          </w:p>
        </w:tc>
        <w:tc>
          <w:tcPr>
            <w:tcW w:w="100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052A99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56.523</w:t>
            </w:r>
          </w:p>
        </w:tc>
      </w:tr>
    </w:tbl>
    <w:p w14:paraId="20DD1A89">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34"/>
        <w:gridCol w:w="1185"/>
        <w:gridCol w:w="1837"/>
        <w:gridCol w:w="867"/>
        <w:gridCol w:w="1006"/>
        <w:gridCol w:w="1363"/>
        <w:gridCol w:w="1248"/>
      </w:tblGrid>
      <w:tr w14:paraId="204D3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6637AD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69E96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51CD955C">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0C5B4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nil"/>
              <w:left w:val="nil"/>
              <w:bottom w:val="nil"/>
              <w:right w:val="nil"/>
              <w:tl2br w:val="nil"/>
              <w:tr2bl w:val="nil"/>
            </w:tcBorders>
            <w:shd w:val="clear" w:color="auto" w:fill="FFFFFF"/>
            <w:noWrap w:val="0"/>
            <w:vAlign w:val="bottom"/>
          </w:tcPr>
          <w:p w14:paraId="34FFD34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factor1</w:t>
            </w:r>
          </w:p>
        </w:tc>
        <w:tc>
          <w:tcPr>
            <w:tcW w:w="686" w:type="pct"/>
            <w:vMerge w:val="restart"/>
            <w:tcBorders>
              <w:top w:val="nil"/>
              <w:left w:val="nil"/>
              <w:bottom w:val="nil"/>
              <w:right w:val="nil"/>
              <w:tl2br w:val="nil"/>
              <w:tr2bl w:val="nil"/>
            </w:tcBorders>
            <w:shd w:val="clear" w:color="auto" w:fill="FFFFFF"/>
            <w:noWrap w:val="0"/>
            <w:vAlign w:val="bottom"/>
          </w:tcPr>
          <w:p w14:paraId="2922F41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factor1</w:t>
            </w:r>
          </w:p>
        </w:tc>
        <w:tc>
          <w:tcPr>
            <w:tcW w:w="1063" w:type="pct"/>
            <w:vMerge w:val="restart"/>
            <w:tcBorders>
              <w:top w:val="nil"/>
              <w:left w:val="nil"/>
              <w:bottom w:val="nil"/>
              <w:right w:val="single" w:color="E0E0E0" w:sz="8" w:space="0"/>
              <w:tl2br w:val="nil"/>
              <w:tr2bl w:val="nil"/>
            </w:tcBorders>
            <w:shd w:val="clear" w:color="auto" w:fill="FFFFFF"/>
            <w:noWrap w:val="0"/>
            <w:vAlign w:val="bottom"/>
          </w:tcPr>
          <w:p w14:paraId="44629C9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0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857324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8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73AF6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509" w:type="pct"/>
            <w:gridSpan w:val="2"/>
            <w:tcBorders>
              <w:top w:val="nil"/>
              <w:left w:val="single" w:color="E0E0E0" w:sz="8" w:space="0"/>
              <w:bottom w:val="nil"/>
              <w:right w:val="nil"/>
              <w:tl2br w:val="nil"/>
              <w:tr2bl w:val="nil"/>
            </w:tcBorders>
            <w:shd w:val="clear" w:color="auto" w:fill="FFFFFF"/>
            <w:noWrap w:val="0"/>
            <w:vAlign w:val="bottom"/>
          </w:tcPr>
          <w:p w14:paraId="49BF0B2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6119B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nil"/>
              <w:left w:val="nil"/>
              <w:bottom w:val="nil"/>
              <w:right w:val="nil"/>
              <w:tl2br w:val="nil"/>
              <w:tr2bl w:val="nil"/>
            </w:tcBorders>
            <w:shd w:val="clear" w:color="auto" w:fill="FFFFFF"/>
            <w:noWrap w:val="0"/>
            <w:vAlign w:val="bottom"/>
          </w:tcPr>
          <w:p w14:paraId="6F5C316A">
            <w:pPr>
              <w:snapToGrid w:val="0"/>
              <w:spacing w:beforeLines="0" w:afterLines="0"/>
              <w:rPr>
                <w:rFonts w:hint="default" w:ascii="Arial" w:hAnsi="Arial"/>
                <w:color w:val="264A60"/>
                <w:sz w:val="18"/>
                <w:szCs w:val="24"/>
              </w:rPr>
            </w:pPr>
          </w:p>
        </w:tc>
        <w:tc>
          <w:tcPr>
            <w:tcW w:w="686" w:type="pct"/>
            <w:vMerge w:val="continue"/>
            <w:tcBorders>
              <w:top w:val="nil"/>
              <w:left w:val="nil"/>
              <w:bottom w:val="nil"/>
              <w:right w:val="nil"/>
              <w:tl2br w:val="nil"/>
              <w:tr2bl w:val="nil"/>
            </w:tcBorders>
            <w:shd w:val="clear" w:color="auto" w:fill="FFFFFF"/>
            <w:noWrap w:val="0"/>
            <w:vAlign w:val="bottom"/>
          </w:tcPr>
          <w:p w14:paraId="396CEA61">
            <w:pPr>
              <w:snapToGrid w:val="0"/>
              <w:spacing w:beforeLines="0" w:afterLines="0"/>
              <w:rPr>
                <w:rFonts w:hint="default" w:ascii="Arial" w:hAnsi="Arial"/>
                <w:color w:val="264A60"/>
                <w:sz w:val="18"/>
                <w:szCs w:val="24"/>
              </w:rPr>
            </w:pPr>
          </w:p>
        </w:tc>
        <w:tc>
          <w:tcPr>
            <w:tcW w:w="1063" w:type="pct"/>
            <w:vMerge w:val="continue"/>
            <w:tcBorders>
              <w:top w:val="nil"/>
              <w:left w:val="nil"/>
              <w:bottom w:val="nil"/>
              <w:right w:val="single" w:color="E0E0E0" w:sz="8" w:space="0"/>
              <w:tl2br w:val="nil"/>
              <w:tr2bl w:val="nil"/>
            </w:tcBorders>
            <w:shd w:val="clear" w:color="auto" w:fill="FFFFFF"/>
            <w:noWrap w:val="0"/>
            <w:vAlign w:val="bottom"/>
          </w:tcPr>
          <w:p w14:paraId="7F8A5168">
            <w:pPr>
              <w:snapToGrid w:val="0"/>
              <w:spacing w:beforeLines="0" w:afterLines="0"/>
              <w:rPr>
                <w:rFonts w:hint="default" w:ascii="Arial" w:hAnsi="Arial"/>
                <w:color w:val="264A60"/>
                <w:sz w:val="18"/>
                <w:szCs w:val="24"/>
              </w:rPr>
            </w:pPr>
          </w:p>
        </w:tc>
        <w:tc>
          <w:tcPr>
            <w:tcW w:w="50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21B0823">
            <w:pPr>
              <w:snapToGrid w:val="0"/>
              <w:spacing w:beforeLines="0" w:afterLines="0"/>
              <w:rPr>
                <w:rFonts w:hint="default" w:ascii="Arial" w:hAnsi="Arial"/>
                <w:color w:val="264A60"/>
                <w:sz w:val="18"/>
                <w:szCs w:val="24"/>
              </w:rPr>
            </w:pPr>
          </w:p>
        </w:tc>
        <w:tc>
          <w:tcPr>
            <w:tcW w:w="58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DD291D4">
            <w:pPr>
              <w:snapToGrid w:val="0"/>
              <w:spacing w:beforeLines="0" w:afterLines="0"/>
              <w:rPr>
                <w:rFonts w:hint="default" w:ascii="Arial" w:hAnsi="Arial"/>
                <w:color w:val="264A60"/>
                <w:sz w:val="18"/>
                <w:szCs w:val="24"/>
              </w:rPr>
            </w:pPr>
          </w:p>
        </w:tc>
        <w:tc>
          <w:tcPr>
            <w:tcW w:w="78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A7FE5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19" w:type="pct"/>
            <w:tcBorders>
              <w:top w:val="nil"/>
              <w:left w:val="single" w:color="E0E0E0" w:sz="8" w:space="0"/>
              <w:bottom w:val="single" w:color="152935" w:sz="8" w:space="0"/>
              <w:right w:val="nil"/>
              <w:tl2br w:val="nil"/>
              <w:tr2bl w:val="nil"/>
            </w:tcBorders>
            <w:shd w:val="clear" w:color="auto" w:fill="FFFFFF"/>
            <w:noWrap w:val="0"/>
            <w:vAlign w:val="bottom"/>
          </w:tcPr>
          <w:p w14:paraId="61009B8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67777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single" w:color="152935" w:sz="8" w:space="0"/>
              <w:left w:val="nil"/>
              <w:bottom w:val="nil"/>
              <w:right w:val="nil"/>
              <w:tl2br w:val="nil"/>
              <w:tr2bl w:val="nil"/>
            </w:tcBorders>
            <w:shd w:val="clear" w:color="auto" w:fill="E0E0E0"/>
            <w:noWrap w:val="0"/>
            <w:vAlign w:val="top"/>
          </w:tcPr>
          <w:p w14:paraId="7CEDD24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686" w:type="pct"/>
            <w:tcBorders>
              <w:top w:val="single" w:color="152935" w:sz="8" w:space="0"/>
              <w:left w:val="nil"/>
              <w:bottom w:val="single" w:color="AEAEAE" w:sz="8" w:space="0"/>
              <w:right w:val="nil"/>
              <w:tl2br w:val="nil"/>
              <w:tr2bl w:val="nil"/>
            </w:tcBorders>
            <w:shd w:val="clear" w:color="auto" w:fill="E0E0E0"/>
            <w:noWrap w:val="0"/>
            <w:vAlign w:val="top"/>
          </w:tcPr>
          <w:p w14:paraId="539C7F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063"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72C0B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-5.132</w:t>
            </w:r>
            <w:r>
              <w:rPr>
                <w:rFonts w:hint="default" w:ascii="Arial" w:hAnsi="Arial"/>
                <w:color w:val="010205"/>
                <w:sz w:val="18"/>
                <w:szCs w:val="24"/>
                <w:vertAlign w:val="superscript"/>
              </w:rPr>
              <w:t>*</w:t>
            </w:r>
          </w:p>
        </w:tc>
        <w:tc>
          <w:tcPr>
            <w:tcW w:w="50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62FE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1.139</w:t>
            </w:r>
          </w:p>
        </w:tc>
        <w:tc>
          <w:tcPr>
            <w:tcW w:w="5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24C4A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515A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-7.973</w:t>
            </w:r>
          </w:p>
        </w:tc>
        <w:tc>
          <w:tcPr>
            <w:tcW w:w="71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DF41C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-2.290</w:t>
            </w:r>
          </w:p>
        </w:tc>
      </w:tr>
      <w:tr w14:paraId="7EEE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single" w:color="152935" w:sz="8" w:space="0"/>
              <w:left w:val="nil"/>
              <w:bottom w:val="nil"/>
              <w:right w:val="nil"/>
              <w:tl2br w:val="nil"/>
              <w:tr2bl w:val="nil"/>
            </w:tcBorders>
            <w:shd w:val="clear" w:color="auto" w:fill="E0E0E0"/>
            <w:noWrap w:val="0"/>
            <w:vAlign w:val="top"/>
          </w:tcPr>
          <w:p w14:paraId="7F6DC35E">
            <w:pPr>
              <w:snapToGrid w:val="0"/>
              <w:spacing w:beforeLines="0" w:afterLines="0"/>
              <w:rPr>
                <w:rFonts w:hint="default" w:ascii="Arial" w:hAnsi="Arial"/>
                <w:color w:val="010205"/>
                <w:sz w:val="18"/>
                <w:szCs w:val="24"/>
              </w:rPr>
            </w:pPr>
          </w:p>
        </w:tc>
        <w:tc>
          <w:tcPr>
            <w:tcW w:w="686" w:type="pct"/>
            <w:tcBorders>
              <w:top w:val="single" w:color="AEAEAE" w:sz="8" w:space="0"/>
              <w:left w:val="nil"/>
              <w:bottom w:val="nil"/>
              <w:right w:val="nil"/>
              <w:tl2br w:val="nil"/>
              <w:tr2bl w:val="nil"/>
            </w:tcBorders>
            <w:shd w:val="clear" w:color="auto" w:fill="E0E0E0"/>
            <w:noWrap w:val="0"/>
            <w:vAlign w:val="top"/>
          </w:tcPr>
          <w:p w14:paraId="773E6C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063" w:type="pct"/>
            <w:tcBorders>
              <w:top w:val="single" w:color="AEAEAE" w:sz="8" w:space="0"/>
              <w:left w:val="nil"/>
              <w:bottom w:val="nil"/>
              <w:right w:val="single" w:color="E0E0E0" w:sz="8" w:space="0"/>
              <w:tl2br w:val="nil"/>
              <w:tr2bl w:val="nil"/>
            </w:tcBorders>
            <w:shd w:val="clear" w:color="auto" w:fill="F9F9FB"/>
            <w:noWrap w:val="0"/>
            <w:vAlign w:val="top"/>
          </w:tcPr>
          <w:p w14:paraId="76136A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-8.730</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E909A5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1.192</w:t>
            </w:r>
          </w:p>
        </w:tc>
        <w:tc>
          <w:tcPr>
            <w:tcW w:w="58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DF588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255DE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-11.701</w:t>
            </w:r>
          </w:p>
        </w:tc>
        <w:tc>
          <w:tcPr>
            <w:tcW w:w="719" w:type="pct"/>
            <w:tcBorders>
              <w:top w:val="single" w:color="AEAEAE" w:sz="8" w:space="0"/>
              <w:left w:val="single" w:color="E0E0E0" w:sz="8" w:space="0"/>
              <w:bottom w:val="nil"/>
              <w:right w:val="nil"/>
              <w:tl2br w:val="nil"/>
              <w:tr2bl w:val="nil"/>
            </w:tcBorders>
            <w:shd w:val="clear" w:color="auto" w:fill="F9F9FB"/>
            <w:noWrap w:val="0"/>
            <w:vAlign w:val="top"/>
          </w:tcPr>
          <w:p w14:paraId="151A59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-5.758</w:t>
            </w:r>
          </w:p>
        </w:tc>
      </w:tr>
      <w:tr w14:paraId="5D6D4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single" w:color="AEAEAE" w:sz="8" w:space="0"/>
              <w:left w:val="nil"/>
              <w:bottom w:val="nil"/>
              <w:right w:val="nil"/>
              <w:tl2br w:val="nil"/>
              <w:tr2bl w:val="nil"/>
            </w:tcBorders>
            <w:shd w:val="clear" w:color="auto" w:fill="E0E0E0"/>
            <w:noWrap w:val="0"/>
            <w:vAlign w:val="top"/>
          </w:tcPr>
          <w:p w14:paraId="6764E29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58FA1F9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063"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A47F8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5.132</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0B615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1.139</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1DCD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BFF7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2.290</w:t>
            </w:r>
          </w:p>
        </w:tc>
        <w:tc>
          <w:tcPr>
            <w:tcW w:w="71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68000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7.973</w:t>
            </w:r>
          </w:p>
        </w:tc>
      </w:tr>
      <w:tr w14:paraId="514BF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single" w:color="AEAEAE" w:sz="8" w:space="0"/>
              <w:left w:val="nil"/>
              <w:bottom w:val="nil"/>
              <w:right w:val="nil"/>
              <w:tl2br w:val="nil"/>
              <w:tr2bl w:val="nil"/>
            </w:tcBorders>
            <w:shd w:val="clear" w:color="auto" w:fill="E0E0E0"/>
            <w:noWrap w:val="0"/>
            <w:vAlign w:val="top"/>
          </w:tcPr>
          <w:p w14:paraId="071FD438">
            <w:pPr>
              <w:snapToGrid w:val="0"/>
              <w:spacing w:beforeLines="0" w:afterLines="0"/>
              <w:rPr>
                <w:rFonts w:hint="default" w:ascii="Arial" w:hAnsi="Arial"/>
                <w:color w:val="010205"/>
                <w:sz w:val="18"/>
                <w:szCs w:val="24"/>
              </w:rPr>
            </w:pPr>
          </w:p>
        </w:tc>
        <w:tc>
          <w:tcPr>
            <w:tcW w:w="686" w:type="pct"/>
            <w:tcBorders>
              <w:top w:val="single" w:color="AEAEAE" w:sz="8" w:space="0"/>
              <w:left w:val="nil"/>
              <w:bottom w:val="nil"/>
              <w:right w:val="nil"/>
              <w:tl2br w:val="nil"/>
              <w:tr2bl w:val="nil"/>
            </w:tcBorders>
            <w:shd w:val="clear" w:color="auto" w:fill="E0E0E0"/>
            <w:noWrap w:val="0"/>
            <w:vAlign w:val="top"/>
          </w:tcPr>
          <w:p w14:paraId="0A0A7C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063" w:type="pct"/>
            <w:tcBorders>
              <w:top w:val="single" w:color="AEAEAE" w:sz="8" w:space="0"/>
              <w:left w:val="nil"/>
              <w:bottom w:val="nil"/>
              <w:right w:val="single" w:color="E0E0E0" w:sz="8" w:space="0"/>
              <w:tl2br w:val="nil"/>
              <w:tr2bl w:val="nil"/>
            </w:tcBorders>
            <w:shd w:val="clear" w:color="auto" w:fill="F9F9FB"/>
            <w:noWrap w:val="0"/>
            <w:vAlign w:val="top"/>
          </w:tcPr>
          <w:p w14:paraId="581E10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-3.598</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BC0E5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1.389</w:t>
            </w:r>
          </w:p>
        </w:tc>
        <w:tc>
          <w:tcPr>
            <w:tcW w:w="58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E06FA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.039</w:t>
            </w:r>
          </w:p>
        </w:tc>
        <w:tc>
          <w:tcPr>
            <w:tcW w:w="78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47FCF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-7.062</w:t>
            </w:r>
          </w:p>
        </w:tc>
        <w:tc>
          <w:tcPr>
            <w:tcW w:w="719" w:type="pct"/>
            <w:tcBorders>
              <w:top w:val="single" w:color="AEAEAE" w:sz="8" w:space="0"/>
              <w:left w:val="single" w:color="E0E0E0" w:sz="8" w:space="0"/>
              <w:bottom w:val="nil"/>
              <w:right w:val="nil"/>
              <w:tl2br w:val="nil"/>
              <w:tr2bl w:val="nil"/>
            </w:tcBorders>
            <w:shd w:val="clear" w:color="auto" w:fill="F9F9FB"/>
            <w:noWrap w:val="0"/>
            <w:vAlign w:val="top"/>
          </w:tcPr>
          <w:p w14:paraId="09EF4C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w:t>
            </w:r>
          </w:p>
        </w:tc>
      </w:tr>
      <w:tr w14:paraId="32760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04C32D6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74CC567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063"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9ADDE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8.730</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3D2F9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1.192</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F6B0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82CB18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5.758</w:t>
            </w:r>
          </w:p>
        </w:tc>
        <w:tc>
          <w:tcPr>
            <w:tcW w:w="71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6FCB9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11.701</w:t>
            </w:r>
          </w:p>
        </w:tc>
      </w:tr>
      <w:tr w14:paraId="53C67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4709F469">
            <w:pPr>
              <w:snapToGrid w:val="0"/>
              <w:spacing w:beforeLines="0" w:afterLines="0"/>
              <w:rPr>
                <w:rFonts w:hint="default" w:ascii="Arial" w:hAnsi="Arial"/>
                <w:color w:val="010205"/>
                <w:sz w:val="18"/>
                <w:szCs w:val="24"/>
              </w:rPr>
            </w:pPr>
          </w:p>
        </w:tc>
        <w:tc>
          <w:tcPr>
            <w:tcW w:w="686" w:type="pct"/>
            <w:tcBorders>
              <w:top w:val="single" w:color="AEAEAE" w:sz="8" w:space="0"/>
              <w:left w:val="nil"/>
              <w:bottom w:val="single" w:color="152935" w:sz="8" w:space="0"/>
              <w:right w:val="nil"/>
              <w:tl2br w:val="nil"/>
              <w:tr2bl w:val="nil"/>
            </w:tcBorders>
            <w:shd w:val="clear" w:color="auto" w:fill="E0E0E0"/>
            <w:noWrap w:val="0"/>
            <w:vAlign w:val="top"/>
          </w:tcPr>
          <w:p w14:paraId="7EB508A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063"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04CA9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3.598</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0E7BD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1.389</w:t>
            </w:r>
          </w:p>
        </w:tc>
        <w:tc>
          <w:tcPr>
            <w:tcW w:w="5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18B8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.039</w:t>
            </w:r>
          </w:p>
        </w:tc>
        <w:tc>
          <w:tcPr>
            <w:tcW w:w="78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F12D2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w:t>
            </w:r>
          </w:p>
        </w:tc>
        <w:tc>
          <w:tcPr>
            <w:tcW w:w="71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D5FDC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7.062</w:t>
            </w:r>
          </w:p>
        </w:tc>
      </w:tr>
      <w:tr w14:paraId="3610E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D3F677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7EE0A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72C057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3402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080D07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6C849718">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18"/>
        <w:gridCol w:w="684"/>
        <w:gridCol w:w="893"/>
        <w:gridCol w:w="1222"/>
        <w:gridCol w:w="1225"/>
        <w:gridCol w:w="802"/>
        <w:gridCol w:w="1996"/>
      </w:tblGrid>
      <w:tr w14:paraId="7ADAE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87D47C7">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p>
        </w:tc>
      </w:tr>
      <w:tr w14:paraId="6FBBD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nil"/>
              <w:left w:val="nil"/>
              <w:bottom w:val="single" w:color="152935" w:sz="8" w:space="0"/>
              <w:right w:val="nil"/>
              <w:tl2br w:val="nil"/>
              <w:tr2bl w:val="nil"/>
            </w:tcBorders>
            <w:shd w:val="clear" w:color="auto" w:fill="FFFFFF"/>
            <w:noWrap w:val="0"/>
            <w:vAlign w:val="bottom"/>
          </w:tcPr>
          <w:p w14:paraId="141D0740">
            <w:pPr>
              <w:keepNext/>
              <w:snapToGrid w:val="0"/>
              <w:spacing w:beforeLines="0" w:afterLines="0"/>
              <w:rPr>
                <w:rFonts w:hint="default"/>
                <w:sz w:val="24"/>
                <w:szCs w:val="24"/>
              </w:rPr>
            </w:pPr>
          </w:p>
        </w:tc>
        <w:tc>
          <w:tcPr>
            <w:tcW w:w="396" w:type="pct"/>
            <w:tcBorders>
              <w:top w:val="nil"/>
              <w:left w:val="nil"/>
              <w:bottom w:val="single" w:color="152935" w:sz="8" w:space="0"/>
              <w:right w:val="single" w:color="E0E0E0" w:sz="8" w:space="0"/>
              <w:tl2br w:val="nil"/>
              <w:tr2bl w:val="nil"/>
            </w:tcBorders>
            <w:shd w:val="clear" w:color="auto" w:fill="FFFFFF"/>
            <w:noWrap w:val="0"/>
            <w:vAlign w:val="bottom"/>
          </w:tcPr>
          <w:p w14:paraId="074CFC2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51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8FFF59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0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9783BD7">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70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473534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4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CEBECC">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52" w:type="pct"/>
            <w:tcBorders>
              <w:top w:val="nil"/>
              <w:left w:val="single" w:color="E0E0E0" w:sz="8" w:space="0"/>
              <w:bottom w:val="single" w:color="152935" w:sz="8" w:space="0"/>
              <w:right w:val="nil"/>
              <w:tl2br w:val="nil"/>
              <w:tr2bl w:val="nil"/>
            </w:tcBorders>
            <w:shd w:val="clear" w:color="auto" w:fill="FFFFFF"/>
            <w:noWrap w:val="0"/>
            <w:vAlign w:val="bottom"/>
          </w:tcPr>
          <w:p w14:paraId="55E9870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CC9D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152935" w:sz="8" w:space="0"/>
              <w:left w:val="nil"/>
              <w:bottom w:val="single" w:color="AEAEAE" w:sz="8" w:space="0"/>
              <w:right w:val="nil"/>
              <w:tl2br w:val="nil"/>
              <w:tr2bl w:val="nil"/>
            </w:tcBorders>
            <w:shd w:val="clear" w:color="auto" w:fill="E0E0E0"/>
            <w:noWrap w:val="0"/>
            <w:vAlign w:val="top"/>
          </w:tcPr>
          <w:p w14:paraId="44A38546">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9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3F5143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c>
          <w:tcPr>
            <w:tcW w:w="51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941C597">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4B406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6A9506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9ED1B4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0B8372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6C40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AEAEAE" w:sz="8" w:space="0"/>
              <w:left w:val="nil"/>
              <w:bottom w:val="single" w:color="AEAEAE" w:sz="8" w:space="0"/>
              <w:right w:val="nil"/>
              <w:tl2br w:val="nil"/>
              <w:tr2bl w:val="nil"/>
            </w:tcBorders>
            <w:shd w:val="clear" w:color="auto" w:fill="E0E0E0"/>
            <w:noWrap w:val="0"/>
            <w:vAlign w:val="top"/>
          </w:tcPr>
          <w:p w14:paraId="3B90830A">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9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CF4A6F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.412</w:t>
            </w:r>
          </w:p>
        </w:tc>
        <w:tc>
          <w:tcPr>
            <w:tcW w:w="5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52E55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5DC333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F0735F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E3D2094">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69F98E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46FDC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AEAEAE" w:sz="8" w:space="0"/>
              <w:left w:val="nil"/>
              <w:bottom w:val="single" w:color="AEAEAE" w:sz="8" w:space="0"/>
              <w:right w:val="nil"/>
              <w:tl2br w:val="nil"/>
              <w:tr2bl w:val="nil"/>
            </w:tcBorders>
            <w:shd w:val="clear" w:color="auto" w:fill="E0E0E0"/>
            <w:noWrap w:val="0"/>
            <w:vAlign w:val="top"/>
          </w:tcPr>
          <w:p w14:paraId="5983F541">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9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F5FD20D">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5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86D36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4F4EA0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2D2D46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DCD34F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BF2EEC4">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280B8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AEAEAE" w:sz="8" w:space="0"/>
              <w:left w:val="nil"/>
              <w:bottom w:val="single" w:color="152935" w:sz="8" w:space="0"/>
              <w:right w:val="nil"/>
              <w:tl2br w:val="nil"/>
              <w:tr2bl w:val="nil"/>
            </w:tcBorders>
            <w:shd w:val="clear" w:color="auto" w:fill="E0E0E0"/>
            <w:noWrap w:val="0"/>
            <w:vAlign w:val="top"/>
          </w:tcPr>
          <w:p w14:paraId="78479442">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9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F4A3BF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51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3AD6AF2">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DD417A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7637F2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E85DEC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884736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1C851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CF8FEFC">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每一個 F 檢定 factor1 的多變量效應。這些檢定是以已估計邊際平均值中的線性獨立成對比較為基礎。</w:t>
            </w:r>
          </w:p>
        </w:tc>
      </w:tr>
      <w:tr w14:paraId="47CE0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D76FF59">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精確統計量</w:t>
            </w:r>
          </w:p>
        </w:tc>
      </w:tr>
    </w:tbl>
    <w:p w14:paraId="00B4A013">
      <w:pPr>
        <w:spacing w:beforeLines="0" w:afterLines="0"/>
        <w:rPr>
          <w:rFonts w:hint="default"/>
          <w:sz w:val="18"/>
          <w:szCs w:val="24"/>
        </w:rPr>
      </w:pPr>
    </w:p>
    <w:p w14:paraId="10B121AF">
      <w:pPr>
        <w:spacing w:beforeLines="0" w:afterLines="0"/>
        <w:rPr>
          <w:rFonts w:hint="default"/>
          <w:sz w:val="18"/>
          <w:szCs w:val="24"/>
        </w:rPr>
      </w:pPr>
      <w:r>
        <w:rPr>
          <w:rFonts w:hint="default"/>
          <w:sz w:val="18"/>
          <w:szCs w:val="24"/>
        </w:rPr>
        <w:t>4. group * factor1</w:t>
      </w:r>
    </w:p>
    <w:p w14:paraId="2DF470EA">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55"/>
        <w:gridCol w:w="1452"/>
        <w:gridCol w:w="1476"/>
        <w:gridCol w:w="1471"/>
        <w:gridCol w:w="1496"/>
        <w:gridCol w:w="1490"/>
      </w:tblGrid>
      <w:tr w14:paraId="43790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3068788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17F20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6EADD87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389E1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restart"/>
            <w:tcBorders>
              <w:top w:val="nil"/>
              <w:left w:val="nil"/>
              <w:bottom w:val="nil"/>
              <w:right w:val="nil"/>
              <w:tl2br w:val="nil"/>
              <w:tr2bl w:val="nil"/>
            </w:tcBorders>
            <w:shd w:val="clear" w:color="auto" w:fill="FFFFFF"/>
            <w:noWrap w:val="0"/>
            <w:vAlign w:val="bottom"/>
          </w:tcPr>
          <w:p w14:paraId="42028FA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840" w:type="pct"/>
            <w:vMerge w:val="restart"/>
            <w:tcBorders>
              <w:top w:val="nil"/>
              <w:left w:val="nil"/>
              <w:bottom w:val="nil"/>
              <w:right w:val="nil"/>
              <w:tl2br w:val="nil"/>
              <w:tr2bl w:val="nil"/>
            </w:tcBorders>
            <w:shd w:val="clear" w:color="auto" w:fill="FFFFFF"/>
            <w:noWrap w:val="0"/>
            <w:vAlign w:val="bottom"/>
          </w:tcPr>
          <w:p w14:paraId="2ABCEF6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854" w:type="pct"/>
            <w:vMerge w:val="restart"/>
            <w:tcBorders>
              <w:top w:val="nil"/>
              <w:left w:val="nil"/>
              <w:bottom w:val="nil"/>
              <w:right w:val="single" w:color="E0E0E0" w:sz="8" w:space="0"/>
              <w:tl2br w:val="nil"/>
              <w:tr2bl w:val="nil"/>
            </w:tcBorders>
            <w:shd w:val="clear" w:color="auto" w:fill="FFFFFF"/>
            <w:noWrap w:val="0"/>
            <w:vAlign w:val="bottom"/>
          </w:tcPr>
          <w:p w14:paraId="1EE816C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85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5DDC6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725" w:type="pct"/>
            <w:gridSpan w:val="2"/>
            <w:tcBorders>
              <w:top w:val="nil"/>
              <w:left w:val="single" w:color="E0E0E0" w:sz="8" w:space="0"/>
              <w:bottom w:val="nil"/>
              <w:right w:val="nil"/>
              <w:tl2br w:val="nil"/>
              <w:tr2bl w:val="nil"/>
            </w:tcBorders>
            <w:shd w:val="clear" w:color="auto" w:fill="FFFFFF"/>
            <w:noWrap w:val="0"/>
            <w:vAlign w:val="bottom"/>
          </w:tcPr>
          <w:p w14:paraId="6A4BFF0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2604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nil"/>
              <w:left w:val="nil"/>
              <w:bottom w:val="nil"/>
              <w:right w:val="nil"/>
              <w:tl2br w:val="nil"/>
              <w:tr2bl w:val="nil"/>
            </w:tcBorders>
            <w:shd w:val="clear" w:color="auto" w:fill="FFFFFF"/>
            <w:noWrap w:val="0"/>
            <w:vAlign w:val="bottom"/>
          </w:tcPr>
          <w:p w14:paraId="432F1CAC">
            <w:pPr>
              <w:snapToGrid w:val="0"/>
              <w:spacing w:beforeLines="0" w:afterLines="0"/>
              <w:rPr>
                <w:rFonts w:hint="default" w:ascii="Arial" w:hAnsi="Arial"/>
                <w:color w:val="264A60"/>
                <w:sz w:val="18"/>
                <w:szCs w:val="24"/>
              </w:rPr>
            </w:pPr>
          </w:p>
        </w:tc>
        <w:tc>
          <w:tcPr>
            <w:tcW w:w="840" w:type="pct"/>
            <w:vMerge w:val="continue"/>
            <w:tcBorders>
              <w:top w:val="nil"/>
              <w:left w:val="nil"/>
              <w:bottom w:val="nil"/>
              <w:right w:val="nil"/>
              <w:tl2br w:val="nil"/>
              <w:tr2bl w:val="nil"/>
            </w:tcBorders>
            <w:shd w:val="clear" w:color="auto" w:fill="FFFFFF"/>
            <w:noWrap w:val="0"/>
            <w:vAlign w:val="bottom"/>
          </w:tcPr>
          <w:p w14:paraId="266A2F54">
            <w:pPr>
              <w:snapToGrid w:val="0"/>
              <w:spacing w:beforeLines="0" w:afterLines="0"/>
              <w:rPr>
                <w:rFonts w:hint="default" w:ascii="Arial" w:hAnsi="Arial"/>
                <w:color w:val="264A60"/>
                <w:sz w:val="18"/>
                <w:szCs w:val="24"/>
              </w:rPr>
            </w:pPr>
          </w:p>
        </w:tc>
        <w:tc>
          <w:tcPr>
            <w:tcW w:w="854" w:type="pct"/>
            <w:vMerge w:val="continue"/>
            <w:tcBorders>
              <w:top w:val="nil"/>
              <w:left w:val="nil"/>
              <w:bottom w:val="nil"/>
              <w:right w:val="single" w:color="E0E0E0" w:sz="8" w:space="0"/>
              <w:tl2br w:val="nil"/>
              <w:tr2bl w:val="nil"/>
            </w:tcBorders>
            <w:shd w:val="clear" w:color="auto" w:fill="FFFFFF"/>
            <w:noWrap w:val="0"/>
            <w:vAlign w:val="bottom"/>
          </w:tcPr>
          <w:p w14:paraId="5F98CDBF">
            <w:pPr>
              <w:snapToGrid w:val="0"/>
              <w:spacing w:beforeLines="0" w:afterLines="0"/>
              <w:rPr>
                <w:rFonts w:hint="default" w:ascii="Arial" w:hAnsi="Arial"/>
                <w:color w:val="264A60"/>
                <w:sz w:val="18"/>
                <w:szCs w:val="24"/>
              </w:rPr>
            </w:pPr>
          </w:p>
        </w:tc>
        <w:tc>
          <w:tcPr>
            <w:tcW w:w="85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6A1A554">
            <w:pPr>
              <w:snapToGrid w:val="0"/>
              <w:spacing w:beforeLines="0" w:afterLines="0"/>
              <w:rPr>
                <w:rFonts w:hint="default" w:ascii="Arial" w:hAnsi="Arial"/>
                <w:color w:val="264A60"/>
                <w:sz w:val="18"/>
                <w:szCs w:val="24"/>
              </w:rPr>
            </w:pPr>
          </w:p>
        </w:tc>
        <w:tc>
          <w:tcPr>
            <w:tcW w:w="86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573107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59" w:type="pct"/>
            <w:tcBorders>
              <w:top w:val="nil"/>
              <w:left w:val="single" w:color="E0E0E0" w:sz="8" w:space="0"/>
              <w:bottom w:val="single" w:color="152935" w:sz="8" w:space="0"/>
              <w:right w:val="nil"/>
              <w:tl2br w:val="nil"/>
              <w:tr2bl w:val="nil"/>
            </w:tcBorders>
            <w:shd w:val="clear" w:color="auto" w:fill="FFFFFF"/>
            <w:noWrap w:val="0"/>
            <w:vAlign w:val="bottom"/>
          </w:tcPr>
          <w:p w14:paraId="6B03A1B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1384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restart"/>
            <w:tcBorders>
              <w:top w:val="single" w:color="152935" w:sz="8" w:space="0"/>
              <w:left w:val="nil"/>
              <w:bottom w:val="nil"/>
              <w:right w:val="nil"/>
              <w:tl2br w:val="nil"/>
              <w:tr2bl w:val="nil"/>
            </w:tcBorders>
            <w:shd w:val="clear" w:color="auto" w:fill="E0E0E0"/>
            <w:noWrap w:val="0"/>
            <w:vAlign w:val="top"/>
          </w:tcPr>
          <w:p w14:paraId="2853DE4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840" w:type="pct"/>
            <w:tcBorders>
              <w:top w:val="single" w:color="152935" w:sz="8" w:space="0"/>
              <w:left w:val="nil"/>
              <w:bottom w:val="single" w:color="AEAEAE" w:sz="8" w:space="0"/>
              <w:right w:val="nil"/>
              <w:tl2br w:val="nil"/>
              <w:tr2bl w:val="nil"/>
            </w:tcBorders>
            <w:shd w:val="clear" w:color="auto" w:fill="E0E0E0"/>
            <w:noWrap w:val="0"/>
            <w:vAlign w:val="top"/>
          </w:tcPr>
          <w:p w14:paraId="4D4B0D0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85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9FB7A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44.455</w:t>
            </w:r>
          </w:p>
        </w:tc>
        <w:tc>
          <w:tcPr>
            <w:tcW w:w="8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CB483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2.015</w:t>
            </w:r>
          </w:p>
        </w:tc>
        <w:tc>
          <w:tcPr>
            <w:tcW w:w="8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C0D38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40.389</w:t>
            </w:r>
          </w:p>
        </w:tc>
        <w:tc>
          <w:tcPr>
            <w:tcW w:w="85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00819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48.520</w:t>
            </w:r>
          </w:p>
        </w:tc>
      </w:tr>
      <w:tr w14:paraId="4A321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152935" w:sz="8" w:space="0"/>
              <w:left w:val="nil"/>
              <w:bottom w:val="nil"/>
              <w:right w:val="nil"/>
              <w:tl2br w:val="nil"/>
              <w:tr2bl w:val="nil"/>
            </w:tcBorders>
            <w:shd w:val="clear" w:color="auto" w:fill="E0E0E0"/>
            <w:noWrap w:val="0"/>
            <w:vAlign w:val="top"/>
          </w:tcPr>
          <w:p w14:paraId="5FF29F1D">
            <w:pPr>
              <w:snapToGrid w:val="0"/>
              <w:spacing w:beforeLines="0" w:afterLines="0"/>
              <w:rPr>
                <w:rFonts w:hint="default" w:ascii="Arial" w:hAnsi="Arial"/>
                <w:color w:val="010205"/>
                <w:sz w:val="18"/>
                <w:szCs w:val="24"/>
              </w:rPr>
            </w:pPr>
          </w:p>
        </w:tc>
        <w:tc>
          <w:tcPr>
            <w:tcW w:w="840" w:type="pct"/>
            <w:tcBorders>
              <w:top w:val="single" w:color="AEAEAE" w:sz="8" w:space="0"/>
              <w:left w:val="nil"/>
              <w:bottom w:val="single" w:color="AEAEAE" w:sz="8" w:space="0"/>
              <w:right w:val="nil"/>
              <w:tl2br w:val="nil"/>
              <w:tr2bl w:val="nil"/>
            </w:tcBorders>
            <w:shd w:val="clear" w:color="auto" w:fill="E0E0E0"/>
            <w:noWrap w:val="0"/>
            <w:vAlign w:val="top"/>
          </w:tcPr>
          <w:p w14:paraId="79B26D7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85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EF343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45.264</w:t>
            </w:r>
          </w:p>
        </w:tc>
        <w:tc>
          <w:tcPr>
            <w:tcW w:w="8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4B36F1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1.724</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A129B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41.784</w:t>
            </w:r>
          </w:p>
        </w:tc>
        <w:tc>
          <w:tcPr>
            <w:tcW w:w="85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D6186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48.744</w:t>
            </w:r>
          </w:p>
        </w:tc>
      </w:tr>
      <w:tr w14:paraId="75FAD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152935" w:sz="8" w:space="0"/>
              <w:left w:val="nil"/>
              <w:bottom w:val="nil"/>
              <w:right w:val="nil"/>
              <w:tl2br w:val="nil"/>
              <w:tr2bl w:val="nil"/>
            </w:tcBorders>
            <w:shd w:val="clear" w:color="auto" w:fill="E0E0E0"/>
            <w:noWrap w:val="0"/>
            <w:vAlign w:val="top"/>
          </w:tcPr>
          <w:p w14:paraId="46D08E21">
            <w:pPr>
              <w:snapToGrid w:val="0"/>
              <w:spacing w:beforeLines="0" w:afterLines="0"/>
              <w:rPr>
                <w:rFonts w:hint="default" w:ascii="Arial" w:hAnsi="Arial"/>
                <w:color w:val="010205"/>
                <w:sz w:val="18"/>
                <w:szCs w:val="24"/>
              </w:rPr>
            </w:pPr>
          </w:p>
        </w:tc>
        <w:tc>
          <w:tcPr>
            <w:tcW w:w="840" w:type="pct"/>
            <w:tcBorders>
              <w:top w:val="single" w:color="AEAEAE" w:sz="8" w:space="0"/>
              <w:left w:val="nil"/>
              <w:bottom w:val="nil"/>
              <w:right w:val="nil"/>
              <w:tl2br w:val="nil"/>
              <w:tr2bl w:val="nil"/>
            </w:tcBorders>
            <w:shd w:val="clear" w:color="auto" w:fill="E0E0E0"/>
            <w:noWrap w:val="0"/>
            <w:vAlign w:val="top"/>
          </w:tcPr>
          <w:p w14:paraId="2C6EF3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854" w:type="pct"/>
            <w:tcBorders>
              <w:top w:val="single" w:color="AEAEAE" w:sz="8" w:space="0"/>
              <w:left w:val="nil"/>
              <w:bottom w:val="nil"/>
              <w:right w:val="single" w:color="E0E0E0" w:sz="8" w:space="0"/>
              <w:tl2br w:val="nil"/>
              <w:tr2bl w:val="nil"/>
            </w:tcBorders>
            <w:shd w:val="clear" w:color="auto" w:fill="F9F9FB"/>
            <w:noWrap w:val="0"/>
            <w:vAlign w:val="top"/>
          </w:tcPr>
          <w:p w14:paraId="6587B2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47.118</w:t>
            </w:r>
          </w:p>
        </w:tc>
        <w:tc>
          <w:tcPr>
            <w:tcW w:w="85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81594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1.679</w:t>
            </w:r>
          </w:p>
        </w:tc>
        <w:tc>
          <w:tcPr>
            <w:tcW w:w="86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E84F0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43.730</w:t>
            </w:r>
          </w:p>
        </w:tc>
        <w:tc>
          <w:tcPr>
            <w:tcW w:w="859" w:type="pct"/>
            <w:tcBorders>
              <w:top w:val="single" w:color="AEAEAE" w:sz="8" w:space="0"/>
              <w:left w:val="single" w:color="E0E0E0" w:sz="8" w:space="0"/>
              <w:bottom w:val="nil"/>
              <w:right w:val="nil"/>
              <w:tl2br w:val="nil"/>
              <w:tr2bl w:val="nil"/>
            </w:tcBorders>
            <w:shd w:val="clear" w:color="auto" w:fill="F9F9FB"/>
            <w:noWrap w:val="0"/>
            <w:vAlign w:val="top"/>
          </w:tcPr>
          <w:p w14:paraId="7BF697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50.506</w:t>
            </w:r>
          </w:p>
        </w:tc>
      </w:tr>
      <w:tr w14:paraId="590B4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67EDD4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840" w:type="pct"/>
            <w:tcBorders>
              <w:top w:val="single" w:color="AEAEAE" w:sz="8" w:space="0"/>
              <w:left w:val="nil"/>
              <w:bottom w:val="single" w:color="AEAEAE" w:sz="8" w:space="0"/>
              <w:right w:val="nil"/>
              <w:tl2br w:val="nil"/>
              <w:tr2bl w:val="nil"/>
            </w:tcBorders>
            <w:shd w:val="clear" w:color="auto" w:fill="E0E0E0"/>
            <w:noWrap w:val="0"/>
            <w:vAlign w:val="top"/>
          </w:tcPr>
          <w:p w14:paraId="24AC824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85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2FA64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46.341</w:t>
            </w:r>
          </w:p>
        </w:tc>
        <w:tc>
          <w:tcPr>
            <w:tcW w:w="8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61604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2.015</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62ACA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42.275</w:t>
            </w:r>
          </w:p>
        </w:tc>
        <w:tc>
          <w:tcPr>
            <w:tcW w:w="85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C7C9AA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50.407</w:t>
            </w:r>
          </w:p>
        </w:tc>
      </w:tr>
      <w:tr w14:paraId="759C7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97A69B2">
            <w:pPr>
              <w:snapToGrid w:val="0"/>
              <w:spacing w:beforeLines="0" w:afterLines="0"/>
              <w:rPr>
                <w:rFonts w:hint="default" w:ascii="Arial" w:hAnsi="Arial"/>
                <w:color w:val="010205"/>
                <w:sz w:val="18"/>
                <w:szCs w:val="24"/>
              </w:rPr>
            </w:pPr>
          </w:p>
        </w:tc>
        <w:tc>
          <w:tcPr>
            <w:tcW w:w="840" w:type="pct"/>
            <w:tcBorders>
              <w:top w:val="single" w:color="AEAEAE" w:sz="8" w:space="0"/>
              <w:left w:val="nil"/>
              <w:bottom w:val="single" w:color="AEAEAE" w:sz="8" w:space="0"/>
              <w:right w:val="nil"/>
              <w:tl2br w:val="nil"/>
              <w:tr2bl w:val="nil"/>
            </w:tcBorders>
            <w:shd w:val="clear" w:color="auto" w:fill="E0E0E0"/>
            <w:noWrap w:val="0"/>
            <w:vAlign w:val="top"/>
          </w:tcPr>
          <w:p w14:paraId="1521A9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85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79625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55.795</w:t>
            </w:r>
          </w:p>
        </w:tc>
        <w:tc>
          <w:tcPr>
            <w:tcW w:w="8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86910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1.724</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54254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52.316</w:t>
            </w:r>
          </w:p>
        </w:tc>
        <w:tc>
          <w:tcPr>
            <w:tcW w:w="85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7BA44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59.275</w:t>
            </w:r>
          </w:p>
        </w:tc>
      </w:tr>
      <w:tr w14:paraId="7C616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1DEFF53">
            <w:pPr>
              <w:snapToGrid w:val="0"/>
              <w:spacing w:beforeLines="0" w:afterLines="0"/>
              <w:rPr>
                <w:rFonts w:hint="default" w:ascii="Arial" w:hAnsi="Arial"/>
                <w:color w:val="010205"/>
                <w:sz w:val="18"/>
                <w:szCs w:val="24"/>
              </w:rPr>
            </w:pPr>
          </w:p>
        </w:tc>
        <w:tc>
          <w:tcPr>
            <w:tcW w:w="840" w:type="pct"/>
            <w:tcBorders>
              <w:top w:val="single" w:color="AEAEAE" w:sz="8" w:space="0"/>
              <w:left w:val="nil"/>
              <w:bottom w:val="single" w:color="152935" w:sz="8" w:space="0"/>
              <w:right w:val="nil"/>
              <w:tl2br w:val="nil"/>
              <w:tr2bl w:val="nil"/>
            </w:tcBorders>
            <w:shd w:val="clear" w:color="auto" w:fill="E0E0E0"/>
            <w:noWrap w:val="0"/>
            <w:vAlign w:val="top"/>
          </w:tcPr>
          <w:p w14:paraId="40BFE98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85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2E5C3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61.136</w:t>
            </w:r>
          </w:p>
        </w:tc>
        <w:tc>
          <w:tcPr>
            <w:tcW w:w="8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C7722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1.679</w:t>
            </w:r>
          </w:p>
        </w:tc>
        <w:tc>
          <w:tcPr>
            <w:tcW w:w="8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02C8A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57.748</w:t>
            </w:r>
          </w:p>
        </w:tc>
        <w:tc>
          <w:tcPr>
            <w:tcW w:w="85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AB14C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64.525</w:t>
            </w:r>
          </w:p>
        </w:tc>
      </w:tr>
    </w:tbl>
    <w:p w14:paraId="241FE612">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4"/>
        <w:gridCol w:w="950"/>
        <w:gridCol w:w="997"/>
        <w:gridCol w:w="1711"/>
        <w:gridCol w:w="807"/>
        <w:gridCol w:w="937"/>
        <w:gridCol w:w="1272"/>
        <w:gridCol w:w="1172"/>
      </w:tblGrid>
      <w:tr w14:paraId="2FB43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436D411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7F9AE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FCD19F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18B9D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nil"/>
              <w:left w:val="nil"/>
              <w:bottom w:val="nil"/>
              <w:right w:val="nil"/>
              <w:tl2br w:val="nil"/>
              <w:tr2bl w:val="nil"/>
            </w:tcBorders>
            <w:shd w:val="clear" w:color="auto" w:fill="FFFFFF"/>
            <w:noWrap w:val="0"/>
            <w:vAlign w:val="bottom"/>
          </w:tcPr>
          <w:p w14:paraId="3F30033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550" w:type="pct"/>
            <w:vMerge w:val="restart"/>
            <w:tcBorders>
              <w:top w:val="nil"/>
              <w:left w:val="nil"/>
              <w:bottom w:val="nil"/>
              <w:right w:val="nil"/>
              <w:tl2br w:val="nil"/>
              <w:tr2bl w:val="nil"/>
            </w:tcBorders>
            <w:shd w:val="clear" w:color="auto" w:fill="FFFFFF"/>
            <w:noWrap w:val="0"/>
            <w:vAlign w:val="bottom"/>
          </w:tcPr>
          <w:p w14:paraId="3C0F0B9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group</w:t>
            </w:r>
          </w:p>
        </w:tc>
        <w:tc>
          <w:tcPr>
            <w:tcW w:w="577" w:type="pct"/>
            <w:vMerge w:val="restart"/>
            <w:tcBorders>
              <w:top w:val="nil"/>
              <w:left w:val="nil"/>
              <w:bottom w:val="nil"/>
              <w:right w:val="nil"/>
              <w:tl2br w:val="nil"/>
              <w:tr2bl w:val="nil"/>
            </w:tcBorders>
            <w:shd w:val="clear" w:color="auto" w:fill="FFFFFF"/>
            <w:noWrap w:val="0"/>
            <w:vAlign w:val="bottom"/>
          </w:tcPr>
          <w:p w14:paraId="3711978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group</w:t>
            </w:r>
          </w:p>
        </w:tc>
        <w:tc>
          <w:tcPr>
            <w:tcW w:w="990" w:type="pct"/>
            <w:vMerge w:val="restart"/>
            <w:tcBorders>
              <w:top w:val="nil"/>
              <w:left w:val="nil"/>
              <w:bottom w:val="nil"/>
              <w:right w:val="single" w:color="E0E0E0" w:sz="8" w:space="0"/>
              <w:tl2br w:val="nil"/>
              <w:tr2bl w:val="nil"/>
            </w:tcBorders>
            <w:shd w:val="clear" w:color="auto" w:fill="FFFFFF"/>
            <w:noWrap w:val="0"/>
            <w:vAlign w:val="bottom"/>
          </w:tcPr>
          <w:p w14:paraId="14ED698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6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E7481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4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69D3D3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410" w:type="pct"/>
            <w:gridSpan w:val="2"/>
            <w:tcBorders>
              <w:top w:val="nil"/>
              <w:left w:val="single" w:color="E0E0E0" w:sz="8" w:space="0"/>
              <w:bottom w:val="nil"/>
              <w:right w:val="nil"/>
              <w:tl2br w:val="nil"/>
              <w:tr2bl w:val="nil"/>
            </w:tcBorders>
            <w:shd w:val="clear" w:color="auto" w:fill="FFFFFF"/>
            <w:noWrap w:val="0"/>
            <w:vAlign w:val="bottom"/>
          </w:tcPr>
          <w:p w14:paraId="3BADC51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41496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nil"/>
              <w:left w:val="nil"/>
              <w:bottom w:val="nil"/>
              <w:right w:val="nil"/>
              <w:tl2br w:val="nil"/>
              <w:tr2bl w:val="nil"/>
            </w:tcBorders>
            <w:shd w:val="clear" w:color="auto" w:fill="FFFFFF"/>
            <w:noWrap w:val="0"/>
            <w:vAlign w:val="bottom"/>
          </w:tcPr>
          <w:p w14:paraId="5A1101B6">
            <w:pPr>
              <w:snapToGrid w:val="0"/>
              <w:spacing w:beforeLines="0" w:afterLines="0"/>
              <w:rPr>
                <w:rFonts w:hint="default" w:ascii="Arial" w:hAnsi="Arial"/>
                <w:color w:val="264A60"/>
                <w:sz w:val="18"/>
                <w:szCs w:val="24"/>
              </w:rPr>
            </w:pPr>
          </w:p>
        </w:tc>
        <w:tc>
          <w:tcPr>
            <w:tcW w:w="550" w:type="pct"/>
            <w:vMerge w:val="continue"/>
            <w:tcBorders>
              <w:top w:val="nil"/>
              <w:left w:val="nil"/>
              <w:bottom w:val="nil"/>
              <w:right w:val="nil"/>
              <w:tl2br w:val="nil"/>
              <w:tr2bl w:val="nil"/>
            </w:tcBorders>
            <w:shd w:val="clear" w:color="auto" w:fill="FFFFFF"/>
            <w:noWrap w:val="0"/>
            <w:vAlign w:val="bottom"/>
          </w:tcPr>
          <w:p w14:paraId="56B4191B">
            <w:pPr>
              <w:snapToGrid w:val="0"/>
              <w:spacing w:beforeLines="0" w:afterLines="0"/>
              <w:rPr>
                <w:rFonts w:hint="default" w:ascii="Arial" w:hAnsi="Arial"/>
                <w:color w:val="264A60"/>
                <w:sz w:val="18"/>
                <w:szCs w:val="24"/>
              </w:rPr>
            </w:pPr>
          </w:p>
        </w:tc>
        <w:tc>
          <w:tcPr>
            <w:tcW w:w="577" w:type="pct"/>
            <w:vMerge w:val="continue"/>
            <w:tcBorders>
              <w:top w:val="nil"/>
              <w:left w:val="nil"/>
              <w:bottom w:val="nil"/>
              <w:right w:val="nil"/>
              <w:tl2br w:val="nil"/>
              <w:tr2bl w:val="nil"/>
            </w:tcBorders>
            <w:shd w:val="clear" w:color="auto" w:fill="FFFFFF"/>
            <w:noWrap w:val="0"/>
            <w:vAlign w:val="bottom"/>
          </w:tcPr>
          <w:p w14:paraId="60ADEC44">
            <w:pPr>
              <w:snapToGrid w:val="0"/>
              <w:spacing w:beforeLines="0" w:afterLines="0"/>
              <w:rPr>
                <w:rFonts w:hint="default" w:ascii="Arial" w:hAnsi="Arial"/>
                <w:color w:val="264A60"/>
                <w:sz w:val="18"/>
                <w:szCs w:val="24"/>
              </w:rPr>
            </w:pPr>
          </w:p>
        </w:tc>
        <w:tc>
          <w:tcPr>
            <w:tcW w:w="990" w:type="pct"/>
            <w:vMerge w:val="continue"/>
            <w:tcBorders>
              <w:top w:val="nil"/>
              <w:left w:val="nil"/>
              <w:bottom w:val="nil"/>
              <w:right w:val="single" w:color="E0E0E0" w:sz="8" w:space="0"/>
              <w:tl2br w:val="nil"/>
              <w:tr2bl w:val="nil"/>
            </w:tcBorders>
            <w:shd w:val="clear" w:color="auto" w:fill="FFFFFF"/>
            <w:noWrap w:val="0"/>
            <w:vAlign w:val="bottom"/>
          </w:tcPr>
          <w:p w14:paraId="7DC2AEB3">
            <w:pPr>
              <w:snapToGrid w:val="0"/>
              <w:spacing w:beforeLines="0" w:afterLines="0"/>
              <w:rPr>
                <w:rFonts w:hint="default" w:ascii="Arial" w:hAnsi="Arial"/>
                <w:color w:val="264A60"/>
                <w:sz w:val="18"/>
                <w:szCs w:val="24"/>
              </w:rPr>
            </w:pPr>
          </w:p>
        </w:tc>
        <w:tc>
          <w:tcPr>
            <w:tcW w:w="46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1BD3C0A">
            <w:pPr>
              <w:snapToGrid w:val="0"/>
              <w:spacing w:beforeLines="0" w:afterLines="0"/>
              <w:rPr>
                <w:rFonts w:hint="default" w:ascii="Arial" w:hAnsi="Arial"/>
                <w:color w:val="264A60"/>
                <w:sz w:val="18"/>
                <w:szCs w:val="24"/>
              </w:rPr>
            </w:pPr>
          </w:p>
        </w:tc>
        <w:tc>
          <w:tcPr>
            <w:tcW w:w="54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7581CA4">
            <w:pPr>
              <w:snapToGrid w:val="0"/>
              <w:spacing w:beforeLines="0" w:afterLines="0"/>
              <w:rPr>
                <w:rFonts w:hint="default" w:ascii="Arial" w:hAnsi="Arial"/>
                <w:color w:val="264A60"/>
                <w:sz w:val="18"/>
                <w:szCs w:val="24"/>
              </w:rPr>
            </w:pPr>
          </w:p>
        </w:tc>
        <w:tc>
          <w:tcPr>
            <w:tcW w:w="7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71D70F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674" w:type="pct"/>
            <w:tcBorders>
              <w:top w:val="nil"/>
              <w:left w:val="single" w:color="E0E0E0" w:sz="8" w:space="0"/>
              <w:bottom w:val="single" w:color="152935" w:sz="8" w:space="0"/>
              <w:right w:val="nil"/>
              <w:tl2br w:val="nil"/>
              <w:tr2bl w:val="nil"/>
            </w:tcBorders>
            <w:shd w:val="clear" w:color="auto" w:fill="FFFFFF"/>
            <w:noWrap w:val="0"/>
            <w:vAlign w:val="bottom"/>
          </w:tcPr>
          <w:p w14:paraId="7DEA8FC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66F28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single" w:color="152935" w:sz="8" w:space="0"/>
              <w:left w:val="nil"/>
              <w:bottom w:val="nil"/>
              <w:right w:val="nil"/>
              <w:tl2br w:val="nil"/>
              <w:tr2bl w:val="nil"/>
            </w:tcBorders>
            <w:shd w:val="clear" w:color="auto" w:fill="E0E0E0"/>
            <w:noWrap w:val="0"/>
            <w:vAlign w:val="top"/>
          </w:tcPr>
          <w:p w14:paraId="11F5E1F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50" w:type="pct"/>
            <w:tcBorders>
              <w:top w:val="single" w:color="152935" w:sz="8" w:space="0"/>
              <w:left w:val="nil"/>
              <w:bottom w:val="nil"/>
              <w:right w:val="nil"/>
              <w:tl2br w:val="nil"/>
              <w:tr2bl w:val="nil"/>
            </w:tcBorders>
            <w:shd w:val="clear" w:color="auto" w:fill="E0E0E0"/>
            <w:noWrap w:val="0"/>
            <w:vAlign w:val="top"/>
          </w:tcPr>
          <w:p w14:paraId="643614F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77" w:type="pct"/>
            <w:tcBorders>
              <w:top w:val="single" w:color="152935" w:sz="8" w:space="0"/>
              <w:left w:val="nil"/>
              <w:bottom w:val="nil"/>
              <w:right w:val="nil"/>
              <w:tl2br w:val="nil"/>
              <w:tr2bl w:val="nil"/>
            </w:tcBorders>
            <w:shd w:val="clear" w:color="auto" w:fill="E0E0E0"/>
            <w:noWrap w:val="0"/>
            <w:vAlign w:val="top"/>
          </w:tcPr>
          <w:p w14:paraId="26E3FE8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90" w:type="pct"/>
            <w:tcBorders>
              <w:top w:val="single" w:color="152935" w:sz="8" w:space="0"/>
              <w:left w:val="nil"/>
              <w:bottom w:val="nil"/>
              <w:right w:val="single" w:color="E0E0E0" w:sz="8" w:space="0"/>
              <w:tl2br w:val="nil"/>
              <w:tr2bl w:val="nil"/>
            </w:tcBorders>
            <w:shd w:val="clear" w:color="auto" w:fill="F9F9FB"/>
            <w:noWrap w:val="0"/>
            <w:vAlign w:val="top"/>
          </w:tcPr>
          <w:p w14:paraId="21B9C9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-1.886</w:t>
            </w:r>
          </w:p>
        </w:tc>
        <w:tc>
          <w:tcPr>
            <w:tcW w:w="46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19C21B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2.849</w:t>
            </w:r>
          </w:p>
        </w:tc>
        <w:tc>
          <w:tcPr>
            <w:tcW w:w="542"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747D13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w:t>
            </w:r>
          </w:p>
        </w:tc>
        <w:tc>
          <w:tcPr>
            <w:tcW w:w="736"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3D8EA8F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-7.636</w:t>
            </w:r>
          </w:p>
        </w:tc>
        <w:tc>
          <w:tcPr>
            <w:tcW w:w="674" w:type="pct"/>
            <w:tcBorders>
              <w:top w:val="single" w:color="152935" w:sz="8" w:space="0"/>
              <w:left w:val="single" w:color="E0E0E0" w:sz="8" w:space="0"/>
              <w:bottom w:val="nil"/>
              <w:right w:val="nil"/>
              <w:tl2br w:val="nil"/>
              <w:tr2bl w:val="nil"/>
            </w:tcBorders>
            <w:shd w:val="clear" w:color="auto" w:fill="F9F9FB"/>
            <w:noWrap w:val="0"/>
            <w:vAlign w:val="top"/>
          </w:tcPr>
          <w:p w14:paraId="38D722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3.863</w:t>
            </w:r>
          </w:p>
        </w:tc>
      </w:tr>
      <w:tr w14:paraId="24667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single" w:color="152935" w:sz="8" w:space="0"/>
              <w:left w:val="nil"/>
              <w:bottom w:val="nil"/>
              <w:right w:val="nil"/>
              <w:tl2br w:val="nil"/>
              <w:tr2bl w:val="nil"/>
            </w:tcBorders>
            <w:shd w:val="clear" w:color="auto" w:fill="E0E0E0"/>
            <w:noWrap w:val="0"/>
            <w:vAlign w:val="top"/>
          </w:tcPr>
          <w:p w14:paraId="29D7575B">
            <w:pPr>
              <w:snapToGrid w:val="0"/>
              <w:spacing w:beforeLines="0" w:afterLines="0"/>
              <w:rPr>
                <w:rFonts w:hint="default" w:ascii="Arial" w:hAnsi="Arial"/>
                <w:color w:val="010205"/>
                <w:sz w:val="18"/>
                <w:szCs w:val="24"/>
              </w:rPr>
            </w:pPr>
          </w:p>
        </w:tc>
        <w:tc>
          <w:tcPr>
            <w:tcW w:w="550" w:type="pct"/>
            <w:tcBorders>
              <w:top w:val="single" w:color="AEAEAE" w:sz="8" w:space="0"/>
              <w:left w:val="nil"/>
              <w:bottom w:val="nil"/>
              <w:right w:val="nil"/>
              <w:tl2br w:val="nil"/>
              <w:tr2bl w:val="nil"/>
            </w:tcBorders>
            <w:shd w:val="clear" w:color="auto" w:fill="E0E0E0"/>
            <w:noWrap w:val="0"/>
            <w:vAlign w:val="top"/>
          </w:tcPr>
          <w:p w14:paraId="35577B3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77" w:type="pct"/>
            <w:tcBorders>
              <w:top w:val="single" w:color="AEAEAE" w:sz="8" w:space="0"/>
              <w:left w:val="nil"/>
              <w:bottom w:val="nil"/>
              <w:right w:val="nil"/>
              <w:tl2br w:val="nil"/>
              <w:tr2bl w:val="nil"/>
            </w:tcBorders>
            <w:shd w:val="clear" w:color="auto" w:fill="E0E0E0"/>
            <w:noWrap w:val="0"/>
            <w:vAlign w:val="top"/>
          </w:tcPr>
          <w:p w14:paraId="1D399DA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1A78D8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1.886</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C1D50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2.849</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F224E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25E3C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-3.863</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4232FD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7.636</w:t>
            </w:r>
          </w:p>
        </w:tc>
      </w:tr>
      <w:tr w14:paraId="45CEF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single" w:color="AEAEAE" w:sz="8" w:space="0"/>
              <w:left w:val="nil"/>
              <w:bottom w:val="nil"/>
              <w:right w:val="nil"/>
              <w:tl2br w:val="nil"/>
              <w:tr2bl w:val="nil"/>
            </w:tcBorders>
            <w:shd w:val="clear" w:color="auto" w:fill="E0E0E0"/>
            <w:noWrap w:val="0"/>
            <w:vAlign w:val="top"/>
          </w:tcPr>
          <w:p w14:paraId="49F0244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50" w:type="pct"/>
            <w:tcBorders>
              <w:top w:val="single" w:color="AEAEAE" w:sz="8" w:space="0"/>
              <w:left w:val="nil"/>
              <w:bottom w:val="nil"/>
              <w:right w:val="nil"/>
              <w:tl2br w:val="nil"/>
              <w:tr2bl w:val="nil"/>
            </w:tcBorders>
            <w:shd w:val="clear" w:color="auto" w:fill="E0E0E0"/>
            <w:noWrap w:val="0"/>
            <w:vAlign w:val="top"/>
          </w:tcPr>
          <w:p w14:paraId="6F17718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77" w:type="pct"/>
            <w:tcBorders>
              <w:top w:val="single" w:color="AEAEAE" w:sz="8" w:space="0"/>
              <w:left w:val="nil"/>
              <w:bottom w:val="nil"/>
              <w:right w:val="nil"/>
              <w:tl2br w:val="nil"/>
              <w:tr2bl w:val="nil"/>
            </w:tcBorders>
            <w:shd w:val="clear" w:color="auto" w:fill="E0E0E0"/>
            <w:noWrap w:val="0"/>
            <w:vAlign w:val="top"/>
          </w:tcPr>
          <w:p w14:paraId="18588CA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1F4AC3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-10.532</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E41F7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2.439</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66D5D4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9F992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-15.453</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1A3475A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-5.610</w:t>
            </w:r>
          </w:p>
        </w:tc>
      </w:tr>
      <w:tr w14:paraId="491AE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single" w:color="AEAEAE" w:sz="8" w:space="0"/>
              <w:left w:val="nil"/>
              <w:bottom w:val="nil"/>
              <w:right w:val="nil"/>
              <w:tl2br w:val="nil"/>
              <w:tr2bl w:val="nil"/>
            </w:tcBorders>
            <w:shd w:val="clear" w:color="auto" w:fill="E0E0E0"/>
            <w:noWrap w:val="0"/>
            <w:vAlign w:val="top"/>
          </w:tcPr>
          <w:p w14:paraId="2CF97096">
            <w:pPr>
              <w:snapToGrid w:val="0"/>
              <w:spacing w:beforeLines="0" w:afterLines="0"/>
              <w:rPr>
                <w:rFonts w:hint="default" w:ascii="Arial" w:hAnsi="Arial"/>
                <w:color w:val="010205"/>
                <w:sz w:val="18"/>
                <w:szCs w:val="24"/>
              </w:rPr>
            </w:pPr>
          </w:p>
        </w:tc>
        <w:tc>
          <w:tcPr>
            <w:tcW w:w="550" w:type="pct"/>
            <w:tcBorders>
              <w:top w:val="single" w:color="AEAEAE" w:sz="8" w:space="0"/>
              <w:left w:val="nil"/>
              <w:bottom w:val="nil"/>
              <w:right w:val="nil"/>
              <w:tl2br w:val="nil"/>
              <w:tr2bl w:val="nil"/>
            </w:tcBorders>
            <w:shd w:val="clear" w:color="auto" w:fill="E0E0E0"/>
            <w:noWrap w:val="0"/>
            <w:vAlign w:val="top"/>
          </w:tcPr>
          <w:p w14:paraId="25C8961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77" w:type="pct"/>
            <w:tcBorders>
              <w:top w:val="single" w:color="AEAEAE" w:sz="8" w:space="0"/>
              <w:left w:val="nil"/>
              <w:bottom w:val="nil"/>
              <w:right w:val="nil"/>
              <w:tl2br w:val="nil"/>
              <w:tr2bl w:val="nil"/>
            </w:tcBorders>
            <w:shd w:val="clear" w:color="auto" w:fill="E0E0E0"/>
            <w:noWrap w:val="0"/>
            <w:vAlign w:val="top"/>
          </w:tcPr>
          <w:p w14:paraId="0CFEC01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082283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10.532</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E8D98B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2.439</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8B2AB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C09C6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5.610</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3568CB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15.453</w:t>
            </w:r>
          </w:p>
        </w:tc>
      </w:tr>
      <w:tr w14:paraId="1F35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0ADD67A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550" w:type="pct"/>
            <w:tcBorders>
              <w:top w:val="single" w:color="AEAEAE" w:sz="8" w:space="0"/>
              <w:left w:val="nil"/>
              <w:bottom w:val="nil"/>
              <w:right w:val="nil"/>
              <w:tl2br w:val="nil"/>
              <w:tr2bl w:val="nil"/>
            </w:tcBorders>
            <w:shd w:val="clear" w:color="auto" w:fill="E0E0E0"/>
            <w:noWrap w:val="0"/>
            <w:vAlign w:val="top"/>
          </w:tcPr>
          <w:p w14:paraId="5CBBB5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77" w:type="pct"/>
            <w:tcBorders>
              <w:top w:val="single" w:color="AEAEAE" w:sz="8" w:space="0"/>
              <w:left w:val="nil"/>
              <w:bottom w:val="nil"/>
              <w:right w:val="nil"/>
              <w:tl2br w:val="nil"/>
              <w:tr2bl w:val="nil"/>
            </w:tcBorders>
            <w:shd w:val="clear" w:color="auto" w:fill="E0E0E0"/>
            <w:noWrap w:val="0"/>
            <w:vAlign w:val="top"/>
          </w:tcPr>
          <w:p w14:paraId="3F1C26A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15B755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-14.018</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52DA8D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2.374</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FD32A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2A022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-18.810</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5B176E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-9.227</w:t>
            </w:r>
          </w:p>
        </w:tc>
      </w:tr>
      <w:tr w14:paraId="15CE4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7DAB9D5F">
            <w:pPr>
              <w:snapToGrid w:val="0"/>
              <w:spacing w:beforeLines="0" w:afterLines="0"/>
              <w:rPr>
                <w:rFonts w:hint="default" w:ascii="Arial" w:hAnsi="Arial"/>
                <w:color w:val="010205"/>
                <w:sz w:val="18"/>
                <w:szCs w:val="24"/>
              </w:rPr>
            </w:pPr>
          </w:p>
        </w:tc>
        <w:tc>
          <w:tcPr>
            <w:tcW w:w="550" w:type="pct"/>
            <w:tcBorders>
              <w:top w:val="single" w:color="AEAEAE" w:sz="8" w:space="0"/>
              <w:left w:val="nil"/>
              <w:bottom w:val="single" w:color="152935" w:sz="8" w:space="0"/>
              <w:right w:val="nil"/>
              <w:tl2br w:val="nil"/>
              <w:tr2bl w:val="nil"/>
            </w:tcBorders>
            <w:shd w:val="clear" w:color="auto" w:fill="E0E0E0"/>
            <w:noWrap w:val="0"/>
            <w:vAlign w:val="top"/>
          </w:tcPr>
          <w:p w14:paraId="5A7350B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77" w:type="pct"/>
            <w:tcBorders>
              <w:top w:val="single" w:color="AEAEAE" w:sz="8" w:space="0"/>
              <w:left w:val="nil"/>
              <w:bottom w:val="single" w:color="152935" w:sz="8" w:space="0"/>
              <w:right w:val="nil"/>
              <w:tl2br w:val="nil"/>
              <w:tr2bl w:val="nil"/>
            </w:tcBorders>
            <w:shd w:val="clear" w:color="auto" w:fill="E0E0E0"/>
            <w:noWrap w:val="0"/>
            <w:vAlign w:val="top"/>
          </w:tcPr>
          <w:p w14:paraId="051BB1E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9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ADCF4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14.018</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F13117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2.374</w:t>
            </w:r>
          </w:p>
        </w:tc>
        <w:tc>
          <w:tcPr>
            <w:tcW w:w="5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17DF1B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97AB4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9.227</w:t>
            </w:r>
          </w:p>
        </w:tc>
        <w:tc>
          <w:tcPr>
            <w:tcW w:w="67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C652B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18.810</w:t>
            </w:r>
          </w:p>
        </w:tc>
      </w:tr>
      <w:tr w14:paraId="470E1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9A5532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78FF8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1F3321D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77600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6D0BF79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42E1206C">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42"/>
        <w:gridCol w:w="731"/>
        <w:gridCol w:w="1363"/>
        <w:gridCol w:w="527"/>
        <w:gridCol w:w="1379"/>
        <w:gridCol w:w="1071"/>
        <w:gridCol w:w="971"/>
        <w:gridCol w:w="2256"/>
      </w:tblGrid>
      <w:tr w14:paraId="4AFD5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34BDA731">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7191E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9A75DD2">
            <w:pPr>
              <w:keepNext/>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26B5C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21" w:type="pct"/>
            <w:gridSpan w:val="2"/>
            <w:tcBorders>
              <w:top w:val="nil"/>
              <w:left w:val="nil"/>
              <w:bottom w:val="single" w:color="152935" w:sz="8" w:space="0"/>
              <w:right w:val="nil"/>
              <w:tl2br w:val="nil"/>
              <w:tr2bl w:val="nil"/>
            </w:tcBorders>
            <w:shd w:val="clear" w:color="auto" w:fill="FFFFFF"/>
            <w:noWrap w:val="0"/>
            <w:vAlign w:val="bottom"/>
          </w:tcPr>
          <w:p w14:paraId="1CC1E0FD">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789" w:type="pct"/>
            <w:tcBorders>
              <w:top w:val="nil"/>
              <w:left w:val="nil"/>
              <w:bottom w:val="single" w:color="152935" w:sz="8" w:space="0"/>
              <w:right w:val="single" w:color="E0E0E0" w:sz="8" w:space="0"/>
              <w:tl2br w:val="nil"/>
              <w:tr2bl w:val="nil"/>
            </w:tcBorders>
            <w:shd w:val="clear" w:color="auto" w:fill="FFFFFF"/>
            <w:noWrap w:val="0"/>
            <w:vAlign w:val="bottom"/>
          </w:tcPr>
          <w:p w14:paraId="05F37EE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0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6788288">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9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C79F798">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2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98CD88A">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6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0534689">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302" w:type="pct"/>
            <w:tcBorders>
              <w:top w:val="nil"/>
              <w:left w:val="single" w:color="E0E0E0" w:sz="8" w:space="0"/>
              <w:bottom w:val="single" w:color="152935" w:sz="8" w:space="0"/>
              <w:right w:val="nil"/>
              <w:tl2br w:val="nil"/>
              <w:tr2bl w:val="nil"/>
            </w:tcBorders>
            <w:shd w:val="clear" w:color="auto" w:fill="FFFFFF"/>
            <w:noWrap w:val="0"/>
            <w:vAlign w:val="bottom"/>
          </w:tcPr>
          <w:p w14:paraId="198AC9AC">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AC04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restart"/>
            <w:tcBorders>
              <w:top w:val="single" w:color="152935" w:sz="8" w:space="0"/>
              <w:left w:val="nil"/>
              <w:bottom w:val="nil"/>
              <w:right w:val="nil"/>
              <w:tl2br w:val="nil"/>
              <w:tr2bl w:val="nil"/>
            </w:tcBorders>
            <w:shd w:val="clear" w:color="auto" w:fill="E0E0E0"/>
            <w:noWrap w:val="0"/>
            <w:vAlign w:val="top"/>
          </w:tcPr>
          <w:p w14:paraId="39E55E6B">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423" w:type="pct"/>
            <w:tcBorders>
              <w:top w:val="single" w:color="152935" w:sz="8" w:space="0"/>
              <w:left w:val="nil"/>
              <w:bottom w:val="single" w:color="AEAEAE" w:sz="8" w:space="0"/>
              <w:right w:val="nil"/>
              <w:tl2br w:val="nil"/>
              <w:tr2bl w:val="nil"/>
            </w:tcBorders>
            <w:shd w:val="clear" w:color="auto" w:fill="E0E0E0"/>
            <w:noWrap w:val="0"/>
            <w:vAlign w:val="top"/>
          </w:tcPr>
          <w:p w14:paraId="0B118563">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8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0EB48C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39.142</w:t>
            </w:r>
          </w:p>
        </w:tc>
        <w:tc>
          <w:tcPr>
            <w:tcW w:w="30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C9C81B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9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71B809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39.142</w:t>
            </w:r>
          </w:p>
        </w:tc>
        <w:tc>
          <w:tcPr>
            <w:tcW w:w="62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EB3269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.438</w:t>
            </w:r>
          </w:p>
        </w:tc>
        <w:tc>
          <w:tcPr>
            <w:tcW w:w="56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D20BA2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w:t>
            </w:r>
          </w:p>
        </w:tc>
        <w:tc>
          <w:tcPr>
            <w:tcW w:w="130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E753D7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.010</w:t>
            </w:r>
          </w:p>
        </w:tc>
      </w:tr>
      <w:tr w14:paraId="4B707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continue"/>
            <w:tcBorders>
              <w:top w:val="single" w:color="152935" w:sz="8" w:space="0"/>
              <w:left w:val="nil"/>
              <w:bottom w:val="nil"/>
              <w:right w:val="nil"/>
              <w:tl2br w:val="nil"/>
              <w:tr2bl w:val="nil"/>
            </w:tcBorders>
            <w:shd w:val="clear" w:color="auto" w:fill="E0E0E0"/>
            <w:noWrap w:val="0"/>
            <w:vAlign w:val="top"/>
          </w:tcPr>
          <w:p w14:paraId="228EB877">
            <w:pPr>
              <w:keepNext/>
              <w:snapToGrid w:val="0"/>
              <w:spacing w:beforeLines="0" w:afterLines="0"/>
              <w:rPr>
                <w:rFonts w:hint="default" w:ascii="Arial" w:hAnsi="Arial"/>
                <w:color w:val="010205"/>
                <w:sz w:val="18"/>
                <w:szCs w:val="24"/>
              </w:rPr>
            </w:pPr>
          </w:p>
        </w:tc>
        <w:tc>
          <w:tcPr>
            <w:tcW w:w="423" w:type="pct"/>
            <w:tcBorders>
              <w:top w:val="single" w:color="AEAEAE" w:sz="8" w:space="0"/>
              <w:left w:val="nil"/>
              <w:bottom w:val="nil"/>
              <w:right w:val="nil"/>
              <w:tl2br w:val="nil"/>
              <w:tr2bl w:val="nil"/>
            </w:tcBorders>
            <w:shd w:val="clear" w:color="auto" w:fill="E0E0E0"/>
            <w:noWrap w:val="0"/>
            <w:vAlign w:val="top"/>
          </w:tcPr>
          <w:p w14:paraId="600F32E3">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89" w:type="pct"/>
            <w:tcBorders>
              <w:top w:val="single" w:color="AEAEAE" w:sz="8" w:space="0"/>
              <w:left w:val="nil"/>
              <w:bottom w:val="nil"/>
              <w:right w:val="single" w:color="E0E0E0" w:sz="8" w:space="0"/>
              <w:tl2br w:val="nil"/>
              <w:tr2bl w:val="nil"/>
            </w:tcBorders>
            <w:shd w:val="clear" w:color="auto" w:fill="F9F9FB"/>
            <w:noWrap w:val="0"/>
            <w:vAlign w:val="top"/>
          </w:tcPr>
          <w:p w14:paraId="1163D2B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3750.188</w:t>
            </w:r>
          </w:p>
        </w:tc>
        <w:tc>
          <w:tcPr>
            <w:tcW w:w="30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CB2042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393642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89.290</w:t>
            </w:r>
          </w:p>
        </w:tc>
        <w:tc>
          <w:tcPr>
            <w:tcW w:w="62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A3D1789">
            <w:pPr>
              <w:keepNext/>
              <w:snapToGrid w:val="0"/>
              <w:spacing w:beforeLines="0" w:afterLines="0"/>
              <w:rPr>
                <w:rFonts w:hint="default"/>
                <w:sz w:val="24"/>
                <w:szCs w:val="24"/>
              </w:rPr>
            </w:pPr>
          </w:p>
        </w:tc>
        <w:tc>
          <w:tcPr>
            <w:tcW w:w="562"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CC5F9CD">
            <w:pPr>
              <w:keepNext/>
              <w:snapToGrid w:val="0"/>
              <w:spacing w:beforeLines="0" w:afterLines="0"/>
              <w:rPr>
                <w:rFonts w:hint="default"/>
                <w:sz w:val="24"/>
                <w:szCs w:val="24"/>
              </w:rPr>
            </w:pPr>
          </w:p>
        </w:tc>
        <w:tc>
          <w:tcPr>
            <w:tcW w:w="1302" w:type="pct"/>
            <w:tcBorders>
              <w:top w:val="single" w:color="AEAEAE" w:sz="8" w:space="0"/>
              <w:left w:val="single" w:color="E0E0E0" w:sz="8" w:space="0"/>
              <w:bottom w:val="nil"/>
              <w:right w:val="nil"/>
              <w:tl2br w:val="nil"/>
              <w:tr2bl w:val="nil"/>
            </w:tcBorders>
            <w:shd w:val="clear" w:color="auto" w:fill="F9F9FB"/>
            <w:noWrap w:val="0"/>
            <w:vAlign w:val="center"/>
          </w:tcPr>
          <w:p w14:paraId="32AD3779">
            <w:pPr>
              <w:keepNext/>
              <w:snapToGrid w:val="0"/>
              <w:spacing w:beforeLines="0" w:afterLines="0"/>
              <w:rPr>
                <w:rFonts w:hint="default"/>
                <w:sz w:val="24"/>
                <w:szCs w:val="24"/>
              </w:rPr>
            </w:pPr>
          </w:p>
        </w:tc>
      </w:tr>
      <w:tr w14:paraId="4084D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restart"/>
            <w:tcBorders>
              <w:top w:val="single" w:color="AEAEAE" w:sz="8" w:space="0"/>
              <w:left w:val="nil"/>
              <w:bottom w:val="nil"/>
              <w:right w:val="nil"/>
              <w:tl2br w:val="nil"/>
              <w:tr2bl w:val="nil"/>
            </w:tcBorders>
            <w:shd w:val="clear" w:color="auto" w:fill="E0E0E0"/>
            <w:noWrap w:val="0"/>
            <w:vAlign w:val="top"/>
          </w:tcPr>
          <w:p w14:paraId="3AE75E8E">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423" w:type="pct"/>
            <w:tcBorders>
              <w:top w:val="single" w:color="AEAEAE" w:sz="8" w:space="0"/>
              <w:left w:val="nil"/>
              <w:bottom w:val="single" w:color="AEAEAE" w:sz="8" w:space="0"/>
              <w:right w:val="nil"/>
              <w:tl2br w:val="nil"/>
              <w:tr2bl w:val="nil"/>
            </w:tcBorders>
            <w:shd w:val="clear" w:color="auto" w:fill="E0E0E0"/>
            <w:noWrap w:val="0"/>
            <w:vAlign w:val="top"/>
          </w:tcPr>
          <w:p w14:paraId="1647F22C">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8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61EDF5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1220.111</w:t>
            </w:r>
          </w:p>
        </w:tc>
        <w:tc>
          <w:tcPr>
            <w:tcW w:w="30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7D742F4">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DA3CB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1220.111</w:t>
            </w:r>
          </w:p>
        </w:tc>
        <w:tc>
          <w:tcPr>
            <w:tcW w:w="62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861D2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18.652</w:t>
            </w:r>
          </w:p>
        </w:tc>
        <w:tc>
          <w:tcPr>
            <w:tcW w:w="56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C60A5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3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B2AAEDD">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.308</w:t>
            </w:r>
          </w:p>
        </w:tc>
      </w:tr>
      <w:tr w14:paraId="0E19D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continue"/>
            <w:tcBorders>
              <w:top w:val="single" w:color="AEAEAE" w:sz="8" w:space="0"/>
              <w:left w:val="nil"/>
              <w:bottom w:val="nil"/>
              <w:right w:val="nil"/>
              <w:tl2br w:val="nil"/>
              <w:tr2bl w:val="nil"/>
            </w:tcBorders>
            <w:shd w:val="clear" w:color="auto" w:fill="E0E0E0"/>
            <w:noWrap w:val="0"/>
            <w:vAlign w:val="top"/>
          </w:tcPr>
          <w:p w14:paraId="21918948">
            <w:pPr>
              <w:keepNext/>
              <w:snapToGrid w:val="0"/>
              <w:spacing w:beforeLines="0" w:afterLines="0"/>
              <w:rPr>
                <w:rFonts w:hint="default" w:ascii="Arial" w:hAnsi="Arial"/>
                <w:color w:val="010205"/>
                <w:sz w:val="18"/>
                <w:szCs w:val="24"/>
              </w:rPr>
            </w:pPr>
          </w:p>
        </w:tc>
        <w:tc>
          <w:tcPr>
            <w:tcW w:w="423" w:type="pct"/>
            <w:tcBorders>
              <w:top w:val="single" w:color="AEAEAE" w:sz="8" w:space="0"/>
              <w:left w:val="nil"/>
              <w:bottom w:val="nil"/>
              <w:right w:val="nil"/>
              <w:tl2br w:val="nil"/>
              <w:tr2bl w:val="nil"/>
            </w:tcBorders>
            <w:shd w:val="clear" w:color="auto" w:fill="E0E0E0"/>
            <w:noWrap w:val="0"/>
            <w:vAlign w:val="top"/>
          </w:tcPr>
          <w:p w14:paraId="1C8D644D">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89" w:type="pct"/>
            <w:tcBorders>
              <w:top w:val="single" w:color="AEAEAE" w:sz="8" w:space="0"/>
              <w:left w:val="nil"/>
              <w:bottom w:val="nil"/>
              <w:right w:val="single" w:color="E0E0E0" w:sz="8" w:space="0"/>
              <w:tl2br w:val="nil"/>
              <w:tr2bl w:val="nil"/>
            </w:tcBorders>
            <w:shd w:val="clear" w:color="auto" w:fill="F9F9FB"/>
            <w:noWrap w:val="0"/>
            <w:vAlign w:val="top"/>
          </w:tcPr>
          <w:p w14:paraId="68BB27F7">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2747.460</w:t>
            </w:r>
          </w:p>
        </w:tc>
        <w:tc>
          <w:tcPr>
            <w:tcW w:w="30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F61F50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B2DB55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65.416</w:t>
            </w:r>
          </w:p>
        </w:tc>
        <w:tc>
          <w:tcPr>
            <w:tcW w:w="62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BBA9B22">
            <w:pPr>
              <w:keepNext/>
              <w:snapToGrid w:val="0"/>
              <w:spacing w:beforeLines="0" w:afterLines="0"/>
              <w:rPr>
                <w:rFonts w:hint="default"/>
                <w:sz w:val="24"/>
                <w:szCs w:val="24"/>
              </w:rPr>
            </w:pPr>
          </w:p>
        </w:tc>
        <w:tc>
          <w:tcPr>
            <w:tcW w:w="562"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ACCE409">
            <w:pPr>
              <w:keepNext/>
              <w:snapToGrid w:val="0"/>
              <w:spacing w:beforeLines="0" w:afterLines="0"/>
              <w:rPr>
                <w:rFonts w:hint="default"/>
                <w:sz w:val="24"/>
                <w:szCs w:val="24"/>
              </w:rPr>
            </w:pPr>
          </w:p>
        </w:tc>
        <w:tc>
          <w:tcPr>
            <w:tcW w:w="1302" w:type="pct"/>
            <w:tcBorders>
              <w:top w:val="single" w:color="AEAEAE" w:sz="8" w:space="0"/>
              <w:left w:val="single" w:color="E0E0E0" w:sz="8" w:space="0"/>
              <w:bottom w:val="nil"/>
              <w:right w:val="nil"/>
              <w:tl2br w:val="nil"/>
              <w:tr2bl w:val="nil"/>
            </w:tcBorders>
            <w:shd w:val="clear" w:color="auto" w:fill="F9F9FB"/>
            <w:noWrap w:val="0"/>
            <w:vAlign w:val="center"/>
          </w:tcPr>
          <w:p w14:paraId="72C76A86">
            <w:pPr>
              <w:keepNext/>
              <w:snapToGrid w:val="0"/>
              <w:spacing w:beforeLines="0" w:afterLines="0"/>
              <w:rPr>
                <w:rFonts w:hint="default"/>
                <w:sz w:val="24"/>
                <w:szCs w:val="24"/>
              </w:rPr>
            </w:pPr>
          </w:p>
        </w:tc>
      </w:tr>
      <w:tr w14:paraId="78B8D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474C8EC7">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423" w:type="pct"/>
            <w:tcBorders>
              <w:top w:val="single" w:color="AEAEAE" w:sz="8" w:space="0"/>
              <w:left w:val="nil"/>
              <w:bottom w:val="single" w:color="AEAEAE" w:sz="8" w:space="0"/>
              <w:right w:val="nil"/>
              <w:tl2br w:val="nil"/>
              <w:tr2bl w:val="nil"/>
            </w:tcBorders>
            <w:shd w:val="clear" w:color="auto" w:fill="E0E0E0"/>
            <w:noWrap w:val="0"/>
            <w:vAlign w:val="top"/>
          </w:tcPr>
          <w:p w14:paraId="59B6E6CE">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8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BF3867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2161.604</w:t>
            </w:r>
          </w:p>
        </w:tc>
        <w:tc>
          <w:tcPr>
            <w:tcW w:w="30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D32E6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AE14D0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2161.604</w:t>
            </w:r>
          </w:p>
        </w:tc>
        <w:tc>
          <w:tcPr>
            <w:tcW w:w="62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87236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34.858</w:t>
            </w:r>
          </w:p>
        </w:tc>
        <w:tc>
          <w:tcPr>
            <w:tcW w:w="56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7CD61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3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332663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.454</w:t>
            </w:r>
          </w:p>
        </w:tc>
      </w:tr>
      <w:tr w14:paraId="48FF9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75872D6F">
            <w:pPr>
              <w:keepNext/>
              <w:snapToGrid w:val="0"/>
              <w:spacing w:beforeLines="0" w:afterLines="0"/>
              <w:rPr>
                <w:rFonts w:hint="default" w:ascii="Arial" w:hAnsi="Arial"/>
                <w:color w:val="010205"/>
                <w:sz w:val="18"/>
                <w:szCs w:val="24"/>
              </w:rPr>
            </w:pPr>
          </w:p>
        </w:tc>
        <w:tc>
          <w:tcPr>
            <w:tcW w:w="423" w:type="pct"/>
            <w:tcBorders>
              <w:top w:val="single" w:color="AEAEAE" w:sz="8" w:space="0"/>
              <w:left w:val="nil"/>
              <w:bottom w:val="single" w:color="152935" w:sz="8" w:space="0"/>
              <w:right w:val="nil"/>
              <w:tl2br w:val="nil"/>
              <w:tr2bl w:val="nil"/>
            </w:tcBorders>
            <w:shd w:val="clear" w:color="auto" w:fill="E0E0E0"/>
            <w:noWrap w:val="0"/>
            <w:vAlign w:val="top"/>
          </w:tcPr>
          <w:p w14:paraId="5D6FB416">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8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E647E4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2604.524</w:t>
            </w:r>
          </w:p>
        </w:tc>
        <w:tc>
          <w:tcPr>
            <w:tcW w:w="30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C71E60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9A462D2">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62.012</w:t>
            </w:r>
          </w:p>
        </w:tc>
        <w:tc>
          <w:tcPr>
            <w:tcW w:w="62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D3DFAC8">
            <w:pPr>
              <w:keepNext/>
              <w:snapToGrid w:val="0"/>
              <w:spacing w:beforeLines="0" w:afterLines="0"/>
              <w:rPr>
                <w:rFonts w:hint="default"/>
                <w:sz w:val="24"/>
                <w:szCs w:val="24"/>
              </w:rPr>
            </w:pPr>
          </w:p>
        </w:tc>
        <w:tc>
          <w:tcPr>
            <w:tcW w:w="56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64AF571">
            <w:pPr>
              <w:keepNext/>
              <w:snapToGrid w:val="0"/>
              <w:spacing w:beforeLines="0" w:afterLines="0"/>
              <w:rPr>
                <w:rFonts w:hint="default"/>
                <w:sz w:val="24"/>
                <w:szCs w:val="24"/>
              </w:rPr>
            </w:pPr>
          </w:p>
        </w:tc>
        <w:tc>
          <w:tcPr>
            <w:tcW w:w="130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088B0E5">
            <w:pPr>
              <w:keepNext/>
              <w:snapToGrid w:val="0"/>
              <w:spacing w:beforeLines="0" w:afterLines="0"/>
              <w:rPr>
                <w:rFonts w:hint="default"/>
                <w:sz w:val="24"/>
                <w:szCs w:val="24"/>
              </w:rPr>
            </w:pPr>
          </w:p>
        </w:tc>
      </w:tr>
      <w:tr w14:paraId="27A9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19D0B4E1">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每個 F 檢定所顯示其他效應之每個層級組合內的 group 的簡單效應。這些檢定是以已估計邊際平均值中的線性獨立成對比較為基礎。</w:t>
            </w:r>
          </w:p>
        </w:tc>
      </w:tr>
    </w:tbl>
    <w:p w14:paraId="1425792B">
      <w:pPr>
        <w:rPr>
          <w:rFonts w:hint="eastAsia"/>
          <w:color w:val="FF0000"/>
          <w:lang w:val="en-US" w:eastAsia="zh-CN"/>
        </w:rPr>
      </w:pPr>
      <w:r>
        <w:rPr>
          <w:rFonts w:hint="eastAsia"/>
          <w:color w:val="FF0000"/>
          <w:lang w:val="en-US" w:eastAsia="zh-CN"/>
        </w:rPr>
        <w:t>结论：两者结论一致，仅在 Huynh-Feldt 校正自由度、估计边际均值标准误、时间配对比较的标准误与置信区间等个别统计量上存在差异但差异较小，原因是 SPSS 与 R/Psychostat 在 Huynh-Feldt epsilon 是否截断为 1、估计边际均值所用误差项、配对比较的误差项与自由度，以及涉及 Bootstrap 时的随机种子等默认算法不同。上述差异不改变显著性方向、效应量大小和最终统计结论，因此在实际论文汇报中无需逐项列出两套软件的具体数值，统一报告一套主分析软件的结果即可。</w:t>
      </w:r>
    </w:p>
    <w:p w14:paraId="09FB4D40">
      <w:pPr>
        <w:rPr>
          <w:rFonts w:hint="eastAsia"/>
          <w:sz w:val="28"/>
          <w:szCs w:val="28"/>
          <w:lang w:val="en-US" w:eastAsia="zh-CN"/>
        </w:rPr>
      </w:pPr>
      <w:r>
        <w:rPr>
          <w:rFonts w:hint="eastAsia"/>
          <w:sz w:val="28"/>
          <w:szCs w:val="28"/>
          <w:lang w:val="en-US" w:eastAsia="zh-CN"/>
        </w:rPr>
        <w:t>十：协方差分析</w:t>
      </w:r>
    </w:p>
    <w:p w14:paraId="24DF3595">
      <w:pPr>
        <w:rPr>
          <w:rFonts w:hint="default"/>
          <w:sz w:val="28"/>
          <w:szCs w:val="28"/>
          <w:lang w:val="en-US" w:eastAsia="zh-CN"/>
        </w:rPr>
      </w:pPr>
      <w:r>
        <w:rPr>
          <w:rFonts w:hint="eastAsia"/>
          <w:sz w:val="28"/>
          <w:szCs w:val="28"/>
          <w:lang w:val="en-US" w:eastAsia="zh-CN"/>
        </w:rPr>
        <w:t>Psychostat</w:t>
      </w:r>
    </w:p>
    <w:p w14:paraId="63BEF678">
      <w:pPr>
        <w:pStyle w:val="3"/>
      </w:pPr>
      <w:r>
        <w:t>1. ancova</w:t>
      </w:r>
    </w:p>
    <w:p w14:paraId="5D08559B">
      <w:r>
        <w:t>协方差分析在控制连续协变量后比较各组（报告调整后均值而非原始均值）。</w:t>
      </w:r>
    </w:p>
    <w:p w14:paraId="4C2C65AC">
      <w:r>
        <w:t>控制协变量后的组间效应：F(1, 61) = 39.65, p &lt; .001, η²p = .394。</w:t>
      </w:r>
    </w:p>
    <w:p w14:paraId="2E84F2F7">
      <w:r>
        <w:t>结论：控制协变量后组间差异仍显著；比较各组调整后均值与成对比较结果。</w:t>
      </w:r>
    </w:p>
    <w:p w14:paraId="3932F108">
      <w:pPr>
        <w:pStyle w:val="15"/>
      </w:pPr>
      <w:r>
        <w:t>表1 调整后均值（ancova）</w:t>
      </w:r>
    </w:p>
    <w:tbl>
      <w:tblPr>
        <w:tblStyle w:val="33"/>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2440"/>
        <w:gridCol w:w="1081"/>
        <w:gridCol w:w="668"/>
        <w:gridCol w:w="1493"/>
        <w:gridCol w:w="1522"/>
      </w:tblGrid>
      <w:tr w14:paraId="7B0D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6F21891">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79E37A91">
            <w:pPr>
              <w:snapToGrid w:val="0"/>
              <w:spacing w:after="0" w:line="240" w:lineRule="auto"/>
              <w:ind w:left="0" w:leftChars="0" w:right="0" w:rightChars="0" w:firstLine="0" w:firstLineChars="0"/>
              <w:jc w:val="center"/>
              <w:rPr>
                <w:b/>
              </w:rPr>
            </w:pPr>
            <w:r>
              <w:rPr>
                <w:b/>
              </w:rPr>
              <w:t>adjusted_mean</w:t>
            </w:r>
          </w:p>
        </w:tc>
        <w:tc>
          <w:tcPr>
            <w:tcW w:w="0" w:type="auto"/>
            <w:tcBorders>
              <w:top w:val="single" w:color="000000" w:sz="10" w:space="0"/>
              <w:left w:val="nil"/>
              <w:bottom w:val="single" w:color="000000" w:sz="6" w:space="0"/>
              <w:right w:val="nil"/>
            </w:tcBorders>
            <w:vAlign w:val="center"/>
          </w:tcPr>
          <w:p w14:paraId="18BAB69A">
            <w:pPr>
              <w:snapToGrid w:val="0"/>
              <w:spacing w:after="0" w:line="240" w:lineRule="auto"/>
              <w:ind w:left="0" w:leftChars="0" w:right="0" w:rightChars="0" w:firstLine="0" w:firstLineChars="0"/>
              <w:jc w:val="center"/>
              <w:rPr>
                <w:b/>
              </w:rPr>
            </w:pPr>
            <w:r>
              <w:rPr>
                <w:b/>
              </w:rPr>
              <w:t>se</w:t>
            </w:r>
          </w:p>
        </w:tc>
        <w:tc>
          <w:tcPr>
            <w:tcW w:w="0" w:type="auto"/>
            <w:tcBorders>
              <w:top w:val="single" w:color="000000" w:sz="10" w:space="0"/>
              <w:left w:val="nil"/>
              <w:bottom w:val="single" w:color="000000" w:sz="6" w:space="0"/>
              <w:right w:val="nil"/>
            </w:tcBorders>
            <w:vAlign w:val="center"/>
          </w:tcPr>
          <w:p w14:paraId="326A20BB">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56B1876A">
            <w:pPr>
              <w:snapToGrid w:val="0"/>
              <w:spacing w:after="0" w:line="240" w:lineRule="auto"/>
              <w:ind w:left="0" w:leftChars="0" w:right="0" w:rightChars="0" w:firstLine="0" w:firstLineChars="0"/>
              <w:jc w:val="center"/>
              <w:rPr>
                <w:b/>
              </w:rPr>
            </w:pPr>
            <w:r>
              <w:rPr>
                <w:b/>
              </w:rPr>
              <w:t>ci_lower</w:t>
            </w:r>
          </w:p>
        </w:tc>
        <w:tc>
          <w:tcPr>
            <w:tcW w:w="1522" w:type="dxa"/>
            <w:tcBorders>
              <w:top w:val="single" w:color="000000" w:sz="10" w:space="0"/>
              <w:left w:val="nil"/>
              <w:bottom w:val="single" w:color="000000" w:sz="6" w:space="0"/>
              <w:right w:val="nil"/>
            </w:tcBorders>
            <w:vAlign w:val="center"/>
          </w:tcPr>
          <w:p w14:paraId="2AA59227">
            <w:pPr>
              <w:snapToGrid w:val="0"/>
              <w:spacing w:after="0" w:line="240" w:lineRule="auto"/>
              <w:ind w:left="0" w:leftChars="0" w:right="0" w:rightChars="0" w:firstLine="0" w:firstLineChars="0"/>
              <w:jc w:val="center"/>
              <w:rPr>
                <w:b/>
              </w:rPr>
            </w:pPr>
            <w:r>
              <w:rPr>
                <w:b/>
              </w:rPr>
              <w:t>ci_upper</w:t>
            </w:r>
          </w:p>
        </w:tc>
      </w:tr>
      <w:tr w14:paraId="6623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C482B75">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35DD3398">
            <w:pPr>
              <w:snapToGrid w:val="0"/>
              <w:spacing w:after="0" w:line="240" w:lineRule="auto"/>
              <w:ind w:left="0" w:leftChars="0" w:right="0" w:rightChars="0" w:firstLine="0" w:firstLineChars="0"/>
              <w:jc w:val="center"/>
            </w:pPr>
            <w:r>
              <w:t>48.177</w:t>
            </w:r>
          </w:p>
        </w:tc>
        <w:tc>
          <w:tcPr>
            <w:tcW w:w="0" w:type="auto"/>
            <w:tcBorders>
              <w:top w:val="nil"/>
              <w:left w:val="nil"/>
              <w:bottom w:val="nil"/>
              <w:right w:val="nil"/>
            </w:tcBorders>
            <w:vAlign w:val="center"/>
          </w:tcPr>
          <w:p w14:paraId="3A83516E">
            <w:pPr>
              <w:snapToGrid w:val="0"/>
              <w:spacing w:after="0" w:line="240" w:lineRule="auto"/>
              <w:ind w:left="0" w:leftChars="0" w:right="0" w:rightChars="0" w:firstLine="0" w:firstLineChars="0"/>
              <w:jc w:val="center"/>
            </w:pPr>
            <w:r>
              <w:t>1.356</w:t>
            </w:r>
          </w:p>
        </w:tc>
        <w:tc>
          <w:tcPr>
            <w:tcW w:w="0" w:type="auto"/>
            <w:tcBorders>
              <w:top w:val="nil"/>
              <w:left w:val="nil"/>
              <w:bottom w:val="nil"/>
              <w:right w:val="nil"/>
            </w:tcBorders>
            <w:vAlign w:val="center"/>
          </w:tcPr>
          <w:p w14:paraId="3AA59099">
            <w:pPr>
              <w:snapToGrid w:val="0"/>
              <w:spacing w:after="0" w:line="240" w:lineRule="auto"/>
              <w:ind w:left="0" w:leftChars="0" w:right="0" w:rightChars="0" w:firstLine="0" w:firstLineChars="0"/>
              <w:jc w:val="center"/>
            </w:pPr>
            <w:r>
              <w:t>61</w:t>
            </w:r>
          </w:p>
        </w:tc>
        <w:tc>
          <w:tcPr>
            <w:tcW w:w="0" w:type="auto"/>
            <w:tcBorders>
              <w:top w:val="nil"/>
              <w:left w:val="nil"/>
              <w:bottom w:val="nil"/>
              <w:right w:val="nil"/>
            </w:tcBorders>
            <w:vAlign w:val="center"/>
          </w:tcPr>
          <w:p w14:paraId="7A94CF90">
            <w:pPr>
              <w:snapToGrid w:val="0"/>
              <w:spacing w:after="0" w:line="240" w:lineRule="auto"/>
              <w:ind w:left="0" w:leftChars="0" w:right="0" w:rightChars="0" w:firstLine="0" w:firstLineChars="0"/>
              <w:jc w:val="center"/>
            </w:pPr>
            <w:r>
              <w:t>45.466</w:t>
            </w:r>
          </w:p>
        </w:tc>
        <w:tc>
          <w:tcPr>
            <w:tcW w:w="1522" w:type="dxa"/>
            <w:tcBorders>
              <w:top w:val="nil"/>
              <w:left w:val="nil"/>
              <w:bottom w:val="nil"/>
              <w:right w:val="nil"/>
            </w:tcBorders>
            <w:vAlign w:val="center"/>
          </w:tcPr>
          <w:p w14:paraId="0470EB2F">
            <w:pPr>
              <w:snapToGrid w:val="0"/>
              <w:spacing w:after="0" w:line="240" w:lineRule="auto"/>
              <w:ind w:left="0" w:leftChars="0" w:right="0" w:rightChars="0" w:firstLine="0" w:firstLineChars="0"/>
              <w:jc w:val="center"/>
            </w:pPr>
            <w:r>
              <w:t>50.889</w:t>
            </w:r>
          </w:p>
        </w:tc>
      </w:tr>
      <w:tr w14:paraId="088B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16" w:type="dxa"/>
            <w:tcBorders>
              <w:left w:val="nil"/>
              <w:bottom w:val="single" w:color="000000" w:sz="10" w:space="0"/>
              <w:right w:val="nil"/>
            </w:tcBorders>
            <w:vAlign w:val="center"/>
          </w:tcPr>
          <w:p w14:paraId="588DDC07">
            <w:pPr>
              <w:snapToGrid w:val="0"/>
              <w:spacing w:after="0" w:line="240" w:lineRule="auto"/>
              <w:ind w:left="0" w:leftChars="0" w:right="0" w:rightChars="0" w:firstLine="0" w:firstLineChars="0"/>
              <w:jc w:val="center"/>
            </w:pPr>
            <w:r>
              <w:t>实验组</w:t>
            </w:r>
          </w:p>
        </w:tc>
        <w:tc>
          <w:tcPr>
            <w:tcW w:w="2440" w:type="dxa"/>
            <w:tcBorders>
              <w:left w:val="nil"/>
              <w:bottom w:val="single" w:color="000000" w:sz="10" w:space="0"/>
              <w:right w:val="nil"/>
            </w:tcBorders>
            <w:vAlign w:val="center"/>
          </w:tcPr>
          <w:p w14:paraId="11F4E196">
            <w:pPr>
              <w:snapToGrid w:val="0"/>
              <w:spacing w:after="0" w:line="240" w:lineRule="auto"/>
              <w:ind w:left="0" w:leftChars="0" w:right="0" w:rightChars="0" w:firstLine="0" w:firstLineChars="0"/>
              <w:jc w:val="center"/>
            </w:pPr>
            <w:r>
              <w:t>60.317</w:t>
            </w:r>
          </w:p>
        </w:tc>
        <w:tc>
          <w:tcPr>
            <w:tcW w:w="1081" w:type="dxa"/>
            <w:tcBorders>
              <w:left w:val="nil"/>
              <w:bottom w:val="single" w:color="000000" w:sz="10" w:space="0"/>
              <w:right w:val="nil"/>
            </w:tcBorders>
            <w:vAlign w:val="center"/>
          </w:tcPr>
          <w:p w14:paraId="6AD2EA83">
            <w:pPr>
              <w:snapToGrid w:val="0"/>
              <w:spacing w:after="0" w:line="240" w:lineRule="auto"/>
              <w:ind w:left="0" w:leftChars="0" w:right="0" w:rightChars="0" w:firstLine="0" w:firstLineChars="0"/>
              <w:jc w:val="center"/>
            </w:pPr>
            <w:r>
              <w:t>1.356</w:t>
            </w:r>
          </w:p>
        </w:tc>
        <w:tc>
          <w:tcPr>
            <w:tcW w:w="668" w:type="dxa"/>
            <w:tcBorders>
              <w:left w:val="nil"/>
              <w:bottom w:val="single" w:color="000000" w:sz="10" w:space="0"/>
              <w:right w:val="nil"/>
            </w:tcBorders>
            <w:vAlign w:val="center"/>
          </w:tcPr>
          <w:p w14:paraId="5FCF9F5B">
            <w:pPr>
              <w:snapToGrid w:val="0"/>
              <w:spacing w:after="0" w:line="240" w:lineRule="auto"/>
              <w:ind w:left="0" w:leftChars="0" w:right="0" w:rightChars="0" w:firstLine="0" w:firstLineChars="0"/>
              <w:jc w:val="center"/>
            </w:pPr>
            <w:r>
              <w:t>61</w:t>
            </w:r>
          </w:p>
        </w:tc>
        <w:tc>
          <w:tcPr>
            <w:tcW w:w="1493" w:type="dxa"/>
            <w:tcBorders>
              <w:left w:val="nil"/>
              <w:bottom w:val="single" w:color="000000" w:sz="10" w:space="0"/>
              <w:right w:val="nil"/>
            </w:tcBorders>
            <w:vAlign w:val="center"/>
          </w:tcPr>
          <w:p w14:paraId="01C03422">
            <w:pPr>
              <w:snapToGrid w:val="0"/>
              <w:spacing w:after="0" w:line="240" w:lineRule="auto"/>
              <w:ind w:left="0" w:leftChars="0" w:right="0" w:rightChars="0" w:firstLine="0" w:firstLineChars="0"/>
              <w:jc w:val="center"/>
            </w:pPr>
            <w:r>
              <w:t>57.605</w:t>
            </w:r>
          </w:p>
        </w:tc>
        <w:tc>
          <w:tcPr>
            <w:tcW w:w="1522" w:type="dxa"/>
            <w:tcBorders>
              <w:left w:val="nil"/>
              <w:bottom w:val="single" w:color="000000" w:sz="10" w:space="0"/>
              <w:right w:val="nil"/>
            </w:tcBorders>
            <w:vAlign w:val="center"/>
          </w:tcPr>
          <w:p w14:paraId="0566635C">
            <w:pPr>
              <w:snapToGrid w:val="0"/>
              <w:spacing w:after="0" w:line="240" w:lineRule="auto"/>
              <w:ind w:left="0" w:leftChars="0" w:right="0" w:rightChars="0" w:firstLine="0" w:firstLineChars="0"/>
              <w:jc w:val="center"/>
            </w:pPr>
            <w:r>
              <w:t>63.028</w:t>
            </w:r>
          </w:p>
        </w:tc>
      </w:tr>
    </w:tbl>
    <w:p w14:paraId="7E4FBE9F"/>
    <w:p w14:paraId="06EA42E4">
      <w:pPr>
        <w:pStyle w:val="15"/>
      </w:pPr>
      <w:r>
        <w:t>表2 ancova（ancova）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146"/>
        <w:gridCol w:w="486"/>
        <w:gridCol w:w="1146"/>
        <w:gridCol w:w="1036"/>
        <w:gridCol w:w="936"/>
        <w:gridCol w:w="1642"/>
      </w:tblGrid>
      <w:tr w14:paraId="66D0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30" w:type="dxa"/>
            <w:tcBorders>
              <w:top w:val="single" w:color="000000" w:sz="10" w:space="0"/>
              <w:left w:val="nil"/>
              <w:bottom w:val="single" w:color="000000" w:sz="6" w:space="0"/>
              <w:right w:val="nil"/>
            </w:tcBorders>
            <w:vAlign w:val="center"/>
          </w:tcPr>
          <w:p w14:paraId="35121489">
            <w:pPr>
              <w:snapToGrid w:val="0"/>
              <w:spacing w:after="0" w:line="240" w:lineRule="auto"/>
              <w:ind w:left="0" w:leftChars="0" w:right="0" w:rightChars="0" w:firstLine="0" w:firstLineChars="0"/>
              <w:jc w:val="center"/>
              <w:rPr>
                <w:b/>
              </w:rPr>
            </w:pPr>
            <w:r>
              <w:rPr>
                <w:b/>
              </w:rPr>
              <w:t>source</w:t>
            </w:r>
          </w:p>
        </w:tc>
        <w:tc>
          <w:tcPr>
            <w:tcW w:w="1146" w:type="dxa"/>
            <w:tcBorders>
              <w:top w:val="single" w:color="000000" w:sz="10" w:space="0"/>
              <w:left w:val="nil"/>
              <w:bottom w:val="single" w:color="000000" w:sz="6" w:space="0"/>
              <w:right w:val="nil"/>
            </w:tcBorders>
            <w:vAlign w:val="center"/>
          </w:tcPr>
          <w:p w14:paraId="02AF9B0C">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4C542142">
            <w:pPr>
              <w:snapToGrid w:val="0"/>
              <w:spacing w:after="0" w:line="240" w:lineRule="auto"/>
              <w:ind w:left="0" w:leftChars="0" w:right="0" w:rightChars="0" w:firstLine="0" w:firstLineChars="0"/>
              <w:jc w:val="center"/>
              <w:rPr>
                <w:b/>
              </w:rPr>
            </w:pPr>
            <w:r>
              <w:rPr>
                <w:b/>
              </w:rPr>
              <w:t>df</w:t>
            </w:r>
          </w:p>
        </w:tc>
        <w:tc>
          <w:tcPr>
            <w:tcW w:w="1146" w:type="dxa"/>
            <w:tcBorders>
              <w:top w:val="single" w:color="000000" w:sz="10" w:space="0"/>
              <w:left w:val="nil"/>
              <w:bottom w:val="single" w:color="000000" w:sz="6" w:space="0"/>
              <w:right w:val="nil"/>
            </w:tcBorders>
            <w:vAlign w:val="center"/>
          </w:tcPr>
          <w:p w14:paraId="2D85AA24">
            <w:pPr>
              <w:snapToGrid w:val="0"/>
              <w:spacing w:after="0" w:line="240" w:lineRule="auto"/>
              <w:ind w:left="0" w:leftChars="0" w:right="0" w:rightChars="0" w:firstLine="0" w:firstLineChars="0"/>
              <w:jc w:val="center"/>
              <w:rPr>
                <w:b/>
              </w:rPr>
            </w:pPr>
            <w:r>
              <w:rPr>
                <w:b/>
              </w:rPr>
              <w:t>MS</w:t>
            </w:r>
          </w:p>
        </w:tc>
        <w:tc>
          <w:tcPr>
            <w:tcW w:w="1036" w:type="dxa"/>
            <w:tcBorders>
              <w:top w:val="single" w:color="000000" w:sz="10" w:space="0"/>
              <w:left w:val="nil"/>
              <w:bottom w:val="single" w:color="000000" w:sz="6" w:space="0"/>
              <w:right w:val="nil"/>
            </w:tcBorders>
            <w:vAlign w:val="center"/>
          </w:tcPr>
          <w:p w14:paraId="080FB005">
            <w:pPr>
              <w:snapToGrid w:val="0"/>
              <w:spacing w:after="0" w:line="240" w:lineRule="auto"/>
              <w:ind w:left="0" w:leftChars="0" w:right="0" w:rightChars="0" w:firstLine="0" w:firstLineChars="0"/>
              <w:jc w:val="center"/>
              <w:rPr>
                <w:b/>
              </w:rPr>
            </w:pPr>
            <w:r>
              <w:rPr>
                <w:b/>
              </w:rPr>
              <w:t>F</w:t>
            </w:r>
          </w:p>
        </w:tc>
        <w:tc>
          <w:tcPr>
            <w:tcW w:w="936" w:type="dxa"/>
            <w:tcBorders>
              <w:top w:val="single" w:color="000000" w:sz="10" w:space="0"/>
              <w:left w:val="nil"/>
              <w:bottom w:val="single" w:color="000000" w:sz="6" w:space="0"/>
              <w:right w:val="nil"/>
            </w:tcBorders>
            <w:vAlign w:val="center"/>
          </w:tcPr>
          <w:p w14:paraId="30AA22A6">
            <w:pPr>
              <w:snapToGrid w:val="0"/>
              <w:spacing w:after="0" w:line="240" w:lineRule="auto"/>
              <w:ind w:left="0" w:leftChars="0" w:right="0" w:rightChars="0" w:firstLine="0" w:firstLineChars="0"/>
              <w:jc w:val="center"/>
              <w:rPr>
                <w:b/>
              </w:rPr>
            </w:pPr>
            <w:r>
              <w:rPr>
                <w:b/>
              </w:rPr>
              <w:t>p</w:t>
            </w:r>
          </w:p>
        </w:tc>
        <w:tc>
          <w:tcPr>
            <w:tcW w:w="1642" w:type="dxa"/>
            <w:tcBorders>
              <w:top w:val="single" w:color="000000" w:sz="10" w:space="0"/>
              <w:left w:val="nil"/>
              <w:bottom w:val="single" w:color="000000" w:sz="6" w:space="0"/>
              <w:right w:val="nil"/>
            </w:tcBorders>
            <w:vAlign w:val="center"/>
          </w:tcPr>
          <w:p w14:paraId="51545A99">
            <w:pPr>
              <w:snapToGrid w:val="0"/>
              <w:spacing w:after="0" w:line="240" w:lineRule="auto"/>
              <w:ind w:left="0" w:leftChars="0" w:right="0" w:rightChars="0" w:firstLine="0" w:firstLineChars="0"/>
              <w:jc w:val="center"/>
              <w:rPr>
                <w:b/>
              </w:rPr>
            </w:pPr>
            <w:r>
              <w:rPr>
                <w:b/>
              </w:rPr>
              <w:t>partial_eta_sq</w:t>
            </w:r>
          </w:p>
        </w:tc>
      </w:tr>
      <w:tr w14:paraId="0B10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0" w:type="dxa"/>
            <w:tcBorders>
              <w:top w:val="nil"/>
              <w:left w:val="nil"/>
              <w:bottom w:val="nil"/>
              <w:right w:val="nil"/>
            </w:tcBorders>
            <w:vAlign w:val="center"/>
          </w:tcPr>
          <w:p w14:paraId="3C0E3F35">
            <w:pPr>
              <w:snapToGrid w:val="0"/>
              <w:spacing w:after="0" w:line="240" w:lineRule="auto"/>
              <w:ind w:left="0" w:leftChars="0" w:right="0" w:rightChars="0" w:firstLine="0" w:firstLineChars="0"/>
              <w:jc w:val="left"/>
            </w:pPr>
            <w:r>
              <w:t>前测成绩 协变量</w:t>
            </w:r>
          </w:p>
        </w:tc>
        <w:tc>
          <w:tcPr>
            <w:tcW w:w="1146" w:type="dxa"/>
            <w:tcBorders>
              <w:top w:val="nil"/>
              <w:left w:val="nil"/>
              <w:bottom w:val="nil"/>
              <w:right w:val="nil"/>
            </w:tcBorders>
            <w:vAlign w:val="center"/>
          </w:tcPr>
          <w:p w14:paraId="0B207BF8">
            <w:pPr>
              <w:snapToGrid w:val="0"/>
              <w:spacing w:after="0" w:line="240" w:lineRule="auto"/>
              <w:ind w:left="0" w:leftChars="0" w:right="0" w:rightChars="0" w:firstLine="0" w:firstLineChars="0"/>
              <w:jc w:val="center"/>
            </w:pPr>
            <w:r>
              <w:t>6087.324</w:t>
            </w:r>
          </w:p>
        </w:tc>
        <w:tc>
          <w:tcPr>
            <w:tcW w:w="0" w:type="auto"/>
            <w:tcBorders>
              <w:top w:val="nil"/>
              <w:left w:val="nil"/>
              <w:bottom w:val="nil"/>
              <w:right w:val="nil"/>
            </w:tcBorders>
            <w:vAlign w:val="center"/>
          </w:tcPr>
          <w:p w14:paraId="094A295A">
            <w:pPr>
              <w:snapToGrid w:val="0"/>
              <w:spacing w:after="0" w:line="240" w:lineRule="auto"/>
              <w:ind w:left="0" w:leftChars="0" w:right="0" w:rightChars="0" w:firstLine="0" w:firstLineChars="0"/>
              <w:jc w:val="center"/>
            </w:pPr>
            <w:r>
              <w:t>1</w:t>
            </w:r>
          </w:p>
        </w:tc>
        <w:tc>
          <w:tcPr>
            <w:tcW w:w="1146" w:type="dxa"/>
            <w:tcBorders>
              <w:top w:val="nil"/>
              <w:left w:val="nil"/>
              <w:bottom w:val="nil"/>
              <w:right w:val="nil"/>
            </w:tcBorders>
            <w:vAlign w:val="center"/>
          </w:tcPr>
          <w:p w14:paraId="2FEFF8FB">
            <w:pPr>
              <w:snapToGrid w:val="0"/>
              <w:spacing w:after="0" w:line="240" w:lineRule="auto"/>
              <w:ind w:left="0" w:leftChars="0" w:right="0" w:rightChars="0" w:firstLine="0" w:firstLineChars="0"/>
              <w:jc w:val="center"/>
            </w:pPr>
            <w:r>
              <w:t>6087.324</w:t>
            </w:r>
          </w:p>
        </w:tc>
        <w:tc>
          <w:tcPr>
            <w:tcW w:w="1036" w:type="dxa"/>
            <w:tcBorders>
              <w:top w:val="nil"/>
              <w:left w:val="nil"/>
              <w:bottom w:val="nil"/>
              <w:right w:val="nil"/>
            </w:tcBorders>
            <w:vAlign w:val="center"/>
          </w:tcPr>
          <w:p w14:paraId="2138385B">
            <w:pPr>
              <w:snapToGrid w:val="0"/>
              <w:spacing w:after="0" w:line="240" w:lineRule="auto"/>
              <w:ind w:left="0" w:leftChars="0" w:right="0" w:rightChars="0" w:firstLine="0" w:firstLineChars="0"/>
              <w:jc w:val="center"/>
            </w:pPr>
            <w:r>
              <w:t>104.561</w:t>
            </w:r>
          </w:p>
        </w:tc>
        <w:tc>
          <w:tcPr>
            <w:tcW w:w="936" w:type="dxa"/>
            <w:tcBorders>
              <w:top w:val="nil"/>
              <w:left w:val="nil"/>
              <w:bottom w:val="nil"/>
              <w:right w:val="nil"/>
            </w:tcBorders>
            <w:vAlign w:val="center"/>
          </w:tcPr>
          <w:p w14:paraId="0B056A8B">
            <w:pPr>
              <w:snapToGrid w:val="0"/>
              <w:spacing w:after="0" w:line="240" w:lineRule="auto"/>
              <w:ind w:left="0" w:leftChars="0" w:right="0" w:rightChars="0" w:firstLine="0" w:firstLineChars="0"/>
              <w:jc w:val="center"/>
            </w:pPr>
            <w:r>
              <w:t>&lt; .001</w:t>
            </w:r>
          </w:p>
        </w:tc>
        <w:tc>
          <w:tcPr>
            <w:tcW w:w="1642" w:type="dxa"/>
            <w:tcBorders>
              <w:top w:val="nil"/>
              <w:left w:val="nil"/>
              <w:bottom w:val="nil"/>
              <w:right w:val="nil"/>
            </w:tcBorders>
            <w:vAlign w:val="center"/>
          </w:tcPr>
          <w:p w14:paraId="2DB48D9E">
            <w:pPr>
              <w:snapToGrid w:val="0"/>
              <w:spacing w:after="0" w:line="240" w:lineRule="auto"/>
              <w:ind w:left="0" w:leftChars="0" w:right="0" w:rightChars="0" w:firstLine="0" w:firstLineChars="0"/>
              <w:jc w:val="center"/>
            </w:pPr>
            <w:r>
              <w:t>.632</w:t>
            </w:r>
          </w:p>
        </w:tc>
      </w:tr>
      <w:tr w14:paraId="2E68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0" w:type="dxa"/>
            <w:tcBorders>
              <w:top w:val="nil"/>
              <w:left w:val="nil"/>
              <w:bottom w:val="nil"/>
              <w:right w:val="nil"/>
            </w:tcBorders>
            <w:vAlign w:val="center"/>
          </w:tcPr>
          <w:p w14:paraId="57BD57A1">
            <w:pPr>
              <w:snapToGrid w:val="0"/>
              <w:spacing w:after="0" w:line="240" w:lineRule="auto"/>
              <w:ind w:left="0" w:leftChars="0" w:right="0" w:rightChars="0" w:firstLine="0" w:firstLineChars="0"/>
              <w:jc w:val="left"/>
            </w:pPr>
            <w:r>
              <w:t>组别 组间(调整后)</w:t>
            </w:r>
          </w:p>
        </w:tc>
        <w:tc>
          <w:tcPr>
            <w:tcW w:w="1146" w:type="dxa"/>
            <w:tcBorders>
              <w:top w:val="nil"/>
              <w:left w:val="nil"/>
              <w:bottom w:val="nil"/>
              <w:right w:val="nil"/>
            </w:tcBorders>
            <w:vAlign w:val="center"/>
          </w:tcPr>
          <w:p w14:paraId="24A08430">
            <w:pPr>
              <w:snapToGrid w:val="0"/>
              <w:spacing w:after="0" w:line="240" w:lineRule="auto"/>
              <w:ind w:left="0" w:leftChars="0" w:right="0" w:rightChars="0" w:firstLine="0" w:firstLineChars="0"/>
              <w:jc w:val="center"/>
            </w:pPr>
            <w:r>
              <w:t>2308.443</w:t>
            </w:r>
          </w:p>
        </w:tc>
        <w:tc>
          <w:tcPr>
            <w:tcW w:w="0" w:type="auto"/>
            <w:tcBorders>
              <w:top w:val="nil"/>
              <w:left w:val="nil"/>
              <w:bottom w:val="nil"/>
              <w:right w:val="nil"/>
            </w:tcBorders>
            <w:vAlign w:val="center"/>
          </w:tcPr>
          <w:p w14:paraId="6214E22D">
            <w:pPr>
              <w:snapToGrid w:val="0"/>
              <w:spacing w:after="0" w:line="240" w:lineRule="auto"/>
              <w:ind w:left="0" w:leftChars="0" w:right="0" w:rightChars="0" w:firstLine="0" w:firstLineChars="0"/>
              <w:jc w:val="center"/>
            </w:pPr>
            <w:r>
              <w:t>1</w:t>
            </w:r>
          </w:p>
        </w:tc>
        <w:tc>
          <w:tcPr>
            <w:tcW w:w="1146" w:type="dxa"/>
            <w:tcBorders>
              <w:top w:val="nil"/>
              <w:left w:val="nil"/>
              <w:bottom w:val="nil"/>
              <w:right w:val="nil"/>
            </w:tcBorders>
            <w:vAlign w:val="center"/>
          </w:tcPr>
          <w:p w14:paraId="313A654F">
            <w:pPr>
              <w:snapToGrid w:val="0"/>
              <w:spacing w:after="0" w:line="240" w:lineRule="auto"/>
              <w:ind w:left="0" w:leftChars="0" w:right="0" w:rightChars="0" w:firstLine="0" w:firstLineChars="0"/>
              <w:jc w:val="center"/>
            </w:pPr>
            <w:r>
              <w:t>2308.443</w:t>
            </w:r>
          </w:p>
        </w:tc>
        <w:tc>
          <w:tcPr>
            <w:tcW w:w="1036" w:type="dxa"/>
            <w:tcBorders>
              <w:top w:val="nil"/>
              <w:left w:val="nil"/>
              <w:bottom w:val="nil"/>
              <w:right w:val="nil"/>
            </w:tcBorders>
            <w:vAlign w:val="center"/>
          </w:tcPr>
          <w:p w14:paraId="7D3E246D">
            <w:pPr>
              <w:snapToGrid w:val="0"/>
              <w:spacing w:after="0" w:line="240" w:lineRule="auto"/>
              <w:ind w:left="0" w:leftChars="0" w:right="0" w:rightChars="0" w:firstLine="0" w:firstLineChars="0"/>
              <w:jc w:val="center"/>
            </w:pPr>
            <w:r>
              <w:t>39.652</w:t>
            </w:r>
          </w:p>
        </w:tc>
        <w:tc>
          <w:tcPr>
            <w:tcW w:w="936" w:type="dxa"/>
            <w:tcBorders>
              <w:top w:val="nil"/>
              <w:left w:val="nil"/>
              <w:bottom w:val="nil"/>
              <w:right w:val="nil"/>
            </w:tcBorders>
            <w:vAlign w:val="center"/>
          </w:tcPr>
          <w:p w14:paraId="51797F9D">
            <w:pPr>
              <w:snapToGrid w:val="0"/>
              <w:spacing w:after="0" w:line="240" w:lineRule="auto"/>
              <w:ind w:left="0" w:leftChars="0" w:right="0" w:rightChars="0" w:firstLine="0" w:firstLineChars="0"/>
              <w:jc w:val="center"/>
            </w:pPr>
            <w:r>
              <w:t>&lt; .001</w:t>
            </w:r>
          </w:p>
        </w:tc>
        <w:tc>
          <w:tcPr>
            <w:tcW w:w="1642" w:type="dxa"/>
            <w:tcBorders>
              <w:top w:val="nil"/>
              <w:left w:val="nil"/>
              <w:bottom w:val="nil"/>
              <w:right w:val="nil"/>
            </w:tcBorders>
            <w:vAlign w:val="center"/>
          </w:tcPr>
          <w:p w14:paraId="41ED42F9">
            <w:pPr>
              <w:snapToGrid w:val="0"/>
              <w:spacing w:after="0" w:line="240" w:lineRule="auto"/>
              <w:ind w:left="0" w:leftChars="0" w:right="0" w:rightChars="0" w:firstLine="0" w:firstLineChars="0"/>
              <w:jc w:val="center"/>
            </w:pPr>
            <w:r>
              <w:t>.394</w:t>
            </w:r>
          </w:p>
        </w:tc>
      </w:tr>
      <w:tr w14:paraId="48A5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0" w:type="dxa"/>
            <w:tcBorders>
              <w:left w:val="nil"/>
              <w:bottom w:val="single" w:color="000000" w:sz="10" w:space="0"/>
              <w:right w:val="nil"/>
            </w:tcBorders>
            <w:vAlign w:val="center"/>
          </w:tcPr>
          <w:p w14:paraId="69E6ECB2">
            <w:pPr>
              <w:snapToGrid w:val="0"/>
              <w:spacing w:after="0" w:line="240" w:lineRule="auto"/>
              <w:ind w:left="0" w:leftChars="0" w:right="0" w:rightChars="0" w:firstLine="0" w:firstLineChars="0"/>
              <w:jc w:val="left"/>
            </w:pPr>
            <w:r>
              <w:t>误差</w:t>
            </w:r>
          </w:p>
        </w:tc>
        <w:tc>
          <w:tcPr>
            <w:tcW w:w="1146" w:type="dxa"/>
            <w:tcBorders>
              <w:left w:val="nil"/>
              <w:bottom w:val="single" w:color="000000" w:sz="10" w:space="0"/>
              <w:right w:val="nil"/>
            </w:tcBorders>
            <w:vAlign w:val="center"/>
          </w:tcPr>
          <w:p w14:paraId="047CA176">
            <w:pPr>
              <w:snapToGrid w:val="0"/>
              <w:spacing w:after="0" w:line="240" w:lineRule="auto"/>
              <w:ind w:left="0" w:leftChars="0" w:right="0" w:rightChars="0" w:firstLine="0" w:firstLineChars="0"/>
              <w:jc w:val="center"/>
            </w:pPr>
            <w:r>
              <w:t>3551.294</w:t>
            </w:r>
          </w:p>
        </w:tc>
        <w:tc>
          <w:tcPr>
            <w:tcW w:w="486" w:type="dxa"/>
            <w:tcBorders>
              <w:left w:val="nil"/>
              <w:bottom w:val="single" w:color="000000" w:sz="10" w:space="0"/>
              <w:right w:val="nil"/>
            </w:tcBorders>
            <w:vAlign w:val="center"/>
          </w:tcPr>
          <w:p w14:paraId="18656C9C">
            <w:pPr>
              <w:snapToGrid w:val="0"/>
              <w:spacing w:after="0" w:line="240" w:lineRule="auto"/>
              <w:ind w:left="0" w:leftChars="0" w:right="0" w:rightChars="0" w:firstLine="0" w:firstLineChars="0"/>
              <w:jc w:val="center"/>
            </w:pPr>
            <w:r>
              <w:t>61</w:t>
            </w:r>
          </w:p>
        </w:tc>
        <w:tc>
          <w:tcPr>
            <w:tcW w:w="1146" w:type="dxa"/>
            <w:tcBorders>
              <w:left w:val="nil"/>
              <w:bottom w:val="single" w:color="000000" w:sz="10" w:space="0"/>
              <w:right w:val="nil"/>
            </w:tcBorders>
            <w:vAlign w:val="center"/>
          </w:tcPr>
          <w:p w14:paraId="563E3920">
            <w:pPr>
              <w:snapToGrid w:val="0"/>
              <w:spacing w:after="0" w:line="240" w:lineRule="auto"/>
              <w:ind w:left="0" w:leftChars="0" w:right="0" w:rightChars="0" w:firstLine="0" w:firstLineChars="0"/>
              <w:jc w:val="center"/>
            </w:pPr>
            <w:r>
              <w:t>58.218</w:t>
            </w:r>
          </w:p>
        </w:tc>
        <w:tc>
          <w:tcPr>
            <w:tcW w:w="1036" w:type="dxa"/>
            <w:tcBorders>
              <w:left w:val="nil"/>
              <w:bottom w:val="single" w:color="000000" w:sz="10" w:space="0"/>
              <w:right w:val="nil"/>
            </w:tcBorders>
            <w:vAlign w:val="center"/>
          </w:tcPr>
          <w:p w14:paraId="45D545AD">
            <w:pPr>
              <w:snapToGrid w:val="0"/>
              <w:spacing w:after="0" w:line="240" w:lineRule="auto"/>
              <w:ind w:left="0" w:leftChars="0" w:right="0" w:rightChars="0" w:firstLine="0" w:firstLineChars="0"/>
              <w:jc w:val="center"/>
            </w:pPr>
            <w:r>
              <w:t>—</w:t>
            </w:r>
          </w:p>
        </w:tc>
        <w:tc>
          <w:tcPr>
            <w:tcW w:w="936" w:type="dxa"/>
            <w:tcBorders>
              <w:left w:val="nil"/>
              <w:bottom w:val="single" w:color="000000" w:sz="10" w:space="0"/>
              <w:right w:val="nil"/>
            </w:tcBorders>
            <w:vAlign w:val="center"/>
          </w:tcPr>
          <w:p w14:paraId="61C635D2">
            <w:pPr>
              <w:snapToGrid w:val="0"/>
              <w:spacing w:after="0" w:line="240" w:lineRule="auto"/>
              <w:ind w:left="0" w:leftChars="0" w:right="0" w:rightChars="0" w:firstLine="0" w:firstLineChars="0"/>
              <w:jc w:val="center"/>
            </w:pPr>
            <w:r>
              <w:t>—</w:t>
            </w:r>
          </w:p>
        </w:tc>
        <w:tc>
          <w:tcPr>
            <w:tcW w:w="1642" w:type="dxa"/>
            <w:tcBorders>
              <w:left w:val="nil"/>
              <w:bottom w:val="single" w:color="000000" w:sz="10" w:space="0"/>
              <w:right w:val="nil"/>
            </w:tcBorders>
            <w:vAlign w:val="center"/>
          </w:tcPr>
          <w:p w14:paraId="463F77F9">
            <w:pPr>
              <w:snapToGrid w:val="0"/>
              <w:spacing w:after="0" w:line="240" w:lineRule="auto"/>
              <w:ind w:left="0" w:leftChars="0" w:right="0" w:rightChars="0" w:firstLine="0" w:firstLineChars="0"/>
              <w:jc w:val="center"/>
            </w:pPr>
            <w:r>
              <w:t>—</w:t>
            </w:r>
          </w:p>
        </w:tc>
      </w:tr>
    </w:tbl>
    <w:p w14:paraId="42DD96E2"/>
    <w:p w14:paraId="4553726E">
      <w:pPr>
        <w:pStyle w:val="15"/>
      </w:pPr>
      <w:r>
        <w:t>表3 前置描述统计（ancova）</w:t>
      </w:r>
    </w:p>
    <w:tbl>
      <w:tblPr>
        <w:tblStyle w:val="33"/>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1075"/>
        <w:gridCol w:w="484"/>
        <w:gridCol w:w="905"/>
        <w:gridCol w:w="905"/>
        <w:gridCol w:w="905"/>
        <w:gridCol w:w="905"/>
        <w:gridCol w:w="1150"/>
        <w:gridCol w:w="997"/>
      </w:tblGrid>
      <w:tr w14:paraId="6372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tcPr>
          <w:p w14:paraId="57EA8AE6">
            <w:pPr>
              <w:snapToGrid w:val="0"/>
              <w:spacing w:after="0" w:line="240" w:lineRule="auto"/>
            </w:pPr>
            <w:r>
              <w:t>variable</w:t>
            </w:r>
          </w:p>
        </w:tc>
        <w:tc>
          <w:tcPr>
            <w:tcW w:w="0" w:type="auto"/>
            <w:tcBorders>
              <w:top w:val="single" w:color="000000" w:sz="10" w:space="0"/>
              <w:left w:val="nil"/>
              <w:bottom w:val="single" w:color="000000" w:sz="6" w:space="0"/>
              <w:right w:val="nil"/>
            </w:tcBorders>
          </w:tcPr>
          <w:p w14:paraId="42F5E4AC">
            <w:pPr>
              <w:snapToGrid w:val="0"/>
              <w:spacing w:after="0" w:line="240" w:lineRule="auto"/>
            </w:pPr>
            <w:r>
              <w:t>segment</w:t>
            </w:r>
          </w:p>
        </w:tc>
        <w:tc>
          <w:tcPr>
            <w:tcW w:w="0" w:type="auto"/>
            <w:tcBorders>
              <w:top w:val="single" w:color="000000" w:sz="10" w:space="0"/>
              <w:left w:val="nil"/>
              <w:bottom w:val="single" w:color="000000" w:sz="6" w:space="0"/>
              <w:right w:val="nil"/>
            </w:tcBorders>
          </w:tcPr>
          <w:p w14:paraId="7CFFF21E">
            <w:pPr>
              <w:snapToGrid w:val="0"/>
              <w:spacing w:after="0" w:line="240" w:lineRule="auto"/>
            </w:pPr>
            <w:r>
              <w:t>N</w:t>
            </w:r>
          </w:p>
        </w:tc>
        <w:tc>
          <w:tcPr>
            <w:tcW w:w="0" w:type="auto"/>
            <w:tcBorders>
              <w:top w:val="single" w:color="000000" w:sz="10" w:space="0"/>
              <w:left w:val="nil"/>
              <w:bottom w:val="single" w:color="000000" w:sz="6" w:space="0"/>
              <w:right w:val="nil"/>
            </w:tcBorders>
          </w:tcPr>
          <w:p w14:paraId="1D7B907F">
            <w:pPr>
              <w:snapToGrid w:val="0"/>
              <w:spacing w:after="0" w:line="240" w:lineRule="auto"/>
            </w:pPr>
            <w:r>
              <w:t>mean</w:t>
            </w:r>
          </w:p>
        </w:tc>
        <w:tc>
          <w:tcPr>
            <w:tcW w:w="0" w:type="auto"/>
            <w:tcBorders>
              <w:top w:val="single" w:color="000000" w:sz="10" w:space="0"/>
              <w:left w:val="nil"/>
              <w:bottom w:val="single" w:color="000000" w:sz="6" w:space="0"/>
              <w:right w:val="nil"/>
            </w:tcBorders>
          </w:tcPr>
          <w:p w14:paraId="30A5327B">
            <w:pPr>
              <w:snapToGrid w:val="0"/>
              <w:spacing w:after="0" w:line="240" w:lineRule="auto"/>
            </w:pPr>
            <w:r>
              <w:t>sd</w:t>
            </w:r>
          </w:p>
        </w:tc>
        <w:tc>
          <w:tcPr>
            <w:tcW w:w="0" w:type="auto"/>
            <w:tcBorders>
              <w:top w:val="single" w:color="000000" w:sz="10" w:space="0"/>
              <w:left w:val="nil"/>
              <w:bottom w:val="single" w:color="000000" w:sz="6" w:space="0"/>
              <w:right w:val="nil"/>
            </w:tcBorders>
          </w:tcPr>
          <w:p w14:paraId="55131084">
            <w:pPr>
              <w:snapToGrid w:val="0"/>
              <w:spacing w:after="0" w:line="240" w:lineRule="auto"/>
            </w:pPr>
            <w:r>
              <w:t>min</w:t>
            </w:r>
          </w:p>
        </w:tc>
        <w:tc>
          <w:tcPr>
            <w:tcW w:w="0" w:type="auto"/>
            <w:tcBorders>
              <w:top w:val="single" w:color="000000" w:sz="10" w:space="0"/>
              <w:left w:val="nil"/>
              <w:bottom w:val="single" w:color="000000" w:sz="6" w:space="0"/>
              <w:right w:val="nil"/>
            </w:tcBorders>
          </w:tcPr>
          <w:p w14:paraId="6C8A75AF">
            <w:pPr>
              <w:snapToGrid w:val="0"/>
              <w:spacing w:after="0" w:line="240" w:lineRule="auto"/>
            </w:pPr>
            <w:r>
              <w:t>max</w:t>
            </w:r>
          </w:p>
        </w:tc>
        <w:tc>
          <w:tcPr>
            <w:tcW w:w="0" w:type="auto"/>
            <w:tcBorders>
              <w:top w:val="single" w:color="000000" w:sz="10" w:space="0"/>
              <w:left w:val="nil"/>
              <w:bottom w:val="single" w:color="000000" w:sz="6" w:space="0"/>
              <w:right w:val="nil"/>
            </w:tcBorders>
          </w:tcPr>
          <w:p w14:paraId="5A1C6C3A">
            <w:pPr>
              <w:snapToGrid w:val="0"/>
              <w:spacing w:after="0" w:line="240" w:lineRule="auto"/>
            </w:pPr>
            <w:r>
              <w:t>skewness</w:t>
            </w:r>
          </w:p>
        </w:tc>
        <w:tc>
          <w:tcPr>
            <w:tcW w:w="997" w:type="dxa"/>
            <w:tcBorders>
              <w:top w:val="single" w:color="000000" w:sz="10" w:space="0"/>
              <w:left w:val="nil"/>
              <w:bottom w:val="single" w:color="000000" w:sz="6" w:space="0"/>
              <w:right w:val="nil"/>
            </w:tcBorders>
          </w:tcPr>
          <w:p w14:paraId="5E16B348">
            <w:pPr>
              <w:snapToGrid w:val="0"/>
              <w:spacing w:after="0" w:line="240" w:lineRule="auto"/>
            </w:pPr>
            <w:r>
              <w:t>kurtosis</w:t>
            </w:r>
          </w:p>
        </w:tc>
      </w:tr>
      <w:tr w14:paraId="07F8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4E4DBED0">
            <w:pPr>
              <w:snapToGrid w:val="0"/>
              <w:spacing w:after="0" w:line="240" w:lineRule="auto"/>
            </w:pPr>
            <w:r>
              <w:t>后测成绩</w:t>
            </w:r>
          </w:p>
        </w:tc>
        <w:tc>
          <w:tcPr>
            <w:tcW w:w="0" w:type="auto"/>
            <w:tcBorders>
              <w:top w:val="nil"/>
              <w:left w:val="nil"/>
              <w:bottom w:val="nil"/>
              <w:right w:val="nil"/>
            </w:tcBorders>
          </w:tcPr>
          <w:p w14:paraId="1C16D60D">
            <w:pPr>
              <w:snapToGrid w:val="0"/>
              <w:spacing w:after="0" w:line="240" w:lineRule="auto"/>
            </w:pPr>
            <w:r>
              <w:t>组别</w:t>
            </w:r>
          </w:p>
        </w:tc>
        <w:tc>
          <w:tcPr>
            <w:tcW w:w="0" w:type="auto"/>
            <w:tcBorders>
              <w:top w:val="nil"/>
              <w:left w:val="nil"/>
              <w:bottom w:val="nil"/>
              <w:right w:val="nil"/>
            </w:tcBorders>
          </w:tcPr>
          <w:p w14:paraId="5115AD87">
            <w:pPr>
              <w:snapToGrid w:val="0"/>
              <w:spacing w:after="0" w:line="240" w:lineRule="auto"/>
            </w:pPr>
            <w:r>
              <w:t>64</w:t>
            </w:r>
          </w:p>
        </w:tc>
        <w:tc>
          <w:tcPr>
            <w:tcW w:w="0" w:type="auto"/>
            <w:tcBorders>
              <w:top w:val="nil"/>
              <w:left w:val="nil"/>
              <w:bottom w:val="nil"/>
              <w:right w:val="nil"/>
            </w:tcBorders>
          </w:tcPr>
          <w:p w14:paraId="5DBFE16E">
            <w:pPr>
              <w:snapToGrid w:val="0"/>
              <w:spacing w:after="0" w:line="240" w:lineRule="auto"/>
            </w:pPr>
            <w:r>
              <w:t>54.247</w:t>
            </w:r>
          </w:p>
        </w:tc>
        <w:tc>
          <w:tcPr>
            <w:tcW w:w="0" w:type="auto"/>
            <w:tcBorders>
              <w:top w:val="nil"/>
              <w:left w:val="nil"/>
              <w:bottom w:val="nil"/>
              <w:right w:val="nil"/>
            </w:tcBorders>
          </w:tcPr>
          <w:p w14:paraId="4F2AF6E8">
            <w:pPr>
              <w:snapToGrid w:val="0"/>
              <w:spacing w:after="0" w:line="240" w:lineRule="auto"/>
            </w:pPr>
            <w:r>
              <w:t>14.494</w:t>
            </w:r>
          </w:p>
        </w:tc>
        <w:tc>
          <w:tcPr>
            <w:tcW w:w="0" w:type="auto"/>
            <w:tcBorders>
              <w:top w:val="nil"/>
              <w:left w:val="nil"/>
              <w:bottom w:val="nil"/>
              <w:right w:val="nil"/>
            </w:tcBorders>
          </w:tcPr>
          <w:p w14:paraId="60E8DA22">
            <w:pPr>
              <w:snapToGrid w:val="0"/>
              <w:spacing w:after="0" w:line="240" w:lineRule="auto"/>
            </w:pPr>
            <w:r>
              <w:t>26.600</w:t>
            </w:r>
          </w:p>
        </w:tc>
        <w:tc>
          <w:tcPr>
            <w:tcW w:w="0" w:type="auto"/>
            <w:tcBorders>
              <w:top w:val="nil"/>
              <w:left w:val="nil"/>
              <w:bottom w:val="nil"/>
              <w:right w:val="nil"/>
            </w:tcBorders>
          </w:tcPr>
          <w:p w14:paraId="69ADCF3B">
            <w:pPr>
              <w:snapToGrid w:val="0"/>
              <w:spacing w:after="0" w:line="240" w:lineRule="auto"/>
            </w:pPr>
            <w:r>
              <w:t>90.900</w:t>
            </w:r>
          </w:p>
        </w:tc>
        <w:tc>
          <w:tcPr>
            <w:tcW w:w="0" w:type="auto"/>
            <w:tcBorders>
              <w:top w:val="nil"/>
              <w:left w:val="nil"/>
              <w:bottom w:val="nil"/>
              <w:right w:val="nil"/>
            </w:tcBorders>
          </w:tcPr>
          <w:p w14:paraId="6CFC0316">
            <w:pPr>
              <w:snapToGrid w:val="0"/>
              <w:spacing w:after="0" w:line="240" w:lineRule="auto"/>
            </w:pPr>
            <w:r>
              <w:t>.201</w:t>
            </w:r>
          </w:p>
        </w:tc>
        <w:tc>
          <w:tcPr>
            <w:tcW w:w="997" w:type="dxa"/>
            <w:tcBorders>
              <w:top w:val="nil"/>
              <w:left w:val="nil"/>
              <w:bottom w:val="nil"/>
              <w:right w:val="nil"/>
            </w:tcBorders>
          </w:tcPr>
          <w:p w14:paraId="408F3C17">
            <w:pPr>
              <w:snapToGrid w:val="0"/>
              <w:spacing w:after="0" w:line="240" w:lineRule="auto"/>
            </w:pPr>
            <w:r>
              <w:t>-0.325</w:t>
            </w:r>
          </w:p>
        </w:tc>
      </w:tr>
      <w:tr w14:paraId="12E3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91" w:type="dxa"/>
            <w:tcBorders>
              <w:left w:val="nil"/>
              <w:bottom w:val="single" w:color="000000" w:sz="10" w:space="0"/>
              <w:right w:val="nil"/>
            </w:tcBorders>
          </w:tcPr>
          <w:p w14:paraId="0AC287C7">
            <w:pPr>
              <w:snapToGrid w:val="0"/>
              <w:spacing w:after="0" w:line="240" w:lineRule="auto"/>
            </w:pPr>
            <w:r>
              <w:t>前测成绩</w:t>
            </w:r>
          </w:p>
        </w:tc>
        <w:tc>
          <w:tcPr>
            <w:tcW w:w="1075" w:type="dxa"/>
            <w:tcBorders>
              <w:left w:val="nil"/>
              <w:bottom w:val="single" w:color="000000" w:sz="10" w:space="0"/>
              <w:right w:val="nil"/>
            </w:tcBorders>
          </w:tcPr>
          <w:p w14:paraId="1226C8CD">
            <w:pPr>
              <w:snapToGrid w:val="0"/>
              <w:spacing w:after="0" w:line="240" w:lineRule="auto"/>
            </w:pPr>
            <w:r>
              <w:t>组别</w:t>
            </w:r>
          </w:p>
        </w:tc>
        <w:tc>
          <w:tcPr>
            <w:tcW w:w="484" w:type="dxa"/>
            <w:tcBorders>
              <w:left w:val="nil"/>
              <w:bottom w:val="single" w:color="000000" w:sz="10" w:space="0"/>
              <w:right w:val="nil"/>
            </w:tcBorders>
          </w:tcPr>
          <w:p w14:paraId="4CB4B271">
            <w:pPr>
              <w:snapToGrid w:val="0"/>
              <w:spacing w:after="0" w:line="240" w:lineRule="auto"/>
            </w:pPr>
            <w:r>
              <w:t>64</w:t>
            </w:r>
          </w:p>
        </w:tc>
        <w:tc>
          <w:tcPr>
            <w:tcW w:w="905" w:type="dxa"/>
            <w:tcBorders>
              <w:left w:val="nil"/>
              <w:bottom w:val="single" w:color="000000" w:sz="10" w:space="0"/>
              <w:right w:val="nil"/>
            </w:tcBorders>
          </w:tcPr>
          <w:p w14:paraId="21A79F34">
            <w:pPr>
              <w:snapToGrid w:val="0"/>
              <w:spacing w:after="0" w:line="240" w:lineRule="auto"/>
            </w:pPr>
            <w:r>
              <w:t>61.086</w:t>
            </w:r>
          </w:p>
        </w:tc>
        <w:tc>
          <w:tcPr>
            <w:tcW w:w="905" w:type="dxa"/>
            <w:tcBorders>
              <w:left w:val="nil"/>
              <w:bottom w:val="single" w:color="000000" w:sz="10" w:space="0"/>
              <w:right w:val="nil"/>
            </w:tcBorders>
          </w:tcPr>
          <w:p w14:paraId="1B38D155">
            <w:pPr>
              <w:snapToGrid w:val="0"/>
              <w:spacing w:after="0" w:line="240" w:lineRule="auto"/>
            </w:pPr>
            <w:r>
              <w:t>12.671</w:t>
            </w:r>
          </w:p>
        </w:tc>
        <w:tc>
          <w:tcPr>
            <w:tcW w:w="905" w:type="dxa"/>
            <w:tcBorders>
              <w:left w:val="nil"/>
              <w:bottom w:val="single" w:color="000000" w:sz="10" w:space="0"/>
              <w:right w:val="nil"/>
            </w:tcBorders>
          </w:tcPr>
          <w:p w14:paraId="14933810">
            <w:pPr>
              <w:snapToGrid w:val="0"/>
              <w:spacing w:after="0" w:line="240" w:lineRule="auto"/>
            </w:pPr>
            <w:r>
              <w:t>36.800</w:t>
            </w:r>
          </w:p>
        </w:tc>
        <w:tc>
          <w:tcPr>
            <w:tcW w:w="905" w:type="dxa"/>
            <w:tcBorders>
              <w:left w:val="nil"/>
              <w:bottom w:val="single" w:color="000000" w:sz="10" w:space="0"/>
              <w:right w:val="nil"/>
            </w:tcBorders>
          </w:tcPr>
          <w:p w14:paraId="15BED7FD">
            <w:pPr>
              <w:snapToGrid w:val="0"/>
              <w:spacing w:after="0" w:line="240" w:lineRule="auto"/>
            </w:pPr>
            <w:r>
              <w:t>93.900</w:t>
            </w:r>
          </w:p>
        </w:tc>
        <w:tc>
          <w:tcPr>
            <w:tcW w:w="1150" w:type="dxa"/>
            <w:tcBorders>
              <w:left w:val="nil"/>
              <w:bottom w:val="single" w:color="000000" w:sz="10" w:space="0"/>
              <w:right w:val="nil"/>
            </w:tcBorders>
          </w:tcPr>
          <w:p w14:paraId="533A73AE">
            <w:pPr>
              <w:snapToGrid w:val="0"/>
              <w:spacing w:after="0" w:line="240" w:lineRule="auto"/>
            </w:pPr>
            <w:r>
              <w:t>.225</w:t>
            </w:r>
          </w:p>
        </w:tc>
        <w:tc>
          <w:tcPr>
            <w:tcW w:w="997" w:type="dxa"/>
            <w:tcBorders>
              <w:left w:val="nil"/>
              <w:bottom w:val="single" w:color="000000" w:sz="10" w:space="0"/>
              <w:right w:val="nil"/>
            </w:tcBorders>
          </w:tcPr>
          <w:p w14:paraId="427DF7A5">
            <w:pPr>
              <w:snapToGrid w:val="0"/>
              <w:spacing w:after="0" w:line="240" w:lineRule="auto"/>
            </w:pPr>
            <w:r>
              <w:t>-0.310</w:t>
            </w:r>
          </w:p>
        </w:tc>
      </w:tr>
    </w:tbl>
    <w:p w14:paraId="5C06D1E5"/>
    <w:p w14:paraId="1F7EECFD">
      <w:pPr>
        <w:pStyle w:val="15"/>
      </w:pPr>
      <w:r>
        <w:t>表4 误差方差齐性（Levene，模型残差）（ancova）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3"/>
        <w:gridCol w:w="970"/>
        <w:gridCol w:w="818"/>
        <w:gridCol w:w="818"/>
        <w:gridCol w:w="970"/>
      </w:tblGrid>
      <w:tr w14:paraId="60AC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203B0A7">
            <w:pPr>
              <w:snapToGrid w:val="0"/>
              <w:spacing w:after="0" w:line="240" w:lineRule="auto"/>
              <w:ind w:left="0" w:leftChars="0" w:right="0" w:rightChars="0" w:firstLine="0" w:firstLineChars="0"/>
              <w:jc w:val="center"/>
              <w:rPr>
                <w:b/>
              </w:rPr>
            </w:pPr>
            <w:r>
              <w:rPr>
                <w:b/>
              </w:rPr>
              <w:t>test</w:t>
            </w:r>
          </w:p>
        </w:tc>
        <w:tc>
          <w:tcPr>
            <w:tcW w:w="0" w:type="auto"/>
            <w:tcBorders>
              <w:top w:val="single" w:color="000000" w:sz="10" w:space="0"/>
              <w:left w:val="nil"/>
              <w:bottom w:val="single" w:color="000000" w:sz="6" w:space="0"/>
              <w:right w:val="nil"/>
            </w:tcBorders>
            <w:vAlign w:val="center"/>
          </w:tcPr>
          <w:p w14:paraId="24DA3EE6">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43C1D2C4">
            <w:pPr>
              <w:snapToGrid w:val="0"/>
              <w:spacing w:after="0" w:line="240" w:lineRule="auto"/>
              <w:ind w:left="0" w:leftChars="0" w:right="0" w:rightChars="0" w:firstLine="0" w:firstLineChars="0"/>
              <w:jc w:val="center"/>
              <w:rPr>
                <w:b/>
              </w:rPr>
            </w:pPr>
            <w:r>
              <w:rPr>
                <w:b/>
              </w:rPr>
              <w:t>df1</w:t>
            </w:r>
          </w:p>
        </w:tc>
        <w:tc>
          <w:tcPr>
            <w:tcW w:w="0" w:type="auto"/>
            <w:tcBorders>
              <w:top w:val="single" w:color="000000" w:sz="10" w:space="0"/>
              <w:left w:val="nil"/>
              <w:bottom w:val="single" w:color="000000" w:sz="6" w:space="0"/>
              <w:right w:val="nil"/>
            </w:tcBorders>
            <w:vAlign w:val="center"/>
          </w:tcPr>
          <w:p w14:paraId="11827ABB">
            <w:pPr>
              <w:snapToGrid w:val="0"/>
              <w:spacing w:after="0" w:line="240" w:lineRule="auto"/>
              <w:ind w:left="0" w:leftChars="0" w:right="0" w:rightChars="0" w:firstLine="0" w:firstLineChars="0"/>
              <w:jc w:val="center"/>
              <w:rPr>
                <w:b/>
              </w:rPr>
            </w:pPr>
            <w:r>
              <w:rPr>
                <w:b/>
              </w:rPr>
              <w:t>df2</w:t>
            </w:r>
          </w:p>
        </w:tc>
        <w:tc>
          <w:tcPr>
            <w:tcW w:w="970" w:type="dxa"/>
            <w:tcBorders>
              <w:top w:val="single" w:color="000000" w:sz="10" w:space="0"/>
              <w:left w:val="nil"/>
              <w:bottom w:val="single" w:color="000000" w:sz="6" w:space="0"/>
              <w:right w:val="nil"/>
            </w:tcBorders>
            <w:vAlign w:val="center"/>
          </w:tcPr>
          <w:p w14:paraId="55F48978">
            <w:pPr>
              <w:snapToGrid w:val="0"/>
              <w:spacing w:after="0" w:line="240" w:lineRule="auto"/>
              <w:ind w:left="0" w:leftChars="0" w:right="0" w:rightChars="0" w:firstLine="0" w:firstLineChars="0"/>
              <w:jc w:val="center"/>
              <w:rPr>
                <w:b/>
              </w:rPr>
            </w:pPr>
            <w:r>
              <w:rPr>
                <w:b/>
              </w:rPr>
              <w:t>p</w:t>
            </w:r>
          </w:p>
        </w:tc>
      </w:tr>
      <w:tr w14:paraId="4F62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943" w:type="dxa"/>
            <w:tcBorders>
              <w:left w:val="nil"/>
              <w:bottom w:val="single" w:color="000000" w:sz="10" w:space="0"/>
              <w:right w:val="nil"/>
            </w:tcBorders>
            <w:vAlign w:val="center"/>
          </w:tcPr>
          <w:p w14:paraId="0BCFBEC4">
            <w:pPr>
              <w:snapToGrid w:val="0"/>
              <w:spacing w:after="0" w:line="240" w:lineRule="auto"/>
              <w:ind w:left="0" w:leftChars="0" w:right="0" w:rightChars="0" w:firstLine="0" w:firstLineChars="0"/>
              <w:jc w:val="center"/>
            </w:pPr>
            <w:r>
              <w:t>Levene(全模型残差, 基于均值)</w:t>
            </w:r>
          </w:p>
        </w:tc>
        <w:tc>
          <w:tcPr>
            <w:tcW w:w="970" w:type="dxa"/>
            <w:tcBorders>
              <w:left w:val="nil"/>
              <w:bottom w:val="single" w:color="000000" w:sz="10" w:space="0"/>
              <w:right w:val="nil"/>
            </w:tcBorders>
            <w:vAlign w:val="center"/>
          </w:tcPr>
          <w:p w14:paraId="6AD42B10">
            <w:pPr>
              <w:snapToGrid w:val="0"/>
              <w:spacing w:after="0" w:line="240" w:lineRule="auto"/>
              <w:ind w:left="0" w:leftChars="0" w:right="0" w:rightChars="0" w:firstLine="0" w:firstLineChars="0"/>
              <w:jc w:val="center"/>
            </w:pPr>
            <w:r>
              <w:t>.429</w:t>
            </w:r>
          </w:p>
        </w:tc>
        <w:tc>
          <w:tcPr>
            <w:tcW w:w="818" w:type="dxa"/>
            <w:tcBorders>
              <w:left w:val="nil"/>
              <w:bottom w:val="single" w:color="000000" w:sz="10" w:space="0"/>
              <w:right w:val="nil"/>
            </w:tcBorders>
            <w:vAlign w:val="center"/>
          </w:tcPr>
          <w:p w14:paraId="70C0FC70">
            <w:pPr>
              <w:snapToGrid w:val="0"/>
              <w:spacing w:after="0" w:line="240" w:lineRule="auto"/>
              <w:ind w:left="0" w:leftChars="0" w:right="0" w:rightChars="0" w:firstLine="0" w:firstLineChars="0"/>
              <w:jc w:val="center"/>
            </w:pPr>
            <w:r>
              <w:t>1</w:t>
            </w:r>
          </w:p>
        </w:tc>
        <w:tc>
          <w:tcPr>
            <w:tcW w:w="818" w:type="dxa"/>
            <w:tcBorders>
              <w:left w:val="nil"/>
              <w:bottom w:val="single" w:color="000000" w:sz="10" w:space="0"/>
              <w:right w:val="nil"/>
            </w:tcBorders>
            <w:vAlign w:val="center"/>
          </w:tcPr>
          <w:p w14:paraId="6A09ED14">
            <w:pPr>
              <w:snapToGrid w:val="0"/>
              <w:spacing w:after="0" w:line="240" w:lineRule="auto"/>
              <w:ind w:left="0" w:leftChars="0" w:right="0" w:rightChars="0" w:firstLine="0" w:firstLineChars="0"/>
              <w:jc w:val="center"/>
            </w:pPr>
            <w:r>
              <w:t>62</w:t>
            </w:r>
          </w:p>
        </w:tc>
        <w:tc>
          <w:tcPr>
            <w:tcW w:w="970" w:type="dxa"/>
            <w:tcBorders>
              <w:left w:val="nil"/>
              <w:bottom w:val="single" w:color="000000" w:sz="10" w:space="0"/>
              <w:right w:val="nil"/>
            </w:tcBorders>
            <w:vAlign w:val="center"/>
          </w:tcPr>
          <w:p w14:paraId="5C34C7AC">
            <w:pPr>
              <w:snapToGrid w:val="0"/>
              <w:spacing w:after="0" w:line="240" w:lineRule="auto"/>
              <w:ind w:left="0" w:leftChars="0" w:right="0" w:rightChars="0" w:firstLine="0" w:firstLineChars="0"/>
              <w:jc w:val="center"/>
            </w:pPr>
            <w:r>
              <w:t>.515</w:t>
            </w:r>
          </w:p>
        </w:tc>
      </w:tr>
    </w:tbl>
    <w:p w14:paraId="3D050643"/>
    <w:p w14:paraId="23EAD61A">
      <w:pPr>
        <w:pStyle w:val="15"/>
      </w:pPr>
      <w:r>
        <w:t>表5 前置正态性检验（ancova）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498"/>
        <w:gridCol w:w="1400"/>
        <w:gridCol w:w="769"/>
        <w:gridCol w:w="2230"/>
        <w:gridCol w:w="1601"/>
      </w:tblGrid>
      <w:tr w14:paraId="7314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tcPr>
          <w:p w14:paraId="6AE4CF83">
            <w:pPr>
              <w:snapToGrid w:val="0"/>
              <w:spacing w:after="0" w:line="240" w:lineRule="auto"/>
            </w:pPr>
            <w:r>
              <w:t>segment</w:t>
            </w:r>
          </w:p>
        </w:tc>
        <w:tc>
          <w:tcPr>
            <w:tcW w:w="0" w:type="auto"/>
            <w:tcBorders>
              <w:top w:val="single" w:color="000000" w:sz="10" w:space="0"/>
              <w:left w:val="nil"/>
              <w:bottom w:val="single" w:color="000000" w:sz="6" w:space="0"/>
              <w:right w:val="nil"/>
            </w:tcBorders>
          </w:tcPr>
          <w:p w14:paraId="7E29240E">
            <w:pPr>
              <w:snapToGrid w:val="0"/>
              <w:spacing w:after="0" w:line="240" w:lineRule="auto"/>
            </w:pPr>
            <w:r>
              <w:t>N</w:t>
            </w:r>
          </w:p>
        </w:tc>
        <w:tc>
          <w:tcPr>
            <w:tcW w:w="0" w:type="auto"/>
            <w:tcBorders>
              <w:top w:val="single" w:color="000000" w:sz="10" w:space="0"/>
              <w:left w:val="nil"/>
              <w:bottom w:val="single" w:color="000000" w:sz="6" w:space="0"/>
              <w:right w:val="nil"/>
            </w:tcBorders>
          </w:tcPr>
          <w:p w14:paraId="67072FC0">
            <w:pPr>
              <w:snapToGrid w:val="0"/>
              <w:spacing w:after="0" w:line="240" w:lineRule="auto"/>
            </w:pPr>
            <w:r>
              <w:t>sw_statistic</w:t>
            </w:r>
          </w:p>
        </w:tc>
        <w:tc>
          <w:tcPr>
            <w:tcW w:w="0" w:type="auto"/>
            <w:tcBorders>
              <w:top w:val="single" w:color="000000" w:sz="10" w:space="0"/>
              <w:left w:val="nil"/>
              <w:bottom w:val="single" w:color="000000" w:sz="6" w:space="0"/>
              <w:right w:val="nil"/>
            </w:tcBorders>
          </w:tcPr>
          <w:p w14:paraId="46A28114">
            <w:pPr>
              <w:snapToGrid w:val="0"/>
              <w:spacing w:after="0" w:line="240" w:lineRule="auto"/>
            </w:pPr>
            <w:r>
              <w:t>sw_p</w:t>
            </w:r>
          </w:p>
        </w:tc>
        <w:tc>
          <w:tcPr>
            <w:tcW w:w="0" w:type="auto"/>
            <w:tcBorders>
              <w:top w:val="single" w:color="000000" w:sz="10" w:space="0"/>
              <w:left w:val="nil"/>
              <w:bottom w:val="single" w:color="000000" w:sz="6" w:space="0"/>
              <w:right w:val="nil"/>
            </w:tcBorders>
          </w:tcPr>
          <w:p w14:paraId="7EE60F9C">
            <w:pPr>
              <w:snapToGrid w:val="0"/>
              <w:spacing w:after="0" w:line="240" w:lineRule="auto"/>
            </w:pPr>
            <w:r>
              <w:t>ks_lilliefors_statistic</w:t>
            </w:r>
          </w:p>
        </w:tc>
        <w:tc>
          <w:tcPr>
            <w:tcW w:w="1601" w:type="dxa"/>
            <w:tcBorders>
              <w:top w:val="single" w:color="000000" w:sz="10" w:space="0"/>
              <w:left w:val="nil"/>
              <w:bottom w:val="single" w:color="000000" w:sz="6" w:space="0"/>
              <w:right w:val="nil"/>
            </w:tcBorders>
          </w:tcPr>
          <w:p w14:paraId="24DAC2A2">
            <w:pPr>
              <w:snapToGrid w:val="0"/>
              <w:spacing w:after="0" w:line="240" w:lineRule="auto"/>
            </w:pPr>
            <w:r>
              <w:t>ks_lilliefors_p</w:t>
            </w:r>
          </w:p>
        </w:tc>
      </w:tr>
      <w:tr w14:paraId="5E8C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0BB61F45">
            <w:pPr>
              <w:snapToGrid w:val="0"/>
              <w:spacing w:after="0" w:line="240" w:lineRule="auto"/>
            </w:pPr>
            <w:r>
              <w:t>后测成绩 · 组别</w:t>
            </w:r>
          </w:p>
        </w:tc>
        <w:tc>
          <w:tcPr>
            <w:tcW w:w="0" w:type="auto"/>
            <w:tcBorders>
              <w:top w:val="nil"/>
              <w:left w:val="nil"/>
              <w:bottom w:val="nil"/>
              <w:right w:val="nil"/>
            </w:tcBorders>
          </w:tcPr>
          <w:p w14:paraId="1FCD549D">
            <w:pPr>
              <w:snapToGrid w:val="0"/>
              <w:spacing w:after="0" w:line="240" w:lineRule="auto"/>
            </w:pPr>
            <w:r>
              <w:t>64</w:t>
            </w:r>
          </w:p>
        </w:tc>
        <w:tc>
          <w:tcPr>
            <w:tcW w:w="0" w:type="auto"/>
            <w:tcBorders>
              <w:top w:val="nil"/>
              <w:left w:val="nil"/>
              <w:bottom w:val="nil"/>
              <w:right w:val="nil"/>
            </w:tcBorders>
          </w:tcPr>
          <w:p w14:paraId="66E2931C">
            <w:pPr>
              <w:snapToGrid w:val="0"/>
              <w:spacing w:after="0" w:line="240" w:lineRule="auto"/>
            </w:pPr>
            <w:r>
              <w:t>.987</w:t>
            </w:r>
          </w:p>
        </w:tc>
        <w:tc>
          <w:tcPr>
            <w:tcW w:w="0" w:type="auto"/>
            <w:tcBorders>
              <w:top w:val="nil"/>
              <w:left w:val="nil"/>
              <w:bottom w:val="nil"/>
              <w:right w:val="nil"/>
            </w:tcBorders>
          </w:tcPr>
          <w:p w14:paraId="27AB9C5D">
            <w:pPr>
              <w:snapToGrid w:val="0"/>
              <w:spacing w:after="0" w:line="240" w:lineRule="auto"/>
            </w:pPr>
            <w:r>
              <w:t>.750</w:t>
            </w:r>
          </w:p>
        </w:tc>
        <w:tc>
          <w:tcPr>
            <w:tcW w:w="0" w:type="auto"/>
            <w:tcBorders>
              <w:top w:val="nil"/>
              <w:left w:val="nil"/>
              <w:bottom w:val="nil"/>
              <w:right w:val="nil"/>
            </w:tcBorders>
          </w:tcPr>
          <w:p w14:paraId="29285BDA">
            <w:pPr>
              <w:snapToGrid w:val="0"/>
              <w:spacing w:after="0" w:line="240" w:lineRule="auto"/>
            </w:pPr>
            <w:r>
              <w:t>.056</w:t>
            </w:r>
          </w:p>
        </w:tc>
        <w:tc>
          <w:tcPr>
            <w:tcW w:w="1601" w:type="dxa"/>
            <w:tcBorders>
              <w:top w:val="nil"/>
              <w:left w:val="nil"/>
              <w:bottom w:val="nil"/>
              <w:right w:val="nil"/>
            </w:tcBorders>
          </w:tcPr>
          <w:p w14:paraId="0ECDED97">
            <w:pPr>
              <w:snapToGrid w:val="0"/>
              <w:spacing w:after="0" w:line="240" w:lineRule="auto"/>
            </w:pPr>
            <w:r>
              <w:t>.892</w:t>
            </w:r>
          </w:p>
        </w:tc>
      </w:tr>
      <w:tr w14:paraId="6DFC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21" w:type="dxa"/>
            <w:tcBorders>
              <w:left w:val="nil"/>
              <w:bottom w:val="single" w:color="000000" w:sz="10" w:space="0"/>
              <w:right w:val="nil"/>
            </w:tcBorders>
          </w:tcPr>
          <w:p w14:paraId="0B3C5CED">
            <w:pPr>
              <w:snapToGrid w:val="0"/>
              <w:spacing w:after="0" w:line="240" w:lineRule="auto"/>
            </w:pPr>
            <w:r>
              <w:t>前测成绩 · 组别</w:t>
            </w:r>
          </w:p>
        </w:tc>
        <w:tc>
          <w:tcPr>
            <w:tcW w:w="498" w:type="dxa"/>
            <w:tcBorders>
              <w:left w:val="nil"/>
              <w:bottom w:val="single" w:color="000000" w:sz="10" w:space="0"/>
              <w:right w:val="nil"/>
            </w:tcBorders>
          </w:tcPr>
          <w:p w14:paraId="57BA4441">
            <w:pPr>
              <w:snapToGrid w:val="0"/>
              <w:spacing w:after="0" w:line="240" w:lineRule="auto"/>
            </w:pPr>
            <w:r>
              <w:t>64</w:t>
            </w:r>
          </w:p>
        </w:tc>
        <w:tc>
          <w:tcPr>
            <w:tcW w:w="1400" w:type="dxa"/>
            <w:tcBorders>
              <w:left w:val="nil"/>
              <w:bottom w:val="single" w:color="000000" w:sz="10" w:space="0"/>
              <w:right w:val="nil"/>
            </w:tcBorders>
          </w:tcPr>
          <w:p w14:paraId="2895D82C">
            <w:pPr>
              <w:snapToGrid w:val="0"/>
              <w:spacing w:after="0" w:line="240" w:lineRule="auto"/>
            </w:pPr>
            <w:r>
              <w:t>.985</w:t>
            </w:r>
          </w:p>
        </w:tc>
        <w:tc>
          <w:tcPr>
            <w:tcW w:w="769" w:type="dxa"/>
            <w:tcBorders>
              <w:left w:val="nil"/>
              <w:bottom w:val="single" w:color="000000" w:sz="10" w:space="0"/>
              <w:right w:val="nil"/>
            </w:tcBorders>
          </w:tcPr>
          <w:p w14:paraId="4814D1C5">
            <w:pPr>
              <w:snapToGrid w:val="0"/>
              <w:spacing w:after="0" w:line="240" w:lineRule="auto"/>
            </w:pPr>
            <w:r>
              <w:t>.612</w:t>
            </w:r>
          </w:p>
        </w:tc>
        <w:tc>
          <w:tcPr>
            <w:tcW w:w="2230" w:type="dxa"/>
            <w:tcBorders>
              <w:left w:val="nil"/>
              <w:bottom w:val="single" w:color="000000" w:sz="10" w:space="0"/>
              <w:right w:val="nil"/>
            </w:tcBorders>
          </w:tcPr>
          <w:p w14:paraId="34502B5C">
            <w:pPr>
              <w:snapToGrid w:val="0"/>
              <w:spacing w:after="0" w:line="240" w:lineRule="auto"/>
            </w:pPr>
            <w:r>
              <w:t>.062</w:t>
            </w:r>
          </w:p>
        </w:tc>
        <w:tc>
          <w:tcPr>
            <w:tcW w:w="1601" w:type="dxa"/>
            <w:tcBorders>
              <w:left w:val="nil"/>
              <w:bottom w:val="single" w:color="000000" w:sz="10" w:space="0"/>
              <w:right w:val="nil"/>
            </w:tcBorders>
          </w:tcPr>
          <w:p w14:paraId="76F38518">
            <w:pPr>
              <w:snapToGrid w:val="0"/>
              <w:spacing w:after="0" w:line="240" w:lineRule="auto"/>
            </w:pPr>
            <w:r>
              <w:t>.785</w:t>
            </w:r>
          </w:p>
        </w:tc>
      </w:tr>
    </w:tbl>
    <w:p w14:paraId="60AD894E"/>
    <w:p w14:paraId="4AE06FE6">
      <w:pPr>
        <w:pStyle w:val="15"/>
      </w:pPr>
      <w:r>
        <w:t>表6 调整后组间比较（Bonferroni）（ancova）</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5"/>
        <w:gridCol w:w="1508"/>
        <w:gridCol w:w="972"/>
        <w:gridCol w:w="664"/>
        <w:gridCol w:w="1063"/>
        <w:gridCol w:w="1870"/>
      </w:tblGrid>
      <w:tr w14:paraId="0A78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45" w:type="dxa"/>
            <w:tcBorders>
              <w:top w:val="single" w:color="000000" w:sz="10" w:space="0"/>
              <w:left w:val="nil"/>
              <w:bottom w:val="single" w:color="000000" w:sz="6" w:space="0"/>
              <w:right w:val="nil"/>
            </w:tcBorders>
            <w:vAlign w:val="center"/>
          </w:tcPr>
          <w:p w14:paraId="1096ED37">
            <w:pPr>
              <w:snapToGrid w:val="0"/>
              <w:spacing w:after="0" w:line="240" w:lineRule="auto"/>
              <w:ind w:left="0" w:leftChars="0" w:right="0" w:rightChars="0" w:firstLine="0" w:firstLineChars="0"/>
              <w:jc w:val="center"/>
              <w:rPr>
                <w:b/>
              </w:rPr>
            </w:pPr>
            <w:r>
              <w:rPr>
                <w:b/>
              </w:rPr>
              <w:t>contrast</w:t>
            </w:r>
          </w:p>
        </w:tc>
        <w:tc>
          <w:tcPr>
            <w:tcW w:w="1508" w:type="dxa"/>
            <w:tcBorders>
              <w:top w:val="single" w:color="000000" w:sz="10" w:space="0"/>
              <w:left w:val="nil"/>
              <w:bottom w:val="single" w:color="000000" w:sz="6" w:space="0"/>
              <w:right w:val="nil"/>
            </w:tcBorders>
            <w:vAlign w:val="center"/>
          </w:tcPr>
          <w:p w14:paraId="03246F03">
            <w:pPr>
              <w:snapToGrid w:val="0"/>
              <w:spacing w:after="0" w:line="240" w:lineRule="auto"/>
              <w:ind w:left="0" w:leftChars="0" w:right="0" w:rightChars="0" w:firstLine="0" w:firstLineChars="0"/>
              <w:jc w:val="center"/>
              <w:rPr>
                <w:b/>
              </w:rPr>
            </w:pPr>
            <w:r>
              <w:rPr>
                <w:b/>
              </w:rPr>
              <w:t>difference</w:t>
            </w:r>
          </w:p>
        </w:tc>
        <w:tc>
          <w:tcPr>
            <w:tcW w:w="972" w:type="dxa"/>
            <w:tcBorders>
              <w:top w:val="single" w:color="000000" w:sz="10" w:space="0"/>
              <w:left w:val="nil"/>
              <w:bottom w:val="single" w:color="000000" w:sz="6" w:space="0"/>
              <w:right w:val="nil"/>
            </w:tcBorders>
            <w:vAlign w:val="center"/>
          </w:tcPr>
          <w:p w14:paraId="25DEA38E">
            <w:pPr>
              <w:snapToGrid w:val="0"/>
              <w:spacing w:after="0" w:line="240" w:lineRule="auto"/>
              <w:ind w:left="0" w:leftChars="0" w:right="0" w:rightChars="0" w:firstLine="0" w:firstLineChars="0"/>
              <w:jc w:val="center"/>
              <w:rPr>
                <w:b/>
              </w:rPr>
            </w:pPr>
            <w:r>
              <w:rPr>
                <w:b/>
              </w:rPr>
              <w:t>se</w:t>
            </w:r>
          </w:p>
        </w:tc>
        <w:tc>
          <w:tcPr>
            <w:tcW w:w="664" w:type="dxa"/>
            <w:tcBorders>
              <w:top w:val="single" w:color="000000" w:sz="10" w:space="0"/>
              <w:left w:val="nil"/>
              <w:bottom w:val="single" w:color="000000" w:sz="6" w:space="0"/>
              <w:right w:val="nil"/>
            </w:tcBorders>
            <w:vAlign w:val="center"/>
          </w:tcPr>
          <w:p w14:paraId="3EF9A3C6">
            <w:pPr>
              <w:snapToGrid w:val="0"/>
              <w:spacing w:after="0" w:line="240" w:lineRule="auto"/>
              <w:ind w:left="0" w:leftChars="0" w:right="0" w:rightChars="0" w:firstLine="0" w:firstLineChars="0"/>
              <w:jc w:val="center"/>
              <w:rPr>
                <w:b/>
              </w:rPr>
            </w:pPr>
            <w:r>
              <w:rPr>
                <w:b/>
              </w:rPr>
              <w:t>df</w:t>
            </w:r>
          </w:p>
        </w:tc>
        <w:tc>
          <w:tcPr>
            <w:tcW w:w="1063" w:type="dxa"/>
            <w:tcBorders>
              <w:top w:val="single" w:color="000000" w:sz="10" w:space="0"/>
              <w:left w:val="nil"/>
              <w:bottom w:val="single" w:color="000000" w:sz="6" w:space="0"/>
              <w:right w:val="nil"/>
            </w:tcBorders>
            <w:vAlign w:val="center"/>
          </w:tcPr>
          <w:p w14:paraId="02D80CEE">
            <w:pPr>
              <w:snapToGrid w:val="0"/>
              <w:spacing w:after="0" w:line="240" w:lineRule="auto"/>
              <w:ind w:left="0" w:leftChars="0" w:right="0" w:rightChars="0" w:firstLine="0" w:firstLineChars="0"/>
              <w:jc w:val="center"/>
              <w:rPr>
                <w:b/>
              </w:rPr>
            </w:pPr>
            <w:r>
              <w:rPr>
                <w:b/>
              </w:rPr>
              <w:t>t</w:t>
            </w:r>
          </w:p>
        </w:tc>
        <w:tc>
          <w:tcPr>
            <w:tcW w:w="1870" w:type="dxa"/>
            <w:tcBorders>
              <w:top w:val="single" w:color="000000" w:sz="10" w:space="0"/>
              <w:left w:val="nil"/>
              <w:bottom w:val="single" w:color="000000" w:sz="6" w:space="0"/>
              <w:right w:val="nil"/>
            </w:tcBorders>
            <w:vAlign w:val="center"/>
          </w:tcPr>
          <w:p w14:paraId="60C3F0FB">
            <w:pPr>
              <w:snapToGrid w:val="0"/>
              <w:spacing w:after="0" w:line="240" w:lineRule="auto"/>
              <w:ind w:left="0" w:leftChars="0" w:right="0" w:rightChars="0" w:firstLine="0" w:firstLineChars="0"/>
              <w:jc w:val="center"/>
              <w:rPr>
                <w:b/>
              </w:rPr>
            </w:pPr>
            <w:r>
              <w:rPr>
                <w:b/>
              </w:rPr>
              <w:t>p_bonferroni</w:t>
            </w:r>
          </w:p>
        </w:tc>
      </w:tr>
      <w:tr w14:paraId="7BFC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45" w:type="dxa"/>
            <w:tcBorders>
              <w:left w:val="nil"/>
              <w:bottom w:val="single" w:color="000000" w:sz="10" w:space="0"/>
              <w:right w:val="nil"/>
            </w:tcBorders>
            <w:vAlign w:val="center"/>
          </w:tcPr>
          <w:p w14:paraId="5D1D41F0">
            <w:pPr>
              <w:snapToGrid w:val="0"/>
              <w:spacing w:after="0" w:line="240" w:lineRule="auto"/>
              <w:ind w:left="0" w:leftChars="0" w:right="0" w:rightChars="0" w:firstLine="0" w:firstLineChars="0"/>
              <w:jc w:val="center"/>
            </w:pPr>
            <w:r>
              <w:t>对照组 - 实验组</w:t>
            </w:r>
          </w:p>
        </w:tc>
        <w:tc>
          <w:tcPr>
            <w:tcW w:w="1508" w:type="dxa"/>
            <w:tcBorders>
              <w:left w:val="nil"/>
              <w:bottom w:val="single" w:color="000000" w:sz="10" w:space="0"/>
              <w:right w:val="nil"/>
            </w:tcBorders>
            <w:vAlign w:val="center"/>
          </w:tcPr>
          <w:p w14:paraId="3EFB3946">
            <w:pPr>
              <w:snapToGrid w:val="0"/>
              <w:spacing w:after="0" w:line="240" w:lineRule="auto"/>
              <w:ind w:left="0" w:leftChars="0" w:right="0" w:rightChars="0" w:firstLine="0" w:firstLineChars="0"/>
              <w:jc w:val="center"/>
            </w:pPr>
            <w:r>
              <w:t>-12.139</w:t>
            </w:r>
          </w:p>
        </w:tc>
        <w:tc>
          <w:tcPr>
            <w:tcW w:w="972" w:type="dxa"/>
            <w:tcBorders>
              <w:left w:val="nil"/>
              <w:bottom w:val="single" w:color="000000" w:sz="10" w:space="0"/>
              <w:right w:val="nil"/>
            </w:tcBorders>
            <w:vAlign w:val="center"/>
          </w:tcPr>
          <w:p w14:paraId="4F0461E9">
            <w:pPr>
              <w:snapToGrid w:val="0"/>
              <w:spacing w:after="0" w:line="240" w:lineRule="auto"/>
              <w:ind w:left="0" w:leftChars="0" w:right="0" w:rightChars="0" w:firstLine="0" w:firstLineChars="0"/>
              <w:jc w:val="center"/>
            </w:pPr>
            <w:r>
              <w:t>1.928</w:t>
            </w:r>
          </w:p>
        </w:tc>
        <w:tc>
          <w:tcPr>
            <w:tcW w:w="664" w:type="dxa"/>
            <w:tcBorders>
              <w:left w:val="nil"/>
              <w:bottom w:val="single" w:color="000000" w:sz="10" w:space="0"/>
              <w:right w:val="nil"/>
            </w:tcBorders>
            <w:vAlign w:val="center"/>
          </w:tcPr>
          <w:p w14:paraId="119EA371">
            <w:pPr>
              <w:snapToGrid w:val="0"/>
              <w:spacing w:after="0" w:line="240" w:lineRule="auto"/>
              <w:ind w:left="0" w:leftChars="0" w:right="0" w:rightChars="0" w:firstLine="0" w:firstLineChars="0"/>
              <w:jc w:val="center"/>
            </w:pPr>
            <w:r>
              <w:t>61</w:t>
            </w:r>
          </w:p>
        </w:tc>
        <w:tc>
          <w:tcPr>
            <w:tcW w:w="1063" w:type="dxa"/>
            <w:tcBorders>
              <w:left w:val="nil"/>
              <w:bottom w:val="single" w:color="000000" w:sz="10" w:space="0"/>
              <w:right w:val="nil"/>
            </w:tcBorders>
            <w:vAlign w:val="center"/>
          </w:tcPr>
          <w:p w14:paraId="6C64F218">
            <w:pPr>
              <w:snapToGrid w:val="0"/>
              <w:spacing w:after="0" w:line="240" w:lineRule="auto"/>
              <w:ind w:left="0" w:leftChars="0" w:right="0" w:rightChars="0" w:firstLine="0" w:firstLineChars="0"/>
              <w:jc w:val="center"/>
            </w:pPr>
            <w:r>
              <w:t>-6.297</w:t>
            </w:r>
          </w:p>
        </w:tc>
        <w:tc>
          <w:tcPr>
            <w:tcW w:w="1870" w:type="dxa"/>
            <w:tcBorders>
              <w:left w:val="nil"/>
              <w:bottom w:val="single" w:color="000000" w:sz="10" w:space="0"/>
              <w:right w:val="nil"/>
            </w:tcBorders>
            <w:vAlign w:val="center"/>
          </w:tcPr>
          <w:p w14:paraId="196501A7">
            <w:pPr>
              <w:snapToGrid w:val="0"/>
              <w:spacing w:after="0" w:line="240" w:lineRule="auto"/>
              <w:ind w:left="0" w:leftChars="0" w:right="0" w:rightChars="0" w:firstLine="0" w:firstLineChars="0"/>
              <w:jc w:val="center"/>
            </w:pPr>
            <w:r>
              <w:t>&lt; .001</w:t>
            </w:r>
          </w:p>
        </w:tc>
      </w:tr>
    </w:tbl>
    <w:p w14:paraId="761D45BA"/>
    <w:p w14:paraId="3EDE2EB8">
      <w:pPr>
        <w:pStyle w:val="15"/>
      </w:pPr>
      <w:r>
        <w:t>表7 斜率同质性检验（ancova）</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7"/>
        <w:gridCol w:w="1069"/>
        <w:gridCol w:w="764"/>
        <w:gridCol w:w="764"/>
        <w:gridCol w:w="905"/>
      </w:tblGrid>
      <w:tr w14:paraId="4076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44F34274">
            <w:pPr>
              <w:snapToGrid w:val="0"/>
              <w:spacing w:after="0" w:line="240" w:lineRule="auto"/>
              <w:ind w:left="0" w:leftChars="0" w:right="0" w:rightChars="0" w:firstLine="0" w:firstLineChars="0"/>
              <w:jc w:val="center"/>
              <w:rPr>
                <w:b/>
              </w:rPr>
            </w:pPr>
            <w:r>
              <w:rPr>
                <w:b/>
              </w:rPr>
              <w:t>source</w:t>
            </w:r>
          </w:p>
        </w:tc>
        <w:tc>
          <w:tcPr>
            <w:tcW w:w="0" w:type="auto"/>
            <w:tcBorders>
              <w:top w:val="single" w:color="000000" w:sz="10" w:space="0"/>
              <w:left w:val="nil"/>
              <w:bottom w:val="single" w:color="000000" w:sz="6" w:space="0"/>
              <w:right w:val="nil"/>
            </w:tcBorders>
            <w:vAlign w:val="center"/>
          </w:tcPr>
          <w:p w14:paraId="24630136">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1770EC3F">
            <w:pPr>
              <w:snapToGrid w:val="0"/>
              <w:spacing w:after="0" w:line="240" w:lineRule="auto"/>
              <w:ind w:left="0" w:leftChars="0" w:right="0" w:rightChars="0" w:firstLine="0" w:firstLineChars="0"/>
              <w:jc w:val="center"/>
              <w:rPr>
                <w:b/>
              </w:rPr>
            </w:pPr>
            <w:r>
              <w:rPr>
                <w:b/>
              </w:rPr>
              <w:t>df1</w:t>
            </w:r>
          </w:p>
        </w:tc>
        <w:tc>
          <w:tcPr>
            <w:tcW w:w="0" w:type="auto"/>
            <w:tcBorders>
              <w:top w:val="single" w:color="000000" w:sz="10" w:space="0"/>
              <w:left w:val="nil"/>
              <w:bottom w:val="single" w:color="000000" w:sz="6" w:space="0"/>
              <w:right w:val="nil"/>
            </w:tcBorders>
            <w:vAlign w:val="center"/>
          </w:tcPr>
          <w:p w14:paraId="26370FF1">
            <w:pPr>
              <w:snapToGrid w:val="0"/>
              <w:spacing w:after="0" w:line="240" w:lineRule="auto"/>
              <w:ind w:left="0" w:leftChars="0" w:right="0" w:rightChars="0" w:firstLine="0" w:firstLineChars="0"/>
              <w:jc w:val="center"/>
              <w:rPr>
                <w:b/>
              </w:rPr>
            </w:pPr>
            <w:r>
              <w:rPr>
                <w:b/>
              </w:rPr>
              <w:t>df2</w:t>
            </w:r>
          </w:p>
        </w:tc>
        <w:tc>
          <w:tcPr>
            <w:tcW w:w="905" w:type="dxa"/>
            <w:tcBorders>
              <w:top w:val="single" w:color="000000" w:sz="10" w:space="0"/>
              <w:left w:val="nil"/>
              <w:bottom w:val="single" w:color="000000" w:sz="6" w:space="0"/>
              <w:right w:val="nil"/>
            </w:tcBorders>
            <w:vAlign w:val="center"/>
          </w:tcPr>
          <w:p w14:paraId="00D4B81C">
            <w:pPr>
              <w:snapToGrid w:val="0"/>
              <w:spacing w:after="0" w:line="240" w:lineRule="auto"/>
              <w:ind w:left="0" w:leftChars="0" w:right="0" w:rightChars="0" w:firstLine="0" w:firstLineChars="0"/>
              <w:jc w:val="center"/>
              <w:rPr>
                <w:b/>
              </w:rPr>
            </w:pPr>
            <w:r>
              <w:rPr>
                <w:b/>
              </w:rPr>
              <w:t>p</w:t>
            </w:r>
          </w:p>
        </w:tc>
      </w:tr>
      <w:tr w14:paraId="0224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17" w:type="dxa"/>
            <w:tcBorders>
              <w:left w:val="nil"/>
              <w:bottom w:val="single" w:color="000000" w:sz="10" w:space="0"/>
              <w:right w:val="nil"/>
            </w:tcBorders>
            <w:vAlign w:val="center"/>
          </w:tcPr>
          <w:p w14:paraId="2970A440">
            <w:pPr>
              <w:snapToGrid w:val="0"/>
              <w:spacing w:after="0" w:line="240" w:lineRule="auto"/>
              <w:ind w:left="0" w:leftChars="0" w:right="0" w:rightChars="0" w:firstLine="0" w:firstLineChars="0"/>
              <w:jc w:val="center"/>
            </w:pPr>
            <w:r>
              <w:t>组别 * 前测成绩（斜率同质性）</w:t>
            </w:r>
          </w:p>
        </w:tc>
        <w:tc>
          <w:tcPr>
            <w:tcW w:w="1069" w:type="dxa"/>
            <w:tcBorders>
              <w:left w:val="nil"/>
              <w:bottom w:val="single" w:color="000000" w:sz="10" w:space="0"/>
              <w:right w:val="nil"/>
            </w:tcBorders>
            <w:vAlign w:val="center"/>
          </w:tcPr>
          <w:p w14:paraId="6873A3F9">
            <w:pPr>
              <w:snapToGrid w:val="0"/>
              <w:spacing w:after="0" w:line="240" w:lineRule="auto"/>
              <w:ind w:left="0" w:leftChars="0" w:right="0" w:rightChars="0" w:firstLine="0" w:firstLineChars="0"/>
              <w:jc w:val="center"/>
            </w:pPr>
            <w:r>
              <w:t>1.204</w:t>
            </w:r>
          </w:p>
        </w:tc>
        <w:tc>
          <w:tcPr>
            <w:tcW w:w="764" w:type="dxa"/>
            <w:tcBorders>
              <w:left w:val="nil"/>
              <w:bottom w:val="single" w:color="000000" w:sz="10" w:space="0"/>
              <w:right w:val="nil"/>
            </w:tcBorders>
            <w:vAlign w:val="center"/>
          </w:tcPr>
          <w:p w14:paraId="139B628A">
            <w:pPr>
              <w:snapToGrid w:val="0"/>
              <w:spacing w:after="0" w:line="240" w:lineRule="auto"/>
              <w:ind w:left="0" w:leftChars="0" w:right="0" w:rightChars="0" w:firstLine="0" w:firstLineChars="0"/>
              <w:jc w:val="center"/>
            </w:pPr>
            <w:r>
              <w:t>1</w:t>
            </w:r>
          </w:p>
        </w:tc>
        <w:tc>
          <w:tcPr>
            <w:tcW w:w="764" w:type="dxa"/>
            <w:tcBorders>
              <w:left w:val="nil"/>
              <w:bottom w:val="single" w:color="000000" w:sz="10" w:space="0"/>
              <w:right w:val="nil"/>
            </w:tcBorders>
            <w:vAlign w:val="center"/>
          </w:tcPr>
          <w:p w14:paraId="53C81E79">
            <w:pPr>
              <w:snapToGrid w:val="0"/>
              <w:spacing w:after="0" w:line="240" w:lineRule="auto"/>
              <w:ind w:left="0" w:leftChars="0" w:right="0" w:rightChars="0" w:firstLine="0" w:firstLineChars="0"/>
              <w:jc w:val="center"/>
            </w:pPr>
            <w:r>
              <w:t>60</w:t>
            </w:r>
          </w:p>
        </w:tc>
        <w:tc>
          <w:tcPr>
            <w:tcW w:w="905" w:type="dxa"/>
            <w:tcBorders>
              <w:left w:val="nil"/>
              <w:bottom w:val="single" w:color="000000" w:sz="10" w:space="0"/>
              <w:right w:val="nil"/>
            </w:tcBorders>
            <w:vAlign w:val="center"/>
          </w:tcPr>
          <w:p w14:paraId="7D1E63D8">
            <w:pPr>
              <w:snapToGrid w:val="0"/>
              <w:spacing w:after="0" w:line="240" w:lineRule="auto"/>
              <w:ind w:left="0" w:leftChars="0" w:right="0" w:rightChars="0" w:firstLine="0" w:firstLineChars="0"/>
              <w:jc w:val="center"/>
            </w:pPr>
            <w:r>
              <w:t>.277</w:t>
            </w:r>
          </w:p>
        </w:tc>
      </w:tr>
    </w:tbl>
    <w:p w14:paraId="45F05B7D">
      <w:pPr>
        <w:rPr>
          <w:rFonts w:hint="default"/>
          <w:color w:val="FF0000"/>
          <w:lang w:val="en-US" w:eastAsia="zh-CN"/>
        </w:rPr>
      </w:pPr>
    </w:p>
    <w:p w14:paraId="3F2719D4">
      <w:pPr>
        <w:rPr>
          <w:rFonts w:hint="default"/>
          <w:sz w:val="24"/>
          <w:szCs w:val="24"/>
        </w:rPr>
      </w:pPr>
      <w:r>
        <w:rPr>
          <w:rFonts w:hint="eastAsia"/>
          <w:sz w:val="28"/>
          <w:szCs w:val="28"/>
          <w:lang w:val="en-US" w:eastAsia="zh-CN"/>
        </w:rPr>
        <w:t>SPSS</w:t>
      </w: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67"/>
        <w:gridCol w:w="4793"/>
        <w:gridCol w:w="2746"/>
      </w:tblGrid>
      <w:tr w14:paraId="4899B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3"/>
            <w:tcBorders>
              <w:top w:val="nil"/>
              <w:left w:val="nil"/>
              <w:bottom w:val="nil"/>
              <w:right w:val="nil"/>
              <w:tl2br w:val="nil"/>
              <w:tr2bl w:val="nil"/>
            </w:tcBorders>
            <w:shd w:val="clear" w:color="auto" w:fill="FFFFFF"/>
            <w:noWrap w:val="0"/>
            <w:vAlign w:val="center"/>
          </w:tcPr>
          <w:p w14:paraId="75FFDCCC">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受試者間因子</w:t>
            </w:r>
          </w:p>
        </w:tc>
      </w:tr>
      <w:tr w14:paraId="2A872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2"/>
            <w:tcBorders>
              <w:top w:val="nil"/>
              <w:left w:val="nil"/>
              <w:bottom w:val="single" w:color="152935" w:sz="8" w:space="0"/>
              <w:right w:val="nil"/>
              <w:tl2br w:val="nil"/>
              <w:tr2bl w:val="nil"/>
            </w:tcBorders>
            <w:shd w:val="clear" w:color="auto" w:fill="FFFFFF"/>
            <w:noWrap w:val="0"/>
            <w:vAlign w:val="center"/>
          </w:tcPr>
          <w:p w14:paraId="6E433AB1">
            <w:pPr>
              <w:snapToGrid w:val="0"/>
              <w:spacing w:beforeLines="0" w:afterLines="0"/>
              <w:ind w:left="0" w:leftChars="0" w:right="0" w:rightChars="0" w:firstLine="0" w:firstLineChars="0"/>
              <w:jc w:val="center"/>
              <w:rPr>
                <w:rFonts w:hint="default"/>
                <w:sz w:val="24"/>
                <w:szCs w:val="24"/>
              </w:rPr>
            </w:pPr>
          </w:p>
        </w:tc>
        <w:tc>
          <w:tcPr>
            <w:tcW w:w="1651" w:type="dxa"/>
            <w:tcBorders>
              <w:top w:val="nil"/>
              <w:left w:val="nil"/>
              <w:bottom w:val="single" w:color="152935" w:sz="8" w:space="0"/>
              <w:right w:val="nil"/>
              <w:tl2br w:val="nil"/>
              <w:tr2bl w:val="nil"/>
            </w:tcBorders>
            <w:shd w:val="clear" w:color="auto" w:fill="FFFFFF"/>
            <w:noWrap w:val="0"/>
            <w:vAlign w:val="center"/>
          </w:tcPr>
          <w:p w14:paraId="0878705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r>
      <w:tr w14:paraId="09DD2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single" w:color="152935" w:sz="8" w:space="0"/>
              <w:left w:val="nil"/>
              <w:bottom w:val="single" w:color="152935" w:sz="8" w:space="0"/>
              <w:right w:val="nil"/>
              <w:tl2br w:val="nil"/>
              <w:tr2bl w:val="nil"/>
            </w:tcBorders>
            <w:shd w:val="clear" w:color="auto" w:fill="E0E0E0"/>
            <w:noWrap w:val="0"/>
            <w:vAlign w:val="center"/>
          </w:tcPr>
          <w:p w14:paraId="1655C54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group</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1D62F0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1651" w:type="dxa"/>
            <w:tcBorders>
              <w:top w:val="single" w:color="152935" w:sz="8" w:space="0"/>
              <w:left w:val="nil"/>
              <w:bottom w:val="single" w:color="AEAEAE" w:sz="8" w:space="0"/>
              <w:right w:val="nil"/>
              <w:tl2br w:val="nil"/>
              <w:tr2bl w:val="nil"/>
            </w:tcBorders>
            <w:shd w:val="clear" w:color="auto" w:fill="F9F9FB"/>
            <w:noWrap w:val="0"/>
            <w:vAlign w:val="center"/>
          </w:tcPr>
          <w:p w14:paraId="5298BE4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w:t>
            </w:r>
          </w:p>
        </w:tc>
      </w:tr>
      <w:tr w14:paraId="20A88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774"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56E4B679">
            <w:pPr>
              <w:snapToGrid w:val="0"/>
              <w:spacing w:beforeLines="0" w:afterLines="0"/>
              <w:ind w:left="0" w:leftChars="0" w:right="0" w:rightChars="0" w:firstLine="0" w:firstLineChars="0"/>
              <w:jc w:val="center"/>
              <w:rPr>
                <w:rFonts w:hint="default" w:ascii="Arial" w:hAnsi="Arial"/>
                <w:color w:val="010205"/>
                <w:sz w:val="18"/>
                <w:szCs w:val="24"/>
              </w:rPr>
            </w:pPr>
          </w:p>
        </w:tc>
        <w:tc>
          <w:tcPr>
            <w:tcW w:w="2881" w:type="dxa"/>
            <w:tcBorders>
              <w:top w:val="single" w:color="AEAEAE" w:sz="8" w:space="0"/>
              <w:left w:val="nil"/>
              <w:bottom w:val="single" w:color="152935" w:sz="8" w:space="0"/>
              <w:right w:val="nil"/>
              <w:tl2br w:val="nil"/>
              <w:tr2bl w:val="nil"/>
            </w:tcBorders>
            <w:shd w:val="clear" w:color="auto" w:fill="E0E0E0"/>
            <w:noWrap w:val="0"/>
            <w:vAlign w:val="center"/>
          </w:tcPr>
          <w:p w14:paraId="37CE37B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1651" w:type="dxa"/>
            <w:tcBorders>
              <w:top w:val="single" w:color="AEAEAE" w:sz="8" w:space="0"/>
              <w:left w:val="nil"/>
              <w:bottom w:val="single" w:color="152935" w:sz="8" w:space="0"/>
              <w:right w:val="nil"/>
              <w:tl2br w:val="nil"/>
              <w:tr2bl w:val="nil"/>
            </w:tcBorders>
            <w:shd w:val="clear" w:color="auto" w:fill="F9F9FB"/>
            <w:noWrap w:val="0"/>
            <w:vAlign w:val="center"/>
          </w:tcPr>
          <w:p w14:paraId="5594F0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w:t>
            </w:r>
          </w:p>
        </w:tc>
      </w:tr>
    </w:tbl>
    <w:p w14:paraId="3CFC961D">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03"/>
        <w:gridCol w:w="2466"/>
        <w:gridCol w:w="2863"/>
        <w:gridCol w:w="1208"/>
      </w:tblGrid>
      <w:tr w14:paraId="5148B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39271B0C">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08AB3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5F8236E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276CE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nil"/>
              <w:left w:val="nil"/>
              <w:bottom w:val="single" w:color="152935" w:sz="8" w:space="0"/>
              <w:right w:val="nil"/>
              <w:tl2br w:val="nil"/>
              <w:tr2bl w:val="nil"/>
            </w:tcBorders>
            <w:shd w:val="clear" w:color="auto" w:fill="FFFFFF"/>
            <w:noWrap w:val="0"/>
            <w:vAlign w:val="bottom"/>
          </w:tcPr>
          <w:p w14:paraId="31AD3A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427" w:type="pct"/>
            <w:tcBorders>
              <w:top w:val="nil"/>
              <w:left w:val="nil"/>
              <w:bottom w:val="single" w:color="152935" w:sz="8" w:space="0"/>
              <w:right w:val="single" w:color="E0E0E0" w:sz="8" w:space="0"/>
              <w:tl2br w:val="nil"/>
              <w:tr2bl w:val="nil"/>
            </w:tcBorders>
            <w:shd w:val="clear" w:color="auto" w:fill="FFFFFF"/>
            <w:noWrap w:val="0"/>
            <w:vAlign w:val="bottom"/>
          </w:tcPr>
          <w:p w14:paraId="20B0B20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65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7A38EB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697" w:type="pct"/>
            <w:tcBorders>
              <w:top w:val="nil"/>
              <w:left w:val="single" w:color="E0E0E0" w:sz="8" w:space="0"/>
              <w:bottom w:val="single" w:color="152935" w:sz="8" w:space="0"/>
              <w:right w:val="nil"/>
              <w:tl2br w:val="nil"/>
              <w:tr2bl w:val="nil"/>
            </w:tcBorders>
            <w:shd w:val="clear" w:color="auto" w:fill="FFFFFF"/>
            <w:noWrap w:val="0"/>
            <w:vAlign w:val="bottom"/>
          </w:tcPr>
          <w:p w14:paraId="58E82F7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r>
      <w:tr w14:paraId="69707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single" w:color="152935" w:sz="8" w:space="0"/>
              <w:left w:val="nil"/>
              <w:bottom w:val="single" w:color="AEAEAE" w:sz="8" w:space="0"/>
              <w:right w:val="nil"/>
              <w:tl2br w:val="nil"/>
              <w:tr2bl w:val="nil"/>
            </w:tcBorders>
            <w:shd w:val="clear" w:color="auto" w:fill="E0E0E0"/>
            <w:noWrap w:val="0"/>
            <w:vAlign w:val="top"/>
          </w:tcPr>
          <w:p w14:paraId="335305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42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5D6587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46.750</w:t>
            </w:r>
          </w:p>
        </w:tc>
        <w:tc>
          <w:tcPr>
            <w:tcW w:w="165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181F5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11.7903</w:t>
            </w:r>
          </w:p>
        </w:tc>
        <w:tc>
          <w:tcPr>
            <w:tcW w:w="697"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0769A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w:t>
            </w:r>
          </w:p>
        </w:tc>
      </w:tr>
      <w:tr w14:paraId="27826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single" w:color="AEAEAE" w:sz="8" w:space="0"/>
              <w:left w:val="nil"/>
              <w:bottom w:val="single" w:color="AEAEAE" w:sz="8" w:space="0"/>
              <w:right w:val="nil"/>
              <w:tl2br w:val="nil"/>
              <w:tr2bl w:val="nil"/>
            </w:tcBorders>
            <w:shd w:val="clear" w:color="auto" w:fill="E0E0E0"/>
            <w:noWrap w:val="0"/>
            <w:vAlign w:val="top"/>
          </w:tcPr>
          <w:p w14:paraId="600D3DC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42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852312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61.744</w:t>
            </w:r>
          </w:p>
        </w:tc>
        <w:tc>
          <w:tcPr>
            <w:tcW w:w="165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78D4D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13.1115</w:t>
            </w:r>
          </w:p>
        </w:tc>
        <w:tc>
          <w:tcPr>
            <w:tcW w:w="69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19369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w:t>
            </w:r>
          </w:p>
        </w:tc>
      </w:tr>
      <w:tr w14:paraId="7394F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single" w:color="AEAEAE" w:sz="8" w:space="0"/>
              <w:left w:val="nil"/>
              <w:bottom w:val="single" w:color="152935" w:sz="8" w:space="0"/>
              <w:right w:val="nil"/>
              <w:tl2br w:val="nil"/>
              <w:tr2bl w:val="nil"/>
            </w:tcBorders>
            <w:shd w:val="clear" w:color="auto" w:fill="E0E0E0"/>
            <w:noWrap w:val="0"/>
            <w:vAlign w:val="top"/>
          </w:tcPr>
          <w:p w14:paraId="55B92A3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42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3A275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54.247</w:t>
            </w:r>
          </w:p>
        </w:tc>
        <w:tc>
          <w:tcPr>
            <w:tcW w:w="165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9ACDE8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14.4945</w:t>
            </w:r>
          </w:p>
        </w:tc>
        <w:tc>
          <w:tcPr>
            <w:tcW w:w="697"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089CF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w:t>
            </w:r>
          </w:p>
        </w:tc>
      </w:tr>
    </w:tbl>
    <w:p w14:paraId="35D4BEAA">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97"/>
        <w:gridCol w:w="1735"/>
        <w:gridCol w:w="434"/>
        <w:gridCol w:w="1134"/>
        <w:gridCol w:w="1006"/>
        <w:gridCol w:w="864"/>
        <w:gridCol w:w="2170"/>
      </w:tblGrid>
      <w:tr w14:paraId="4E9D3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7F497E4">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7F09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9BB319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5BCB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nil"/>
              <w:left w:val="nil"/>
              <w:bottom w:val="single" w:color="152935" w:sz="8" w:space="0"/>
              <w:right w:val="nil"/>
              <w:tl2br w:val="nil"/>
              <w:tr2bl w:val="nil"/>
            </w:tcBorders>
            <w:shd w:val="clear" w:color="auto" w:fill="FFFFFF"/>
            <w:noWrap w:val="0"/>
            <w:vAlign w:val="bottom"/>
          </w:tcPr>
          <w:p w14:paraId="657EFCA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1004" w:type="pct"/>
            <w:tcBorders>
              <w:top w:val="nil"/>
              <w:left w:val="nil"/>
              <w:bottom w:val="single" w:color="152935" w:sz="8" w:space="0"/>
              <w:right w:val="single" w:color="E0E0E0" w:sz="8" w:space="0"/>
              <w:tl2br w:val="nil"/>
              <w:tr2bl w:val="nil"/>
            </w:tcBorders>
            <w:shd w:val="clear" w:color="auto" w:fill="FFFFFF"/>
            <w:noWrap w:val="0"/>
            <w:vAlign w:val="bottom"/>
          </w:tcPr>
          <w:p w14:paraId="1547F6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5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C95BF6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65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FEDF8A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58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D2A71B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918D3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52" w:type="pct"/>
            <w:tcBorders>
              <w:top w:val="nil"/>
              <w:left w:val="single" w:color="E0E0E0" w:sz="8" w:space="0"/>
              <w:bottom w:val="single" w:color="152935" w:sz="8" w:space="0"/>
              <w:right w:val="nil"/>
              <w:tl2br w:val="nil"/>
              <w:tr2bl w:val="nil"/>
            </w:tcBorders>
            <w:shd w:val="clear" w:color="auto" w:fill="FFFFFF"/>
            <w:noWrap w:val="0"/>
            <w:vAlign w:val="bottom"/>
          </w:tcPr>
          <w:p w14:paraId="58D1560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3F7D5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152935" w:sz="8" w:space="0"/>
              <w:left w:val="nil"/>
              <w:bottom w:val="single" w:color="AEAEAE" w:sz="8" w:space="0"/>
              <w:right w:val="nil"/>
              <w:tl2br w:val="nil"/>
              <w:tr2bl w:val="nil"/>
            </w:tcBorders>
            <w:shd w:val="clear" w:color="auto" w:fill="E0E0E0"/>
            <w:noWrap w:val="0"/>
            <w:vAlign w:val="top"/>
          </w:tcPr>
          <w:p w14:paraId="06EEA73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修正的模型</w:t>
            </w:r>
          </w:p>
        </w:tc>
        <w:tc>
          <w:tcPr>
            <w:tcW w:w="100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F6BB2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9684.325</w:t>
            </w:r>
            <w:r>
              <w:rPr>
                <w:rFonts w:hint="default" w:ascii="Arial" w:hAnsi="Arial"/>
                <w:color w:val="010205"/>
                <w:sz w:val="18"/>
                <w:szCs w:val="24"/>
                <w:vertAlign w:val="superscript"/>
              </w:rPr>
              <w:t>a</w:t>
            </w:r>
          </w:p>
        </w:tc>
        <w:tc>
          <w:tcPr>
            <w:tcW w:w="2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86F34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65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883F4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4842.162</w:t>
            </w:r>
          </w:p>
        </w:tc>
        <w:tc>
          <w:tcPr>
            <w:tcW w:w="5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62E7A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83.173</w:t>
            </w:r>
          </w:p>
        </w:tc>
        <w:tc>
          <w:tcPr>
            <w:tcW w:w="5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1A5B1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429602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.732</w:t>
            </w:r>
          </w:p>
        </w:tc>
      </w:tr>
      <w:tr w14:paraId="5788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4DF7A3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2BA70B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102.927</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696F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870B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102.927</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C6445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1.768</w:t>
            </w: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64B44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w:t>
            </w: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C0FB3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.028</w:t>
            </w:r>
          </w:p>
        </w:tc>
      </w:tr>
      <w:tr w14:paraId="688A4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111E82E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前测成绩</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A21EC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6087.324</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812B2F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53A1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6087.324</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D05FA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104.561</w:t>
            </w: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0B32F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B1694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.632</w:t>
            </w:r>
          </w:p>
        </w:tc>
      </w:tr>
      <w:tr w14:paraId="0D677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6229458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7B36AC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A2B31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E471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A39C3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39.652</w:t>
            </w: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15F0B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62D2C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.394</w:t>
            </w:r>
          </w:p>
        </w:tc>
      </w:tr>
      <w:tr w14:paraId="5E11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1594E24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B0E73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3551.294</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FBF98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19671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58.218</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79DE50A">
            <w:pPr>
              <w:snapToGrid w:val="0"/>
              <w:spacing w:beforeLines="0" w:afterLines="0"/>
              <w:rPr>
                <w:rFonts w:hint="default"/>
                <w:sz w:val="24"/>
                <w:szCs w:val="24"/>
              </w:rPr>
            </w:pP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414D579">
            <w:pPr>
              <w:snapToGrid w:val="0"/>
              <w:spacing w:beforeLines="0" w:afterLines="0"/>
              <w:rPr>
                <w:rFonts w:hint="default"/>
                <w:sz w:val="24"/>
                <w:szCs w:val="24"/>
              </w:rPr>
            </w:pP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495A2D1">
            <w:pPr>
              <w:snapToGrid w:val="0"/>
              <w:spacing w:beforeLines="0" w:afterLines="0"/>
              <w:rPr>
                <w:rFonts w:hint="default"/>
                <w:sz w:val="24"/>
                <w:szCs w:val="24"/>
              </w:rPr>
            </w:pPr>
          </w:p>
        </w:tc>
      </w:tr>
      <w:tr w14:paraId="37E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7FC95CB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F88B47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201569.920</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2084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6E3E172">
            <w:pPr>
              <w:snapToGrid w:val="0"/>
              <w:spacing w:beforeLines="0" w:afterLines="0"/>
              <w:rPr>
                <w:rFonts w:hint="default"/>
                <w:sz w:val="24"/>
                <w:szCs w:val="24"/>
              </w:rPr>
            </w:pP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AAD0F1B">
            <w:pPr>
              <w:snapToGrid w:val="0"/>
              <w:spacing w:beforeLines="0" w:afterLines="0"/>
              <w:rPr>
                <w:rFonts w:hint="default"/>
                <w:sz w:val="24"/>
                <w:szCs w:val="24"/>
              </w:rPr>
            </w:pP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5F8DD43">
            <w:pPr>
              <w:snapToGrid w:val="0"/>
              <w:spacing w:beforeLines="0" w:afterLines="0"/>
              <w:rPr>
                <w:rFonts w:hint="default"/>
                <w:sz w:val="24"/>
                <w:szCs w:val="24"/>
              </w:rPr>
            </w:pP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5A0E0FF">
            <w:pPr>
              <w:snapToGrid w:val="0"/>
              <w:spacing w:beforeLines="0" w:afterLines="0"/>
              <w:rPr>
                <w:rFonts w:hint="default"/>
                <w:sz w:val="24"/>
                <w:szCs w:val="24"/>
              </w:rPr>
            </w:pPr>
          </w:p>
        </w:tc>
      </w:tr>
      <w:tr w14:paraId="20C23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152935" w:sz="8" w:space="0"/>
              <w:right w:val="nil"/>
              <w:tl2br w:val="nil"/>
              <w:tr2bl w:val="nil"/>
            </w:tcBorders>
            <w:shd w:val="clear" w:color="auto" w:fill="E0E0E0"/>
            <w:noWrap w:val="0"/>
            <w:vAlign w:val="top"/>
          </w:tcPr>
          <w:p w14:paraId="11724B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校正後總計</w:t>
            </w:r>
          </w:p>
        </w:tc>
        <w:tc>
          <w:tcPr>
            <w:tcW w:w="100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F7C28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13235.619</w:t>
            </w:r>
          </w:p>
        </w:tc>
        <w:tc>
          <w:tcPr>
            <w:tcW w:w="2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FA083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w:t>
            </w:r>
          </w:p>
        </w:tc>
        <w:tc>
          <w:tcPr>
            <w:tcW w:w="65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0EC93D4">
            <w:pPr>
              <w:snapToGrid w:val="0"/>
              <w:spacing w:beforeLines="0" w:afterLines="0"/>
              <w:rPr>
                <w:rFonts w:hint="default"/>
                <w:sz w:val="24"/>
                <w:szCs w:val="24"/>
              </w:rPr>
            </w:pPr>
          </w:p>
        </w:tc>
        <w:tc>
          <w:tcPr>
            <w:tcW w:w="5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03DA8A4">
            <w:pPr>
              <w:snapToGrid w:val="0"/>
              <w:spacing w:beforeLines="0" w:afterLines="0"/>
              <w:rPr>
                <w:rFonts w:hint="default"/>
                <w:sz w:val="24"/>
                <w:szCs w:val="24"/>
              </w:rPr>
            </w:pPr>
          </w:p>
        </w:tc>
        <w:tc>
          <w:tcPr>
            <w:tcW w:w="5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2951EE8A">
            <w:pPr>
              <w:snapToGrid w:val="0"/>
              <w:spacing w:beforeLines="0" w:afterLines="0"/>
              <w:rPr>
                <w:rFonts w:hint="default"/>
                <w:sz w:val="24"/>
                <w:szCs w:val="24"/>
              </w:rPr>
            </w:pPr>
          </w:p>
        </w:tc>
        <w:tc>
          <w:tcPr>
            <w:tcW w:w="125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063E192">
            <w:pPr>
              <w:snapToGrid w:val="0"/>
              <w:spacing w:beforeLines="0" w:afterLines="0"/>
              <w:rPr>
                <w:rFonts w:hint="default"/>
                <w:sz w:val="24"/>
                <w:szCs w:val="24"/>
              </w:rPr>
            </w:pPr>
          </w:p>
        </w:tc>
      </w:tr>
      <w:tr w14:paraId="24CC0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E8778A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R 平方 = .732（調整的 R 平方 = .723）</w:t>
            </w:r>
          </w:p>
        </w:tc>
      </w:tr>
    </w:tbl>
    <w:p w14:paraId="31372E67">
      <w:pPr>
        <w:spacing w:beforeLines="0" w:afterLines="0"/>
        <w:rPr>
          <w:rFonts w:hint="default"/>
          <w:sz w:val="18"/>
          <w:szCs w:val="24"/>
        </w:rPr>
      </w:pPr>
    </w:p>
    <w:p w14:paraId="674ED485">
      <w:pPr>
        <w:spacing w:beforeLines="0" w:afterLines="0"/>
        <w:rPr>
          <w:rFonts w:hint="default" w:ascii="Times New Roman" w:hAnsi="Times New Roman" w:eastAsia="Times New Roman"/>
          <w:sz w:val="24"/>
          <w:szCs w:val="24"/>
        </w:rPr>
      </w:pPr>
      <w:r>
        <w:rPr>
          <w:rFonts w:hint="default"/>
          <w:sz w:val="18"/>
          <w:szCs w:val="24"/>
        </w:rPr>
        <w:t>估計邊際平均值</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00"/>
        <w:gridCol w:w="2098"/>
        <w:gridCol w:w="2134"/>
        <w:gridCol w:w="2108"/>
      </w:tblGrid>
      <w:tr w14:paraId="7E572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1067FBF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0E5EC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7CEC5921">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5FE45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31" w:type="pct"/>
            <w:vMerge w:val="restart"/>
            <w:tcBorders>
              <w:top w:val="nil"/>
              <w:left w:val="nil"/>
              <w:bottom w:val="nil"/>
              <w:right w:val="single" w:color="E0E0E0" w:sz="8" w:space="0"/>
              <w:tl2br w:val="nil"/>
              <w:tr2bl w:val="nil"/>
            </w:tcBorders>
            <w:shd w:val="clear" w:color="auto" w:fill="FFFFFF"/>
            <w:noWrap w:val="0"/>
            <w:vAlign w:val="bottom"/>
          </w:tcPr>
          <w:p w14:paraId="21EC85E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1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62931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454" w:type="pct"/>
            <w:gridSpan w:val="2"/>
            <w:tcBorders>
              <w:top w:val="nil"/>
              <w:left w:val="single" w:color="E0E0E0" w:sz="8" w:space="0"/>
              <w:bottom w:val="nil"/>
              <w:right w:val="nil"/>
              <w:tl2br w:val="nil"/>
              <w:tr2bl w:val="nil"/>
            </w:tcBorders>
            <w:shd w:val="clear" w:color="auto" w:fill="FFFFFF"/>
            <w:noWrap w:val="0"/>
            <w:vAlign w:val="bottom"/>
          </w:tcPr>
          <w:p w14:paraId="539143A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7C1E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31" w:type="pct"/>
            <w:vMerge w:val="continue"/>
            <w:tcBorders>
              <w:top w:val="nil"/>
              <w:left w:val="nil"/>
              <w:bottom w:val="nil"/>
              <w:right w:val="single" w:color="E0E0E0" w:sz="8" w:space="0"/>
              <w:tl2br w:val="nil"/>
              <w:tr2bl w:val="nil"/>
            </w:tcBorders>
            <w:shd w:val="clear" w:color="auto" w:fill="FFFFFF"/>
            <w:noWrap w:val="0"/>
            <w:vAlign w:val="bottom"/>
          </w:tcPr>
          <w:p w14:paraId="3FAD2923">
            <w:pPr>
              <w:snapToGrid w:val="0"/>
              <w:spacing w:beforeLines="0" w:afterLines="0"/>
              <w:rPr>
                <w:rFonts w:hint="default" w:ascii="Arial" w:hAnsi="Arial"/>
                <w:color w:val="264A60"/>
                <w:sz w:val="18"/>
                <w:szCs w:val="24"/>
              </w:rPr>
            </w:pPr>
          </w:p>
        </w:tc>
        <w:tc>
          <w:tcPr>
            <w:tcW w:w="121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CCF6F1E">
            <w:pPr>
              <w:snapToGrid w:val="0"/>
              <w:spacing w:beforeLines="0" w:afterLines="0"/>
              <w:rPr>
                <w:rFonts w:hint="default" w:ascii="Arial" w:hAnsi="Arial"/>
                <w:color w:val="264A60"/>
                <w:sz w:val="18"/>
                <w:szCs w:val="24"/>
              </w:rPr>
            </w:pPr>
          </w:p>
        </w:tc>
        <w:tc>
          <w:tcPr>
            <w:tcW w:w="123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30F1C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18" w:type="pct"/>
            <w:tcBorders>
              <w:top w:val="nil"/>
              <w:left w:val="single" w:color="E0E0E0" w:sz="8" w:space="0"/>
              <w:bottom w:val="single" w:color="152935" w:sz="8" w:space="0"/>
              <w:right w:val="nil"/>
              <w:tl2br w:val="nil"/>
              <w:tr2bl w:val="nil"/>
            </w:tcBorders>
            <w:shd w:val="clear" w:color="auto" w:fill="FFFFFF"/>
            <w:noWrap w:val="0"/>
            <w:vAlign w:val="bottom"/>
          </w:tcPr>
          <w:p w14:paraId="6D8702D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930E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31"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63479B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54.247</w:t>
            </w:r>
            <w:r>
              <w:rPr>
                <w:rFonts w:hint="default" w:ascii="Arial" w:hAnsi="Arial"/>
                <w:color w:val="010205"/>
                <w:sz w:val="18"/>
                <w:szCs w:val="24"/>
                <w:vertAlign w:val="superscript"/>
              </w:rPr>
              <w:t>a</w:t>
            </w:r>
          </w:p>
        </w:tc>
        <w:tc>
          <w:tcPr>
            <w:tcW w:w="121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76A56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.954</w:t>
            </w:r>
          </w:p>
        </w:tc>
        <w:tc>
          <w:tcPr>
            <w:tcW w:w="123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594E84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52.340</w:t>
            </w:r>
          </w:p>
        </w:tc>
        <w:tc>
          <w:tcPr>
            <w:tcW w:w="1218"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078049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56.154</w:t>
            </w:r>
          </w:p>
        </w:tc>
      </w:tr>
      <w:tr w14:paraId="7EF20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top"/>
          </w:tcPr>
          <w:p w14:paraId="2C21ED8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模型中出現的共變數根據下列值估計：前测成绩 = 61.086。</w:t>
            </w:r>
          </w:p>
        </w:tc>
      </w:tr>
    </w:tbl>
    <w:p w14:paraId="1870669A">
      <w:pPr>
        <w:spacing w:beforeLines="0" w:afterLines="0" w:line="400" w:lineRule="atLeast"/>
        <w:rPr>
          <w:rFonts w:hint="default" w:ascii="Times New Roman" w:hAnsi="Times New Roman" w:eastAsia="Times New Roman"/>
          <w:sz w:val="24"/>
          <w:szCs w:val="24"/>
        </w:rPr>
      </w:pPr>
    </w:p>
    <w:p w14:paraId="10ABE262">
      <w:pPr>
        <w:spacing w:beforeLines="0" w:afterLines="0"/>
        <w:rPr>
          <w:rFonts w:hint="default"/>
          <w:sz w:val="18"/>
          <w:szCs w:val="24"/>
        </w:rPr>
      </w:pPr>
    </w:p>
    <w:p w14:paraId="538B8591">
      <w:pPr>
        <w:spacing w:beforeLines="0" w:afterLines="0"/>
        <w:rPr>
          <w:rFonts w:hint="default"/>
          <w:sz w:val="18"/>
          <w:szCs w:val="24"/>
        </w:rPr>
      </w:pPr>
      <w:r>
        <w:rPr>
          <w:rFonts w:hint="default"/>
          <w:sz w:val="18"/>
          <w:szCs w:val="24"/>
        </w:rPr>
        <w:t>2. group</w:t>
      </w:r>
    </w:p>
    <w:p w14:paraId="45F04B16">
      <w:pPr>
        <w:spacing w:beforeLines="0" w:afterLines="0"/>
        <w:rPr>
          <w:rFonts w:hint="default"/>
          <w:sz w:val="18"/>
          <w:szCs w:val="24"/>
        </w:rPr>
      </w:pPr>
    </w:p>
    <w:p w14:paraId="7001D0FB">
      <w:pPr>
        <w:spacing w:beforeLines="0" w:afterLines="0" w:line="400" w:lineRule="atLeast"/>
        <w:rPr>
          <w:rFonts w:hint="default" w:ascii="Times New Roman" w:hAnsi="Times New Roman" w:eastAsia="Times New Roman"/>
          <w:sz w:val="24"/>
          <w:szCs w:val="24"/>
        </w:rPr>
      </w:pPr>
    </w:p>
    <w:p w14:paraId="620FE135">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4"/>
        <w:gridCol w:w="1904"/>
        <w:gridCol w:w="1737"/>
        <w:gridCol w:w="1766"/>
        <w:gridCol w:w="1749"/>
      </w:tblGrid>
      <w:tr w14:paraId="551DD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59A5B86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115B0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651A9141">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1A42F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vMerge w:val="restart"/>
            <w:tcBorders>
              <w:top w:val="nil"/>
              <w:left w:val="nil"/>
              <w:bottom w:val="nil"/>
              <w:right w:val="nil"/>
              <w:tl2br w:val="nil"/>
              <w:tr2bl w:val="nil"/>
            </w:tcBorders>
            <w:shd w:val="clear" w:color="auto" w:fill="FFFFFF"/>
            <w:noWrap w:val="0"/>
            <w:vAlign w:val="bottom"/>
          </w:tcPr>
          <w:p w14:paraId="4234A4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102" w:type="pct"/>
            <w:vMerge w:val="restart"/>
            <w:tcBorders>
              <w:top w:val="nil"/>
              <w:left w:val="nil"/>
              <w:bottom w:val="nil"/>
              <w:right w:val="single" w:color="E0E0E0" w:sz="8" w:space="0"/>
              <w:tl2br w:val="nil"/>
              <w:tr2bl w:val="nil"/>
            </w:tcBorders>
            <w:shd w:val="clear" w:color="auto" w:fill="FFFFFF"/>
            <w:noWrap w:val="0"/>
            <w:vAlign w:val="bottom"/>
          </w:tcPr>
          <w:p w14:paraId="2021C35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0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C04AD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032" w:type="pct"/>
            <w:gridSpan w:val="2"/>
            <w:tcBorders>
              <w:top w:val="nil"/>
              <w:left w:val="single" w:color="E0E0E0" w:sz="8" w:space="0"/>
              <w:bottom w:val="nil"/>
              <w:right w:val="nil"/>
              <w:tl2br w:val="nil"/>
              <w:tr2bl w:val="nil"/>
            </w:tcBorders>
            <w:shd w:val="clear" w:color="auto" w:fill="FFFFFF"/>
            <w:noWrap w:val="0"/>
            <w:vAlign w:val="bottom"/>
          </w:tcPr>
          <w:p w14:paraId="3AA88AE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AF92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vMerge w:val="continue"/>
            <w:tcBorders>
              <w:top w:val="nil"/>
              <w:left w:val="nil"/>
              <w:bottom w:val="nil"/>
              <w:right w:val="nil"/>
              <w:tl2br w:val="nil"/>
              <w:tr2bl w:val="nil"/>
            </w:tcBorders>
            <w:shd w:val="clear" w:color="auto" w:fill="FFFFFF"/>
            <w:noWrap w:val="0"/>
            <w:vAlign w:val="bottom"/>
          </w:tcPr>
          <w:p w14:paraId="41F2F9B9">
            <w:pPr>
              <w:snapToGrid w:val="0"/>
              <w:spacing w:beforeLines="0" w:afterLines="0"/>
              <w:rPr>
                <w:rFonts w:hint="default" w:ascii="Arial" w:hAnsi="Arial"/>
                <w:color w:val="264A60"/>
                <w:sz w:val="18"/>
                <w:szCs w:val="24"/>
              </w:rPr>
            </w:pPr>
          </w:p>
        </w:tc>
        <w:tc>
          <w:tcPr>
            <w:tcW w:w="1102" w:type="pct"/>
            <w:vMerge w:val="continue"/>
            <w:tcBorders>
              <w:top w:val="nil"/>
              <w:left w:val="nil"/>
              <w:bottom w:val="nil"/>
              <w:right w:val="single" w:color="E0E0E0" w:sz="8" w:space="0"/>
              <w:tl2br w:val="nil"/>
              <w:tr2bl w:val="nil"/>
            </w:tcBorders>
            <w:shd w:val="clear" w:color="auto" w:fill="FFFFFF"/>
            <w:noWrap w:val="0"/>
            <w:vAlign w:val="bottom"/>
          </w:tcPr>
          <w:p w14:paraId="4D2A43D5">
            <w:pPr>
              <w:snapToGrid w:val="0"/>
              <w:spacing w:beforeLines="0" w:afterLines="0"/>
              <w:rPr>
                <w:rFonts w:hint="default" w:ascii="Arial" w:hAnsi="Arial"/>
                <w:color w:val="264A60"/>
                <w:sz w:val="18"/>
                <w:szCs w:val="24"/>
              </w:rPr>
            </w:pPr>
          </w:p>
        </w:tc>
        <w:tc>
          <w:tcPr>
            <w:tcW w:w="100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D767B5E">
            <w:pPr>
              <w:snapToGrid w:val="0"/>
              <w:spacing w:beforeLines="0" w:afterLines="0"/>
              <w:rPr>
                <w:rFonts w:hint="default" w:ascii="Arial" w:hAnsi="Arial"/>
                <w:color w:val="264A60"/>
                <w:sz w:val="18"/>
                <w:szCs w:val="24"/>
              </w:rPr>
            </w:pPr>
          </w:p>
        </w:tc>
        <w:tc>
          <w:tcPr>
            <w:tcW w:w="102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19EAE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10" w:type="pct"/>
            <w:tcBorders>
              <w:top w:val="nil"/>
              <w:left w:val="single" w:color="E0E0E0" w:sz="8" w:space="0"/>
              <w:bottom w:val="single" w:color="152935" w:sz="8" w:space="0"/>
              <w:right w:val="nil"/>
              <w:tl2br w:val="nil"/>
              <w:tr2bl w:val="nil"/>
            </w:tcBorders>
            <w:shd w:val="clear" w:color="auto" w:fill="FFFFFF"/>
            <w:noWrap w:val="0"/>
            <w:vAlign w:val="bottom"/>
          </w:tcPr>
          <w:p w14:paraId="3A3E09F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016E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tcBorders>
              <w:top w:val="single" w:color="152935" w:sz="8" w:space="0"/>
              <w:left w:val="nil"/>
              <w:bottom w:val="single" w:color="AEAEAE" w:sz="8" w:space="0"/>
              <w:right w:val="nil"/>
              <w:tl2br w:val="nil"/>
              <w:tr2bl w:val="nil"/>
            </w:tcBorders>
            <w:shd w:val="clear" w:color="auto" w:fill="E0E0E0"/>
            <w:noWrap w:val="0"/>
            <w:vAlign w:val="top"/>
          </w:tcPr>
          <w:p w14:paraId="6437D42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10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73302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48.177</w:t>
            </w:r>
            <w:r>
              <w:rPr>
                <w:rFonts w:hint="default" w:ascii="Arial" w:hAnsi="Arial"/>
                <w:color w:val="010205"/>
                <w:sz w:val="18"/>
                <w:szCs w:val="24"/>
                <w:vertAlign w:val="superscript"/>
              </w:rPr>
              <w:t>a</w:t>
            </w:r>
          </w:p>
        </w:tc>
        <w:tc>
          <w:tcPr>
            <w:tcW w:w="100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C6A0E9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1.356</w:t>
            </w:r>
          </w:p>
        </w:tc>
        <w:tc>
          <w:tcPr>
            <w:tcW w:w="102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51A37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45.466</w:t>
            </w:r>
          </w:p>
        </w:tc>
        <w:tc>
          <w:tcPr>
            <w:tcW w:w="101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7099C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50.889</w:t>
            </w:r>
          </w:p>
        </w:tc>
      </w:tr>
      <w:tr w14:paraId="48C9A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tcBorders>
              <w:top w:val="single" w:color="AEAEAE" w:sz="8" w:space="0"/>
              <w:left w:val="nil"/>
              <w:bottom w:val="single" w:color="152935" w:sz="8" w:space="0"/>
              <w:right w:val="nil"/>
              <w:tl2br w:val="nil"/>
              <w:tr2bl w:val="nil"/>
            </w:tcBorders>
            <w:shd w:val="clear" w:color="auto" w:fill="E0E0E0"/>
            <w:noWrap w:val="0"/>
            <w:vAlign w:val="top"/>
          </w:tcPr>
          <w:p w14:paraId="62623D1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10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432B0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60.317</w:t>
            </w:r>
            <w:r>
              <w:rPr>
                <w:rFonts w:hint="default" w:ascii="Arial" w:hAnsi="Arial"/>
                <w:color w:val="010205"/>
                <w:sz w:val="18"/>
                <w:szCs w:val="24"/>
                <w:vertAlign w:val="superscript"/>
              </w:rPr>
              <w:t>a</w:t>
            </w:r>
          </w:p>
        </w:tc>
        <w:tc>
          <w:tcPr>
            <w:tcW w:w="100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D0978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1.356</w:t>
            </w:r>
          </w:p>
        </w:tc>
        <w:tc>
          <w:tcPr>
            <w:tcW w:w="102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F2CFB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57.605</w:t>
            </w:r>
          </w:p>
        </w:tc>
        <w:tc>
          <w:tcPr>
            <w:tcW w:w="101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F5746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63.028</w:t>
            </w:r>
          </w:p>
        </w:tc>
      </w:tr>
      <w:tr w14:paraId="3F1EF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530F5F28">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模型中出現的共變數根據下列值估計：前测成绩 = 61.086。</w:t>
            </w:r>
          </w:p>
        </w:tc>
      </w:tr>
    </w:tbl>
    <w:p w14:paraId="323DA3D5">
      <w:pPr>
        <w:spacing w:beforeLines="0" w:afterLines="0" w:line="400" w:lineRule="atLeast"/>
        <w:rPr>
          <w:rFonts w:hint="default" w:ascii="Times New Roman" w:hAnsi="Times New Roman" w:eastAsia="Times New Roman"/>
          <w:sz w:val="24"/>
          <w:szCs w:val="24"/>
        </w:rPr>
      </w:pPr>
    </w:p>
    <w:p w14:paraId="57E812F2">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46"/>
        <w:gridCol w:w="1099"/>
        <w:gridCol w:w="1884"/>
        <w:gridCol w:w="890"/>
        <w:gridCol w:w="1032"/>
        <w:gridCol w:w="1400"/>
        <w:gridCol w:w="1289"/>
      </w:tblGrid>
      <w:tr w14:paraId="18623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A89AF7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0D540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33A897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28915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restart"/>
            <w:tcBorders>
              <w:top w:val="nil"/>
              <w:left w:val="nil"/>
              <w:bottom w:val="nil"/>
              <w:right w:val="nil"/>
              <w:tl2br w:val="nil"/>
              <w:tr2bl w:val="nil"/>
            </w:tcBorders>
            <w:shd w:val="clear" w:color="auto" w:fill="FFFFFF"/>
            <w:noWrap w:val="0"/>
            <w:vAlign w:val="bottom"/>
          </w:tcPr>
          <w:p w14:paraId="61B935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group</w:t>
            </w:r>
          </w:p>
        </w:tc>
        <w:tc>
          <w:tcPr>
            <w:tcW w:w="636" w:type="pct"/>
            <w:vMerge w:val="restart"/>
            <w:tcBorders>
              <w:top w:val="nil"/>
              <w:left w:val="nil"/>
              <w:bottom w:val="nil"/>
              <w:right w:val="nil"/>
              <w:tl2br w:val="nil"/>
              <w:tr2bl w:val="nil"/>
            </w:tcBorders>
            <w:shd w:val="clear" w:color="auto" w:fill="FFFFFF"/>
            <w:noWrap w:val="0"/>
            <w:vAlign w:val="bottom"/>
          </w:tcPr>
          <w:p w14:paraId="473E7DD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group</w:t>
            </w:r>
          </w:p>
        </w:tc>
        <w:tc>
          <w:tcPr>
            <w:tcW w:w="1090" w:type="pct"/>
            <w:vMerge w:val="restart"/>
            <w:tcBorders>
              <w:top w:val="nil"/>
              <w:left w:val="nil"/>
              <w:bottom w:val="nil"/>
              <w:right w:val="single" w:color="E0E0E0" w:sz="8" w:space="0"/>
              <w:tl2br w:val="nil"/>
              <w:tr2bl w:val="nil"/>
            </w:tcBorders>
            <w:shd w:val="clear" w:color="auto" w:fill="FFFFFF"/>
            <w:noWrap w:val="0"/>
            <w:vAlign w:val="bottom"/>
          </w:tcPr>
          <w:p w14:paraId="0628AF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B4CA11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9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E8401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552" w:type="pct"/>
            <w:gridSpan w:val="2"/>
            <w:tcBorders>
              <w:top w:val="nil"/>
              <w:left w:val="single" w:color="E0E0E0" w:sz="8" w:space="0"/>
              <w:bottom w:val="nil"/>
              <w:right w:val="nil"/>
              <w:tl2br w:val="nil"/>
              <w:tr2bl w:val="nil"/>
            </w:tcBorders>
            <w:shd w:val="clear" w:color="auto" w:fill="FFFFFF"/>
            <w:noWrap w:val="0"/>
            <w:vAlign w:val="bottom"/>
          </w:tcPr>
          <w:p w14:paraId="5A8C578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27EF8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continue"/>
            <w:tcBorders>
              <w:top w:val="nil"/>
              <w:left w:val="nil"/>
              <w:bottom w:val="nil"/>
              <w:right w:val="nil"/>
              <w:tl2br w:val="nil"/>
              <w:tr2bl w:val="nil"/>
            </w:tcBorders>
            <w:shd w:val="clear" w:color="auto" w:fill="FFFFFF"/>
            <w:noWrap w:val="0"/>
            <w:vAlign w:val="bottom"/>
          </w:tcPr>
          <w:p w14:paraId="4E79FB5E">
            <w:pPr>
              <w:snapToGrid w:val="0"/>
              <w:spacing w:beforeLines="0" w:afterLines="0"/>
              <w:rPr>
                <w:rFonts w:hint="default" w:ascii="Arial" w:hAnsi="Arial"/>
                <w:color w:val="264A60"/>
                <w:sz w:val="18"/>
                <w:szCs w:val="24"/>
              </w:rPr>
            </w:pPr>
          </w:p>
        </w:tc>
        <w:tc>
          <w:tcPr>
            <w:tcW w:w="636" w:type="pct"/>
            <w:vMerge w:val="continue"/>
            <w:tcBorders>
              <w:top w:val="nil"/>
              <w:left w:val="nil"/>
              <w:bottom w:val="nil"/>
              <w:right w:val="nil"/>
              <w:tl2br w:val="nil"/>
              <w:tr2bl w:val="nil"/>
            </w:tcBorders>
            <w:shd w:val="clear" w:color="auto" w:fill="FFFFFF"/>
            <w:noWrap w:val="0"/>
            <w:vAlign w:val="bottom"/>
          </w:tcPr>
          <w:p w14:paraId="4CA074FE">
            <w:pPr>
              <w:snapToGrid w:val="0"/>
              <w:spacing w:beforeLines="0" w:afterLines="0"/>
              <w:rPr>
                <w:rFonts w:hint="default" w:ascii="Arial" w:hAnsi="Arial"/>
                <w:color w:val="264A60"/>
                <w:sz w:val="18"/>
                <w:szCs w:val="24"/>
              </w:rPr>
            </w:pPr>
          </w:p>
        </w:tc>
        <w:tc>
          <w:tcPr>
            <w:tcW w:w="1090" w:type="pct"/>
            <w:vMerge w:val="continue"/>
            <w:tcBorders>
              <w:top w:val="nil"/>
              <w:left w:val="nil"/>
              <w:bottom w:val="nil"/>
              <w:right w:val="single" w:color="E0E0E0" w:sz="8" w:space="0"/>
              <w:tl2br w:val="nil"/>
              <w:tr2bl w:val="nil"/>
            </w:tcBorders>
            <w:shd w:val="clear" w:color="auto" w:fill="FFFFFF"/>
            <w:noWrap w:val="0"/>
            <w:vAlign w:val="bottom"/>
          </w:tcPr>
          <w:p w14:paraId="765F9660">
            <w:pPr>
              <w:snapToGrid w:val="0"/>
              <w:spacing w:beforeLines="0" w:afterLines="0"/>
              <w:rPr>
                <w:rFonts w:hint="default" w:ascii="Arial" w:hAnsi="Arial"/>
                <w:color w:val="264A60"/>
                <w:sz w:val="18"/>
                <w:szCs w:val="24"/>
              </w:rPr>
            </w:pPr>
          </w:p>
        </w:tc>
        <w:tc>
          <w:tcPr>
            <w:tcW w:w="5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872337E">
            <w:pPr>
              <w:snapToGrid w:val="0"/>
              <w:spacing w:beforeLines="0" w:afterLines="0"/>
              <w:rPr>
                <w:rFonts w:hint="default" w:ascii="Arial" w:hAnsi="Arial"/>
                <w:color w:val="264A60"/>
                <w:sz w:val="18"/>
                <w:szCs w:val="24"/>
              </w:rPr>
            </w:pPr>
          </w:p>
        </w:tc>
        <w:tc>
          <w:tcPr>
            <w:tcW w:w="59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64522B2">
            <w:pPr>
              <w:snapToGrid w:val="0"/>
              <w:spacing w:beforeLines="0" w:afterLines="0"/>
              <w:rPr>
                <w:rFonts w:hint="default" w:ascii="Arial" w:hAnsi="Arial"/>
                <w:color w:val="264A60"/>
                <w:sz w:val="18"/>
                <w:szCs w:val="24"/>
              </w:rPr>
            </w:pPr>
          </w:p>
        </w:tc>
        <w:tc>
          <w:tcPr>
            <w:tcW w:w="81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4773D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41" w:type="pct"/>
            <w:tcBorders>
              <w:top w:val="nil"/>
              <w:left w:val="single" w:color="E0E0E0" w:sz="8" w:space="0"/>
              <w:bottom w:val="single" w:color="152935" w:sz="8" w:space="0"/>
              <w:right w:val="nil"/>
              <w:tl2br w:val="nil"/>
              <w:tr2bl w:val="nil"/>
            </w:tcBorders>
            <w:shd w:val="clear" w:color="auto" w:fill="FFFFFF"/>
            <w:noWrap w:val="0"/>
            <w:vAlign w:val="bottom"/>
          </w:tcPr>
          <w:p w14:paraId="18F499C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0D701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tcBorders>
              <w:top w:val="single" w:color="152935" w:sz="8" w:space="0"/>
              <w:left w:val="nil"/>
              <w:bottom w:val="nil"/>
              <w:right w:val="nil"/>
              <w:tl2br w:val="nil"/>
              <w:tr2bl w:val="nil"/>
            </w:tcBorders>
            <w:shd w:val="clear" w:color="auto" w:fill="E0E0E0"/>
            <w:noWrap w:val="0"/>
            <w:vAlign w:val="top"/>
          </w:tcPr>
          <w:p w14:paraId="22E64AF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36" w:type="pct"/>
            <w:tcBorders>
              <w:top w:val="single" w:color="152935" w:sz="8" w:space="0"/>
              <w:left w:val="nil"/>
              <w:bottom w:val="nil"/>
              <w:right w:val="nil"/>
              <w:tl2br w:val="nil"/>
              <w:tr2bl w:val="nil"/>
            </w:tcBorders>
            <w:shd w:val="clear" w:color="auto" w:fill="E0E0E0"/>
            <w:noWrap w:val="0"/>
            <w:vAlign w:val="top"/>
          </w:tcPr>
          <w:p w14:paraId="0A74DB2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90" w:type="pct"/>
            <w:tcBorders>
              <w:top w:val="single" w:color="152935" w:sz="8" w:space="0"/>
              <w:left w:val="nil"/>
              <w:bottom w:val="nil"/>
              <w:right w:val="single" w:color="E0E0E0" w:sz="8" w:space="0"/>
              <w:tl2br w:val="nil"/>
              <w:tr2bl w:val="nil"/>
            </w:tcBorders>
            <w:shd w:val="clear" w:color="auto" w:fill="F9F9FB"/>
            <w:noWrap w:val="0"/>
            <w:vAlign w:val="top"/>
          </w:tcPr>
          <w:p w14:paraId="3A89A0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-12.139</w:t>
            </w:r>
            <w:r>
              <w:rPr>
                <w:rFonts w:hint="default" w:ascii="Arial" w:hAnsi="Arial"/>
                <w:color w:val="010205"/>
                <w:sz w:val="18"/>
                <w:szCs w:val="24"/>
                <w:vertAlign w:val="superscript"/>
              </w:rPr>
              <w:t>*</w:t>
            </w:r>
          </w:p>
        </w:tc>
        <w:tc>
          <w:tcPr>
            <w:tcW w:w="515"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2AA68D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1.928</w:t>
            </w:r>
          </w:p>
        </w:tc>
        <w:tc>
          <w:tcPr>
            <w:tcW w:w="59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473110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AB12F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-15.994</w:t>
            </w:r>
          </w:p>
        </w:tc>
        <w:tc>
          <w:tcPr>
            <w:tcW w:w="741" w:type="pct"/>
            <w:tcBorders>
              <w:top w:val="single" w:color="152935" w:sz="8" w:space="0"/>
              <w:left w:val="single" w:color="E0E0E0" w:sz="8" w:space="0"/>
              <w:bottom w:val="nil"/>
              <w:right w:val="nil"/>
              <w:tl2br w:val="nil"/>
              <w:tr2bl w:val="nil"/>
            </w:tcBorders>
            <w:shd w:val="clear" w:color="auto" w:fill="F9F9FB"/>
            <w:noWrap w:val="0"/>
            <w:vAlign w:val="top"/>
          </w:tcPr>
          <w:p w14:paraId="3FA6E0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-8.285</w:t>
            </w:r>
          </w:p>
        </w:tc>
      </w:tr>
      <w:tr w14:paraId="325A3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tcBorders>
              <w:top w:val="single" w:color="AEAEAE" w:sz="8" w:space="0"/>
              <w:left w:val="nil"/>
              <w:bottom w:val="single" w:color="152935" w:sz="8" w:space="0"/>
              <w:right w:val="nil"/>
              <w:tl2br w:val="nil"/>
              <w:tr2bl w:val="nil"/>
            </w:tcBorders>
            <w:shd w:val="clear" w:color="auto" w:fill="E0E0E0"/>
            <w:noWrap w:val="0"/>
            <w:vAlign w:val="top"/>
          </w:tcPr>
          <w:p w14:paraId="4256205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36" w:type="pct"/>
            <w:tcBorders>
              <w:top w:val="single" w:color="AEAEAE" w:sz="8" w:space="0"/>
              <w:left w:val="nil"/>
              <w:bottom w:val="single" w:color="152935" w:sz="8" w:space="0"/>
              <w:right w:val="nil"/>
              <w:tl2br w:val="nil"/>
              <w:tr2bl w:val="nil"/>
            </w:tcBorders>
            <w:shd w:val="clear" w:color="auto" w:fill="E0E0E0"/>
            <w:noWrap w:val="0"/>
            <w:vAlign w:val="top"/>
          </w:tcPr>
          <w:p w14:paraId="28772F6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9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A6431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12.139</w:t>
            </w:r>
            <w:r>
              <w:rPr>
                <w:rFonts w:hint="default" w:ascii="Arial" w:hAnsi="Arial"/>
                <w:color w:val="010205"/>
                <w:sz w:val="18"/>
                <w:szCs w:val="24"/>
                <w:vertAlign w:val="superscript"/>
              </w:rPr>
              <w:t>*</w:t>
            </w:r>
          </w:p>
        </w:tc>
        <w:tc>
          <w:tcPr>
            <w:tcW w:w="51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697A3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1.928</w:t>
            </w:r>
          </w:p>
        </w:tc>
        <w:tc>
          <w:tcPr>
            <w:tcW w:w="5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DA292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18750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8.285</w:t>
            </w:r>
          </w:p>
        </w:tc>
        <w:tc>
          <w:tcPr>
            <w:tcW w:w="74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D2F17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15.994</w:t>
            </w:r>
          </w:p>
        </w:tc>
      </w:tr>
      <w:tr w14:paraId="5120A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D18FB6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06798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D4F4DF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53C0D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830C9FA">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2A9E2B02">
      <w:pPr>
        <w:spacing w:beforeLines="0" w:afterLines="0" w:line="400" w:lineRule="atLeast"/>
        <w:rPr>
          <w:rFonts w:hint="default" w:ascii="Times New Roman" w:hAnsi="Times New Roman" w:eastAsia="Times New Roman"/>
          <w:sz w:val="24"/>
          <w:szCs w:val="24"/>
        </w:rPr>
      </w:pPr>
    </w:p>
    <w:p w14:paraId="4B272A53">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0"/>
        <w:gridCol w:w="1343"/>
        <w:gridCol w:w="517"/>
        <w:gridCol w:w="1358"/>
        <w:gridCol w:w="1056"/>
        <w:gridCol w:w="1037"/>
        <w:gridCol w:w="2599"/>
      </w:tblGrid>
      <w:tr w14:paraId="02D64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EB54E9F">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2D91D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56EF3F00">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07DDD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nil"/>
              <w:left w:val="nil"/>
              <w:bottom w:val="single" w:color="152935" w:sz="8" w:space="0"/>
              <w:right w:val="nil"/>
              <w:tl2br w:val="nil"/>
              <w:tr2bl w:val="nil"/>
            </w:tcBorders>
            <w:shd w:val="clear" w:color="auto" w:fill="FFFFFF"/>
            <w:noWrap w:val="0"/>
            <w:vAlign w:val="bottom"/>
          </w:tcPr>
          <w:p w14:paraId="37487BC0">
            <w:pPr>
              <w:snapToGrid w:val="0"/>
              <w:spacing w:beforeLines="0" w:afterLines="0"/>
              <w:rPr>
                <w:rFonts w:hint="default"/>
                <w:sz w:val="24"/>
                <w:szCs w:val="24"/>
              </w:rPr>
            </w:pPr>
          </w:p>
        </w:tc>
        <w:tc>
          <w:tcPr>
            <w:tcW w:w="777" w:type="pct"/>
            <w:tcBorders>
              <w:top w:val="nil"/>
              <w:left w:val="nil"/>
              <w:bottom w:val="single" w:color="152935" w:sz="8" w:space="0"/>
              <w:right w:val="single" w:color="E0E0E0" w:sz="8" w:space="0"/>
              <w:tl2br w:val="nil"/>
              <w:tr2bl w:val="nil"/>
            </w:tcBorders>
            <w:shd w:val="clear" w:color="auto" w:fill="FFFFFF"/>
            <w:noWrap w:val="0"/>
            <w:vAlign w:val="bottom"/>
          </w:tcPr>
          <w:p w14:paraId="295C933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4B65EC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8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BE20E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1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6F278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60A11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00" w:type="pct"/>
            <w:tcBorders>
              <w:top w:val="nil"/>
              <w:left w:val="single" w:color="E0E0E0" w:sz="8" w:space="0"/>
              <w:bottom w:val="single" w:color="152935" w:sz="8" w:space="0"/>
              <w:right w:val="nil"/>
              <w:tl2br w:val="nil"/>
              <w:tr2bl w:val="nil"/>
            </w:tcBorders>
            <w:shd w:val="clear" w:color="auto" w:fill="FFFFFF"/>
            <w:noWrap w:val="0"/>
            <w:vAlign w:val="bottom"/>
          </w:tcPr>
          <w:p w14:paraId="4710A6F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44383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152935" w:sz="8" w:space="0"/>
              <w:left w:val="nil"/>
              <w:bottom w:val="single" w:color="AEAEAE" w:sz="8" w:space="0"/>
              <w:right w:val="nil"/>
              <w:tl2br w:val="nil"/>
              <w:tr2bl w:val="nil"/>
            </w:tcBorders>
            <w:shd w:val="clear" w:color="auto" w:fill="E0E0E0"/>
            <w:noWrap w:val="0"/>
            <w:vAlign w:val="top"/>
          </w:tcPr>
          <w:p w14:paraId="31D3284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7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2EEF5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29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36B7E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8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E17F2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61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B8FEA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39.652</w:t>
            </w:r>
          </w:p>
        </w:tc>
        <w:tc>
          <w:tcPr>
            <w:tcW w:w="6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F8315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0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CADEAA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.394</w:t>
            </w:r>
          </w:p>
        </w:tc>
      </w:tr>
      <w:tr w14:paraId="0819E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AEAEAE" w:sz="8" w:space="0"/>
              <w:left w:val="nil"/>
              <w:bottom w:val="single" w:color="152935" w:sz="8" w:space="0"/>
              <w:right w:val="nil"/>
              <w:tl2br w:val="nil"/>
              <w:tr2bl w:val="nil"/>
            </w:tcBorders>
            <w:shd w:val="clear" w:color="auto" w:fill="E0E0E0"/>
            <w:noWrap w:val="0"/>
            <w:vAlign w:val="top"/>
          </w:tcPr>
          <w:p w14:paraId="401FF24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7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CE943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3551.294</w:t>
            </w:r>
          </w:p>
        </w:tc>
        <w:tc>
          <w:tcPr>
            <w:tcW w:w="29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9B01E8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w:t>
            </w:r>
          </w:p>
        </w:tc>
        <w:tc>
          <w:tcPr>
            <w:tcW w:w="78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3B8F3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58.218</w:t>
            </w:r>
          </w:p>
        </w:tc>
        <w:tc>
          <w:tcPr>
            <w:tcW w:w="61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E835611">
            <w:pPr>
              <w:snapToGrid w:val="0"/>
              <w:spacing w:beforeLines="0" w:afterLines="0"/>
              <w:rPr>
                <w:rFonts w:hint="default"/>
                <w:sz w:val="24"/>
                <w:szCs w:val="24"/>
              </w:rPr>
            </w:pPr>
          </w:p>
        </w:tc>
        <w:tc>
          <w:tcPr>
            <w:tcW w:w="6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86FAE97">
            <w:pPr>
              <w:snapToGrid w:val="0"/>
              <w:spacing w:beforeLines="0" w:afterLines="0"/>
              <w:rPr>
                <w:rFonts w:hint="default"/>
                <w:sz w:val="24"/>
                <w:szCs w:val="24"/>
              </w:rPr>
            </w:pPr>
          </w:p>
        </w:tc>
        <w:tc>
          <w:tcPr>
            <w:tcW w:w="1500"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56D0A07">
            <w:pPr>
              <w:snapToGrid w:val="0"/>
              <w:spacing w:beforeLines="0" w:afterLines="0"/>
              <w:rPr>
                <w:rFonts w:hint="default"/>
                <w:sz w:val="24"/>
                <w:szCs w:val="24"/>
              </w:rPr>
            </w:pPr>
          </w:p>
        </w:tc>
      </w:tr>
      <w:tr w14:paraId="0759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7E0BFD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group 的效應。此檢定是以已估計邊際平均值中的線性獨立成對比較為基礎。</w:t>
            </w:r>
          </w:p>
        </w:tc>
      </w:tr>
    </w:tbl>
    <w:p w14:paraId="5B96AD7D">
      <w:pPr>
        <w:rPr>
          <w:rFonts w:hint="default"/>
          <w:color w:val="FF0000"/>
          <w:lang w:val="en-US" w:eastAsia="zh-CN"/>
        </w:rPr>
      </w:pPr>
      <w:r>
        <w:rPr>
          <w:rFonts w:hint="eastAsia"/>
          <w:color w:val="FF0000"/>
          <w:lang w:val="en-US" w:eastAsia="zh-CN"/>
        </w:rPr>
        <w:t>结论：一致</w:t>
      </w:r>
    </w:p>
    <w:p w14:paraId="000D3C43">
      <w:pPr>
        <w:rPr>
          <w:rFonts w:hint="default"/>
          <w:color w:val="FF0000"/>
          <w:lang w:val="en-US" w:eastAsia="zh-CN"/>
        </w:rPr>
      </w:pPr>
    </w:p>
    <w:p w14:paraId="371302C5">
      <w:pPr>
        <w:rPr>
          <w:rFonts w:hint="eastAsia"/>
          <w:sz w:val="28"/>
          <w:szCs w:val="28"/>
          <w:lang w:val="en-US" w:eastAsia="zh-CN"/>
        </w:rPr>
      </w:pPr>
      <w:r>
        <w:rPr>
          <w:rFonts w:hint="eastAsia"/>
          <w:sz w:val="28"/>
          <w:szCs w:val="28"/>
          <w:lang w:val="en-US" w:eastAsia="zh-CN"/>
        </w:rPr>
        <w:t>十一：相关分析</w:t>
      </w:r>
    </w:p>
    <w:p w14:paraId="7D524483">
      <w:pPr>
        <w:rPr>
          <w:rFonts w:hint="eastAsia"/>
          <w:sz w:val="28"/>
          <w:szCs w:val="28"/>
          <w:lang w:val="en-US" w:eastAsia="zh-CN"/>
        </w:rPr>
      </w:pPr>
      <w:r>
        <w:rPr>
          <w:rFonts w:hint="eastAsia"/>
          <w:sz w:val="28"/>
          <w:szCs w:val="28"/>
          <w:lang w:val="en-US" w:eastAsia="zh-CN"/>
        </w:rPr>
        <w:t>Psychostat</w:t>
      </w:r>
    </w:p>
    <w:p w14:paraId="008FA9BC">
      <w:pPr>
        <w:pStyle w:val="3"/>
      </w:pPr>
      <w:r>
        <w:t>1. correlation</w:t>
      </w:r>
    </w:p>
    <w:p w14:paraId="30557FDC">
      <w:r>
        <w:t>相关分析考察连续变量间的关联（Pearson为主，偏态/等级用Spearman）。</w:t>
      </w:r>
    </w:p>
    <w:p w14:paraId="17FCB646">
      <w:r>
        <w:t>显著相关：社交焦虑_x–手机依赖_y：r = .55（p &lt; .001，大）；社交焦虑_x–抑郁_z_控制变量：r = .43（p &lt; .001，中等）；手机依赖_y–抑郁_z_控制变量：r = .64（p &lt; .001，大）。</w:t>
      </w:r>
    </w:p>
    <w:p w14:paraId="2E6E9710">
      <w:r>
        <w:t>结论：相关显著只说明关联存在，不等于因果；r² 表示共变方差比例。偏相关表给出控制第三变量后的独特关联。</w:t>
      </w:r>
    </w:p>
    <w:p w14:paraId="7A9C7AFA">
      <w:pPr>
        <w:pStyle w:val="15"/>
      </w:pPr>
      <w:r>
        <w:t>表1 两两相关（correlation）</w:t>
      </w:r>
    </w:p>
    <w:tbl>
      <w:tblPr>
        <w:tblStyle w:val="33"/>
        <w:tblW w:w="8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1372"/>
        <w:gridCol w:w="1815"/>
        <w:gridCol w:w="655"/>
        <w:gridCol w:w="708"/>
        <w:gridCol w:w="860"/>
        <w:gridCol w:w="1187"/>
        <w:gridCol w:w="1220"/>
      </w:tblGrid>
      <w:tr w14:paraId="4955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28F7C7A">
            <w:pPr>
              <w:keepNext/>
              <w:snapToGrid w:val="0"/>
              <w:spacing w:after="0" w:line="240" w:lineRule="auto"/>
              <w:ind w:left="0" w:leftChars="0" w:right="0" w:rightChars="0" w:firstLine="0" w:firstLineChars="0"/>
              <w:jc w:val="center"/>
              <w:rPr>
                <w:b/>
              </w:rPr>
            </w:pPr>
            <w:r>
              <w:rPr>
                <w:b/>
              </w:rPr>
              <w:t>method</w:t>
            </w:r>
          </w:p>
        </w:tc>
        <w:tc>
          <w:tcPr>
            <w:tcW w:w="1375" w:type="dxa"/>
            <w:tcBorders>
              <w:top w:val="single" w:color="000000" w:sz="10" w:space="0"/>
              <w:left w:val="nil"/>
              <w:bottom w:val="single" w:color="000000" w:sz="6" w:space="0"/>
              <w:right w:val="nil"/>
            </w:tcBorders>
            <w:vAlign w:val="center"/>
          </w:tcPr>
          <w:p w14:paraId="68FF32D2">
            <w:pPr>
              <w:keepNext/>
              <w:snapToGrid w:val="0"/>
              <w:spacing w:after="0" w:line="240" w:lineRule="auto"/>
              <w:ind w:left="0" w:leftChars="0" w:right="0" w:rightChars="0" w:firstLine="0" w:firstLineChars="0"/>
              <w:jc w:val="center"/>
              <w:rPr>
                <w:b/>
              </w:rPr>
            </w:pPr>
            <w:r>
              <w:rPr>
                <w:b/>
              </w:rPr>
              <w:t>var1</w:t>
            </w:r>
          </w:p>
        </w:tc>
        <w:tc>
          <w:tcPr>
            <w:tcW w:w="0" w:type="auto"/>
            <w:tcBorders>
              <w:top w:val="single" w:color="000000" w:sz="10" w:space="0"/>
              <w:left w:val="nil"/>
              <w:bottom w:val="single" w:color="000000" w:sz="6" w:space="0"/>
              <w:right w:val="nil"/>
            </w:tcBorders>
            <w:vAlign w:val="center"/>
          </w:tcPr>
          <w:p w14:paraId="176679BE">
            <w:pPr>
              <w:keepNext/>
              <w:snapToGrid w:val="0"/>
              <w:spacing w:after="0" w:line="240" w:lineRule="auto"/>
              <w:ind w:left="0" w:leftChars="0" w:right="0" w:rightChars="0" w:firstLine="0" w:firstLineChars="0"/>
              <w:jc w:val="center"/>
              <w:rPr>
                <w:b/>
              </w:rPr>
            </w:pPr>
            <w:r>
              <w:rPr>
                <w:b/>
              </w:rPr>
              <w:t>var2</w:t>
            </w:r>
          </w:p>
        </w:tc>
        <w:tc>
          <w:tcPr>
            <w:tcW w:w="655" w:type="dxa"/>
            <w:tcBorders>
              <w:top w:val="single" w:color="000000" w:sz="10" w:space="0"/>
              <w:left w:val="nil"/>
              <w:bottom w:val="single" w:color="000000" w:sz="6" w:space="0"/>
              <w:right w:val="nil"/>
            </w:tcBorders>
            <w:vAlign w:val="center"/>
          </w:tcPr>
          <w:p w14:paraId="3163A502">
            <w:pPr>
              <w:keepNext/>
              <w:snapToGrid w:val="0"/>
              <w:spacing w:after="0" w:line="240" w:lineRule="auto"/>
              <w:ind w:left="0" w:leftChars="0" w:right="0" w:rightChars="0" w:firstLine="0" w:firstLineChars="0"/>
              <w:jc w:val="center"/>
              <w:rPr>
                <w:b/>
              </w:rPr>
            </w:pPr>
            <w:r>
              <w:rPr>
                <w:b/>
              </w:rPr>
              <w:t>N</w:t>
            </w:r>
          </w:p>
        </w:tc>
        <w:tc>
          <w:tcPr>
            <w:tcW w:w="708" w:type="dxa"/>
            <w:tcBorders>
              <w:top w:val="single" w:color="000000" w:sz="10" w:space="0"/>
              <w:left w:val="nil"/>
              <w:bottom w:val="single" w:color="000000" w:sz="6" w:space="0"/>
              <w:right w:val="nil"/>
            </w:tcBorders>
            <w:vAlign w:val="center"/>
          </w:tcPr>
          <w:p w14:paraId="4EBF9533">
            <w:pPr>
              <w:keepNext/>
              <w:snapToGrid w:val="0"/>
              <w:spacing w:after="0" w:line="240" w:lineRule="auto"/>
              <w:ind w:left="0" w:leftChars="0" w:right="0" w:rightChars="0" w:firstLine="0" w:firstLineChars="0"/>
              <w:jc w:val="center"/>
              <w:rPr>
                <w:b/>
              </w:rPr>
            </w:pPr>
            <w:r>
              <w:rPr>
                <w:b/>
              </w:rPr>
              <w:t>r</w:t>
            </w:r>
          </w:p>
        </w:tc>
        <w:tc>
          <w:tcPr>
            <w:tcW w:w="860" w:type="dxa"/>
            <w:tcBorders>
              <w:top w:val="single" w:color="000000" w:sz="10" w:space="0"/>
              <w:left w:val="nil"/>
              <w:bottom w:val="single" w:color="000000" w:sz="6" w:space="0"/>
              <w:right w:val="nil"/>
            </w:tcBorders>
            <w:vAlign w:val="center"/>
          </w:tcPr>
          <w:p w14:paraId="0F7094D4">
            <w:pPr>
              <w:keepNext/>
              <w:snapToGrid w:val="0"/>
              <w:spacing w:after="0" w:line="240" w:lineRule="auto"/>
              <w:ind w:left="0" w:leftChars="0" w:right="0" w:rightChars="0" w:firstLine="0" w:firstLineChars="0"/>
              <w:jc w:val="center"/>
              <w:rPr>
                <w:b/>
              </w:rPr>
            </w:pPr>
            <w:r>
              <w:rPr>
                <w:b/>
              </w:rPr>
              <w:t>p</w:t>
            </w:r>
          </w:p>
        </w:tc>
        <w:tc>
          <w:tcPr>
            <w:tcW w:w="0" w:type="auto"/>
            <w:tcBorders>
              <w:top w:val="single" w:color="000000" w:sz="10" w:space="0"/>
              <w:left w:val="nil"/>
              <w:bottom w:val="single" w:color="000000" w:sz="6" w:space="0"/>
              <w:right w:val="nil"/>
            </w:tcBorders>
            <w:vAlign w:val="center"/>
          </w:tcPr>
          <w:p w14:paraId="65BF6809">
            <w:pPr>
              <w:keepNext/>
              <w:snapToGrid w:val="0"/>
              <w:spacing w:after="0" w:line="240" w:lineRule="auto"/>
              <w:ind w:left="0" w:leftChars="0" w:right="0" w:rightChars="0" w:firstLine="0" w:firstLineChars="0"/>
              <w:jc w:val="center"/>
              <w:rPr>
                <w:b/>
              </w:rPr>
            </w:pPr>
            <w:r>
              <w:rPr>
                <w:b/>
              </w:rPr>
              <w:t>ci95_lower</w:t>
            </w:r>
          </w:p>
        </w:tc>
        <w:tc>
          <w:tcPr>
            <w:tcW w:w="1212" w:type="dxa"/>
            <w:tcBorders>
              <w:top w:val="single" w:color="000000" w:sz="10" w:space="0"/>
              <w:left w:val="nil"/>
              <w:bottom w:val="single" w:color="000000" w:sz="6" w:space="0"/>
              <w:right w:val="nil"/>
            </w:tcBorders>
            <w:vAlign w:val="center"/>
          </w:tcPr>
          <w:p w14:paraId="30420EDE">
            <w:pPr>
              <w:keepNext/>
              <w:snapToGrid w:val="0"/>
              <w:spacing w:after="0" w:line="240" w:lineRule="auto"/>
              <w:ind w:left="0" w:leftChars="0" w:right="0" w:rightChars="0" w:firstLine="0" w:firstLineChars="0"/>
              <w:jc w:val="center"/>
              <w:rPr>
                <w:b/>
              </w:rPr>
            </w:pPr>
            <w:r>
              <w:rPr>
                <w:b/>
              </w:rPr>
              <w:t>ci95_upper</w:t>
            </w:r>
          </w:p>
        </w:tc>
      </w:tr>
      <w:tr w14:paraId="5E46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2CB454F">
            <w:pPr>
              <w:keepNext/>
              <w:snapToGrid w:val="0"/>
              <w:spacing w:after="0" w:line="240" w:lineRule="auto"/>
              <w:ind w:left="0" w:leftChars="0" w:right="0" w:rightChars="0" w:firstLine="0" w:firstLineChars="0"/>
              <w:jc w:val="center"/>
            </w:pPr>
            <w:r>
              <w:t>pearson</w:t>
            </w:r>
          </w:p>
        </w:tc>
        <w:tc>
          <w:tcPr>
            <w:tcW w:w="1375" w:type="dxa"/>
            <w:tcBorders>
              <w:top w:val="nil"/>
              <w:left w:val="nil"/>
              <w:bottom w:val="nil"/>
              <w:right w:val="nil"/>
            </w:tcBorders>
            <w:vAlign w:val="center"/>
          </w:tcPr>
          <w:p w14:paraId="219CEB0F">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5F89DE97">
            <w:pPr>
              <w:keepNext/>
              <w:snapToGrid w:val="0"/>
              <w:spacing w:after="0" w:line="240" w:lineRule="auto"/>
              <w:ind w:left="0" w:leftChars="0" w:right="0" w:rightChars="0" w:firstLine="0" w:firstLineChars="0"/>
              <w:jc w:val="left"/>
            </w:pPr>
            <w:r>
              <w:t>手机依赖_y</w:t>
            </w:r>
          </w:p>
        </w:tc>
        <w:tc>
          <w:tcPr>
            <w:tcW w:w="655" w:type="dxa"/>
            <w:tcBorders>
              <w:top w:val="nil"/>
              <w:left w:val="nil"/>
              <w:bottom w:val="nil"/>
              <w:right w:val="nil"/>
            </w:tcBorders>
            <w:vAlign w:val="center"/>
          </w:tcPr>
          <w:p w14:paraId="5B5E79E6">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6FC555EA">
            <w:pPr>
              <w:keepNext/>
              <w:snapToGrid w:val="0"/>
              <w:spacing w:after="0" w:line="240" w:lineRule="auto"/>
              <w:ind w:left="0" w:leftChars="0" w:right="0" w:rightChars="0" w:firstLine="0" w:firstLineChars="0"/>
              <w:jc w:val="center"/>
            </w:pPr>
            <w:r>
              <w:t>.551</w:t>
            </w:r>
          </w:p>
        </w:tc>
        <w:tc>
          <w:tcPr>
            <w:tcW w:w="860" w:type="dxa"/>
            <w:tcBorders>
              <w:top w:val="nil"/>
              <w:left w:val="nil"/>
              <w:bottom w:val="nil"/>
              <w:right w:val="nil"/>
            </w:tcBorders>
            <w:vAlign w:val="center"/>
          </w:tcPr>
          <w:p w14:paraId="5A9005CE">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4EF53D15">
            <w:pPr>
              <w:keepNext/>
              <w:snapToGrid w:val="0"/>
              <w:spacing w:after="0" w:line="240" w:lineRule="auto"/>
              <w:ind w:left="0" w:leftChars="0" w:right="0" w:rightChars="0" w:firstLine="0" w:firstLineChars="0"/>
              <w:jc w:val="center"/>
            </w:pPr>
            <w:r>
              <w:t>.412</w:t>
            </w:r>
          </w:p>
        </w:tc>
        <w:tc>
          <w:tcPr>
            <w:tcW w:w="1212" w:type="dxa"/>
            <w:tcBorders>
              <w:top w:val="nil"/>
              <w:left w:val="nil"/>
              <w:bottom w:val="nil"/>
              <w:right w:val="nil"/>
            </w:tcBorders>
            <w:vAlign w:val="center"/>
          </w:tcPr>
          <w:p w14:paraId="043A50FE">
            <w:pPr>
              <w:keepNext/>
              <w:snapToGrid w:val="0"/>
              <w:spacing w:after="0" w:line="240" w:lineRule="auto"/>
              <w:ind w:left="0" w:leftChars="0" w:right="0" w:rightChars="0" w:firstLine="0" w:firstLineChars="0"/>
              <w:jc w:val="center"/>
            </w:pPr>
            <w:r>
              <w:t>.664</w:t>
            </w:r>
          </w:p>
        </w:tc>
      </w:tr>
      <w:tr w14:paraId="1557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54AB043">
            <w:pPr>
              <w:keepNext/>
              <w:snapToGrid w:val="0"/>
              <w:spacing w:after="0" w:line="240" w:lineRule="auto"/>
              <w:ind w:left="0" w:leftChars="0" w:right="0" w:rightChars="0" w:firstLine="0" w:firstLineChars="0"/>
              <w:jc w:val="center"/>
            </w:pPr>
            <w:r>
              <w:t>pearson</w:t>
            </w:r>
          </w:p>
        </w:tc>
        <w:tc>
          <w:tcPr>
            <w:tcW w:w="1375" w:type="dxa"/>
            <w:tcBorders>
              <w:top w:val="nil"/>
              <w:left w:val="nil"/>
              <w:bottom w:val="nil"/>
              <w:right w:val="nil"/>
            </w:tcBorders>
            <w:vAlign w:val="center"/>
          </w:tcPr>
          <w:p w14:paraId="3C39256C">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2A0DFF0E">
            <w:pPr>
              <w:keepNext/>
              <w:snapToGrid w:val="0"/>
              <w:spacing w:after="0" w:line="240" w:lineRule="auto"/>
              <w:ind w:left="0" w:leftChars="0" w:right="0" w:rightChars="0" w:firstLine="0" w:firstLineChars="0"/>
              <w:jc w:val="left"/>
            </w:pPr>
            <w:r>
              <w:t>抑郁_z_控制变量</w:t>
            </w:r>
          </w:p>
        </w:tc>
        <w:tc>
          <w:tcPr>
            <w:tcW w:w="655" w:type="dxa"/>
            <w:tcBorders>
              <w:top w:val="nil"/>
              <w:left w:val="nil"/>
              <w:bottom w:val="nil"/>
              <w:right w:val="nil"/>
            </w:tcBorders>
            <w:vAlign w:val="center"/>
          </w:tcPr>
          <w:p w14:paraId="5862D9F2">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527DB34E">
            <w:pPr>
              <w:keepNext/>
              <w:snapToGrid w:val="0"/>
              <w:spacing w:after="0" w:line="240" w:lineRule="auto"/>
              <w:ind w:left="0" w:leftChars="0" w:right="0" w:rightChars="0" w:firstLine="0" w:firstLineChars="0"/>
              <w:jc w:val="center"/>
            </w:pPr>
            <w:r>
              <w:t>.425</w:t>
            </w:r>
          </w:p>
        </w:tc>
        <w:tc>
          <w:tcPr>
            <w:tcW w:w="860" w:type="dxa"/>
            <w:tcBorders>
              <w:top w:val="nil"/>
              <w:left w:val="nil"/>
              <w:bottom w:val="nil"/>
              <w:right w:val="nil"/>
            </w:tcBorders>
            <w:vAlign w:val="center"/>
          </w:tcPr>
          <w:p w14:paraId="6535DEF2">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675721C8">
            <w:pPr>
              <w:keepNext/>
              <w:snapToGrid w:val="0"/>
              <w:spacing w:after="0" w:line="240" w:lineRule="auto"/>
              <w:ind w:left="0" w:leftChars="0" w:right="0" w:rightChars="0" w:firstLine="0" w:firstLineChars="0"/>
              <w:jc w:val="center"/>
            </w:pPr>
            <w:r>
              <w:t>.266</w:t>
            </w:r>
          </w:p>
        </w:tc>
        <w:tc>
          <w:tcPr>
            <w:tcW w:w="1212" w:type="dxa"/>
            <w:tcBorders>
              <w:top w:val="nil"/>
              <w:left w:val="nil"/>
              <w:bottom w:val="nil"/>
              <w:right w:val="nil"/>
            </w:tcBorders>
            <w:vAlign w:val="center"/>
          </w:tcPr>
          <w:p w14:paraId="065CD5D4">
            <w:pPr>
              <w:keepNext/>
              <w:snapToGrid w:val="0"/>
              <w:spacing w:after="0" w:line="240" w:lineRule="auto"/>
              <w:ind w:left="0" w:leftChars="0" w:right="0" w:rightChars="0" w:firstLine="0" w:firstLineChars="0"/>
              <w:jc w:val="center"/>
            </w:pPr>
            <w:r>
              <w:t>.562</w:t>
            </w:r>
          </w:p>
        </w:tc>
      </w:tr>
      <w:tr w14:paraId="7CE7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A9A6B5C">
            <w:pPr>
              <w:keepNext/>
              <w:snapToGrid w:val="0"/>
              <w:spacing w:after="0" w:line="240" w:lineRule="auto"/>
              <w:ind w:left="0" w:leftChars="0" w:right="0" w:rightChars="0" w:firstLine="0" w:firstLineChars="0"/>
              <w:jc w:val="center"/>
            </w:pPr>
            <w:r>
              <w:t>pearson</w:t>
            </w:r>
          </w:p>
        </w:tc>
        <w:tc>
          <w:tcPr>
            <w:tcW w:w="1375" w:type="dxa"/>
            <w:tcBorders>
              <w:top w:val="nil"/>
              <w:left w:val="nil"/>
              <w:bottom w:val="nil"/>
              <w:right w:val="nil"/>
            </w:tcBorders>
            <w:vAlign w:val="center"/>
          </w:tcPr>
          <w:p w14:paraId="08313531">
            <w:pPr>
              <w:keepNext/>
              <w:snapToGrid w:val="0"/>
              <w:spacing w:after="0" w:line="240" w:lineRule="auto"/>
              <w:ind w:left="0" w:leftChars="0" w:right="0" w:rightChars="0" w:firstLine="0" w:firstLineChars="0"/>
              <w:jc w:val="center"/>
            </w:pPr>
            <w:r>
              <w:t>手机依赖_y</w:t>
            </w:r>
          </w:p>
        </w:tc>
        <w:tc>
          <w:tcPr>
            <w:tcW w:w="0" w:type="auto"/>
            <w:tcBorders>
              <w:top w:val="nil"/>
              <w:left w:val="nil"/>
              <w:bottom w:val="nil"/>
              <w:right w:val="nil"/>
            </w:tcBorders>
            <w:vAlign w:val="center"/>
          </w:tcPr>
          <w:p w14:paraId="099D8C36">
            <w:pPr>
              <w:keepNext/>
              <w:snapToGrid w:val="0"/>
              <w:spacing w:after="0" w:line="240" w:lineRule="auto"/>
              <w:ind w:left="0" w:leftChars="0" w:right="0" w:rightChars="0" w:firstLine="0" w:firstLineChars="0"/>
              <w:jc w:val="left"/>
            </w:pPr>
            <w:r>
              <w:t>抑郁_z_控制变量</w:t>
            </w:r>
          </w:p>
        </w:tc>
        <w:tc>
          <w:tcPr>
            <w:tcW w:w="655" w:type="dxa"/>
            <w:tcBorders>
              <w:top w:val="nil"/>
              <w:left w:val="nil"/>
              <w:bottom w:val="nil"/>
              <w:right w:val="nil"/>
            </w:tcBorders>
            <w:vAlign w:val="center"/>
          </w:tcPr>
          <w:p w14:paraId="54C1FA23">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2776D678">
            <w:pPr>
              <w:keepNext/>
              <w:snapToGrid w:val="0"/>
              <w:spacing w:after="0" w:line="240" w:lineRule="auto"/>
              <w:ind w:left="0" w:leftChars="0" w:right="0" w:rightChars="0" w:firstLine="0" w:firstLineChars="0"/>
              <w:jc w:val="center"/>
            </w:pPr>
            <w:r>
              <w:t>.644</w:t>
            </w:r>
          </w:p>
        </w:tc>
        <w:tc>
          <w:tcPr>
            <w:tcW w:w="860" w:type="dxa"/>
            <w:tcBorders>
              <w:top w:val="nil"/>
              <w:left w:val="nil"/>
              <w:bottom w:val="nil"/>
              <w:right w:val="nil"/>
            </w:tcBorders>
            <w:vAlign w:val="center"/>
          </w:tcPr>
          <w:p w14:paraId="68850941">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2F9251E6">
            <w:pPr>
              <w:keepNext/>
              <w:snapToGrid w:val="0"/>
              <w:spacing w:after="0" w:line="240" w:lineRule="auto"/>
              <w:ind w:left="0" w:leftChars="0" w:right="0" w:rightChars="0" w:firstLine="0" w:firstLineChars="0"/>
              <w:jc w:val="center"/>
            </w:pPr>
            <w:r>
              <w:t>.525</w:t>
            </w:r>
          </w:p>
        </w:tc>
        <w:tc>
          <w:tcPr>
            <w:tcW w:w="1212" w:type="dxa"/>
            <w:tcBorders>
              <w:top w:val="nil"/>
              <w:left w:val="nil"/>
              <w:bottom w:val="nil"/>
              <w:right w:val="nil"/>
            </w:tcBorders>
            <w:vAlign w:val="center"/>
          </w:tcPr>
          <w:p w14:paraId="77889019">
            <w:pPr>
              <w:keepNext/>
              <w:snapToGrid w:val="0"/>
              <w:spacing w:after="0" w:line="240" w:lineRule="auto"/>
              <w:ind w:left="0" w:leftChars="0" w:right="0" w:rightChars="0" w:firstLine="0" w:firstLineChars="0"/>
              <w:jc w:val="center"/>
            </w:pPr>
            <w:r>
              <w:t>.738</w:t>
            </w:r>
          </w:p>
        </w:tc>
      </w:tr>
      <w:tr w14:paraId="79BD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E725B5F">
            <w:pPr>
              <w:keepNext/>
              <w:snapToGrid w:val="0"/>
              <w:spacing w:after="0" w:line="240" w:lineRule="auto"/>
              <w:ind w:left="0" w:leftChars="0" w:right="0" w:rightChars="0" w:firstLine="0" w:firstLineChars="0"/>
              <w:jc w:val="center"/>
            </w:pPr>
            <w:r>
              <w:t>spearman</w:t>
            </w:r>
          </w:p>
        </w:tc>
        <w:tc>
          <w:tcPr>
            <w:tcW w:w="1375" w:type="dxa"/>
            <w:tcBorders>
              <w:top w:val="nil"/>
              <w:left w:val="nil"/>
              <w:bottom w:val="nil"/>
              <w:right w:val="nil"/>
            </w:tcBorders>
            <w:vAlign w:val="center"/>
          </w:tcPr>
          <w:p w14:paraId="2A2B1C85">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0D1AE8CF">
            <w:pPr>
              <w:keepNext/>
              <w:snapToGrid w:val="0"/>
              <w:spacing w:after="0" w:line="240" w:lineRule="auto"/>
              <w:ind w:left="0" w:leftChars="0" w:right="0" w:rightChars="0" w:firstLine="0" w:firstLineChars="0"/>
              <w:jc w:val="left"/>
            </w:pPr>
            <w:r>
              <w:t>手机依赖_y</w:t>
            </w:r>
          </w:p>
        </w:tc>
        <w:tc>
          <w:tcPr>
            <w:tcW w:w="655" w:type="dxa"/>
            <w:tcBorders>
              <w:top w:val="nil"/>
              <w:left w:val="nil"/>
              <w:bottom w:val="nil"/>
              <w:right w:val="nil"/>
            </w:tcBorders>
            <w:vAlign w:val="center"/>
          </w:tcPr>
          <w:p w14:paraId="101747A8">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584A8404">
            <w:pPr>
              <w:keepNext/>
              <w:snapToGrid w:val="0"/>
              <w:spacing w:after="0" w:line="240" w:lineRule="auto"/>
              <w:ind w:left="0" w:leftChars="0" w:right="0" w:rightChars="0" w:firstLine="0" w:firstLineChars="0"/>
              <w:jc w:val="center"/>
            </w:pPr>
            <w:r>
              <w:t>.469</w:t>
            </w:r>
          </w:p>
        </w:tc>
        <w:tc>
          <w:tcPr>
            <w:tcW w:w="860" w:type="dxa"/>
            <w:tcBorders>
              <w:top w:val="nil"/>
              <w:left w:val="nil"/>
              <w:bottom w:val="nil"/>
              <w:right w:val="nil"/>
            </w:tcBorders>
            <w:vAlign w:val="center"/>
          </w:tcPr>
          <w:p w14:paraId="0BBA2921">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52F7A574">
            <w:pPr>
              <w:keepNext/>
              <w:snapToGrid w:val="0"/>
              <w:spacing w:after="0" w:line="240" w:lineRule="auto"/>
              <w:ind w:left="0" w:leftChars="0" w:right="0" w:rightChars="0" w:firstLine="0" w:firstLineChars="0"/>
              <w:jc w:val="center"/>
            </w:pPr>
            <w:r>
              <w:t>—</w:t>
            </w:r>
          </w:p>
        </w:tc>
        <w:tc>
          <w:tcPr>
            <w:tcW w:w="1212" w:type="dxa"/>
            <w:tcBorders>
              <w:top w:val="nil"/>
              <w:left w:val="nil"/>
              <w:bottom w:val="nil"/>
              <w:right w:val="nil"/>
            </w:tcBorders>
            <w:vAlign w:val="center"/>
          </w:tcPr>
          <w:p w14:paraId="0121D2EA">
            <w:pPr>
              <w:keepNext/>
              <w:snapToGrid w:val="0"/>
              <w:spacing w:after="0" w:line="240" w:lineRule="auto"/>
              <w:ind w:left="0" w:leftChars="0" w:right="0" w:rightChars="0" w:firstLine="0" w:firstLineChars="0"/>
              <w:jc w:val="center"/>
            </w:pPr>
            <w:r>
              <w:t>—</w:t>
            </w:r>
          </w:p>
        </w:tc>
      </w:tr>
      <w:tr w14:paraId="0B6B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013D4A2">
            <w:pPr>
              <w:keepNext/>
              <w:snapToGrid w:val="0"/>
              <w:spacing w:after="0" w:line="240" w:lineRule="auto"/>
              <w:ind w:left="0" w:leftChars="0" w:right="0" w:rightChars="0" w:firstLine="0" w:firstLineChars="0"/>
              <w:jc w:val="center"/>
            </w:pPr>
            <w:r>
              <w:t>spearman</w:t>
            </w:r>
          </w:p>
        </w:tc>
        <w:tc>
          <w:tcPr>
            <w:tcW w:w="1375" w:type="dxa"/>
            <w:tcBorders>
              <w:top w:val="nil"/>
              <w:left w:val="nil"/>
              <w:bottom w:val="nil"/>
              <w:right w:val="nil"/>
            </w:tcBorders>
            <w:vAlign w:val="center"/>
          </w:tcPr>
          <w:p w14:paraId="321B8BD2">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48D696D8">
            <w:pPr>
              <w:keepNext/>
              <w:snapToGrid w:val="0"/>
              <w:spacing w:after="0" w:line="240" w:lineRule="auto"/>
              <w:ind w:left="0" w:leftChars="0" w:right="0" w:rightChars="0" w:firstLine="0" w:firstLineChars="0"/>
              <w:jc w:val="left"/>
            </w:pPr>
            <w:r>
              <w:t>抑郁_z_控制变量</w:t>
            </w:r>
          </w:p>
        </w:tc>
        <w:tc>
          <w:tcPr>
            <w:tcW w:w="655" w:type="dxa"/>
            <w:tcBorders>
              <w:top w:val="nil"/>
              <w:left w:val="nil"/>
              <w:bottom w:val="nil"/>
              <w:right w:val="nil"/>
            </w:tcBorders>
            <w:vAlign w:val="center"/>
          </w:tcPr>
          <w:p w14:paraId="1CF81B05">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4EB86CD2">
            <w:pPr>
              <w:keepNext/>
              <w:snapToGrid w:val="0"/>
              <w:spacing w:after="0" w:line="240" w:lineRule="auto"/>
              <w:ind w:left="0" w:leftChars="0" w:right="0" w:rightChars="0" w:firstLine="0" w:firstLineChars="0"/>
              <w:jc w:val="center"/>
            </w:pPr>
            <w:r>
              <w:t>.385</w:t>
            </w:r>
          </w:p>
        </w:tc>
        <w:tc>
          <w:tcPr>
            <w:tcW w:w="860" w:type="dxa"/>
            <w:tcBorders>
              <w:top w:val="nil"/>
              <w:left w:val="nil"/>
              <w:bottom w:val="nil"/>
              <w:right w:val="nil"/>
            </w:tcBorders>
            <w:vAlign w:val="center"/>
          </w:tcPr>
          <w:p w14:paraId="609931D0">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0793759F">
            <w:pPr>
              <w:keepNext/>
              <w:snapToGrid w:val="0"/>
              <w:spacing w:after="0" w:line="240" w:lineRule="auto"/>
              <w:ind w:left="0" w:leftChars="0" w:right="0" w:rightChars="0" w:firstLine="0" w:firstLineChars="0"/>
              <w:jc w:val="center"/>
            </w:pPr>
            <w:r>
              <w:t>—</w:t>
            </w:r>
          </w:p>
        </w:tc>
        <w:tc>
          <w:tcPr>
            <w:tcW w:w="1212" w:type="dxa"/>
            <w:tcBorders>
              <w:top w:val="nil"/>
              <w:left w:val="nil"/>
              <w:bottom w:val="nil"/>
              <w:right w:val="nil"/>
            </w:tcBorders>
            <w:vAlign w:val="center"/>
          </w:tcPr>
          <w:p w14:paraId="2D6FC952">
            <w:pPr>
              <w:keepNext/>
              <w:snapToGrid w:val="0"/>
              <w:spacing w:after="0" w:line="240" w:lineRule="auto"/>
              <w:ind w:left="0" w:leftChars="0" w:right="0" w:rightChars="0" w:firstLine="0" w:firstLineChars="0"/>
              <w:jc w:val="center"/>
            </w:pPr>
            <w:r>
              <w:t>—</w:t>
            </w:r>
          </w:p>
        </w:tc>
      </w:tr>
      <w:tr w14:paraId="65C4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4" w:type="dxa"/>
            <w:tcBorders>
              <w:left w:val="nil"/>
              <w:bottom w:val="single" w:color="000000" w:sz="10" w:space="0"/>
              <w:right w:val="nil"/>
            </w:tcBorders>
            <w:vAlign w:val="center"/>
          </w:tcPr>
          <w:p w14:paraId="745F3474">
            <w:pPr>
              <w:keepNext/>
              <w:snapToGrid w:val="0"/>
              <w:spacing w:after="0" w:line="240" w:lineRule="auto"/>
              <w:ind w:left="0" w:leftChars="0" w:right="0" w:rightChars="0" w:firstLine="0" w:firstLineChars="0"/>
              <w:jc w:val="center"/>
            </w:pPr>
            <w:r>
              <w:t>spearman</w:t>
            </w:r>
          </w:p>
        </w:tc>
        <w:tc>
          <w:tcPr>
            <w:tcW w:w="1375" w:type="dxa"/>
            <w:tcBorders>
              <w:left w:val="nil"/>
              <w:bottom w:val="single" w:color="000000" w:sz="10" w:space="0"/>
              <w:right w:val="nil"/>
            </w:tcBorders>
            <w:vAlign w:val="center"/>
          </w:tcPr>
          <w:p w14:paraId="54522A69">
            <w:pPr>
              <w:keepNext/>
              <w:snapToGrid w:val="0"/>
              <w:spacing w:after="0" w:line="240" w:lineRule="auto"/>
              <w:ind w:left="0" w:leftChars="0" w:right="0" w:rightChars="0" w:firstLine="0" w:firstLineChars="0"/>
              <w:jc w:val="center"/>
            </w:pPr>
            <w:r>
              <w:t>手机依赖_y</w:t>
            </w:r>
          </w:p>
        </w:tc>
        <w:tc>
          <w:tcPr>
            <w:tcW w:w="1819" w:type="dxa"/>
            <w:tcBorders>
              <w:left w:val="nil"/>
              <w:bottom w:val="single" w:color="000000" w:sz="10" w:space="0"/>
              <w:right w:val="nil"/>
            </w:tcBorders>
            <w:vAlign w:val="center"/>
          </w:tcPr>
          <w:p w14:paraId="1840B28D">
            <w:pPr>
              <w:keepNext/>
              <w:snapToGrid w:val="0"/>
              <w:spacing w:after="0" w:line="240" w:lineRule="auto"/>
              <w:ind w:left="0" w:leftChars="0" w:right="0" w:rightChars="0" w:firstLine="0" w:firstLineChars="0"/>
              <w:jc w:val="left"/>
            </w:pPr>
            <w:r>
              <w:t>抑郁_z_控制变量</w:t>
            </w:r>
          </w:p>
        </w:tc>
        <w:tc>
          <w:tcPr>
            <w:tcW w:w="655" w:type="dxa"/>
            <w:tcBorders>
              <w:left w:val="nil"/>
              <w:bottom w:val="single" w:color="000000" w:sz="10" w:space="0"/>
              <w:right w:val="nil"/>
            </w:tcBorders>
            <w:vAlign w:val="center"/>
          </w:tcPr>
          <w:p w14:paraId="0D546FC5">
            <w:pPr>
              <w:keepNext/>
              <w:snapToGrid w:val="0"/>
              <w:spacing w:after="0" w:line="240" w:lineRule="auto"/>
              <w:ind w:left="0" w:leftChars="0" w:right="0" w:rightChars="0" w:firstLine="0" w:firstLineChars="0"/>
              <w:jc w:val="center"/>
            </w:pPr>
            <w:r>
              <w:t>120</w:t>
            </w:r>
          </w:p>
        </w:tc>
        <w:tc>
          <w:tcPr>
            <w:tcW w:w="708" w:type="dxa"/>
            <w:tcBorders>
              <w:left w:val="nil"/>
              <w:bottom w:val="single" w:color="000000" w:sz="10" w:space="0"/>
              <w:right w:val="nil"/>
            </w:tcBorders>
            <w:vAlign w:val="center"/>
          </w:tcPr>
          <w:p w14:paraId="4EDAD19F">
            <w:pPr>
              <w:keepNext/>
              <w:snapToGrid w:val="0"/>
              <w:spacing w:after="0" w:line="240" w:lineRule="auto"/>
              <w:ind w:left="0" w:leftChars="0" w:right="0" w:rightChars="0" w:firstLine="0" w:firstLineChars="0"/>
              <w:jc w:val="center"/>
            </w:pPr>
            <w:r>
              <w:t>.628</w:t>
            </w:r>
          </w:p>
        </w:tc>
        <w:tc>
          <w:tcPr>
            <w:tcW w:w="860" w:type="dxa"/>
            <w:tcBorders>
              <w:left w:val="nil"/>
              <w:bottom w:val="single" w:color="000000" w:sz="10" w:space="0"/>
              <w:right w:val="nil"/>
            </w:tcBorders>
            <w:vAlign w:val="center"/>
          </w:tcPr>
          <w:p w14:paraId="19358D2A">
            <w:pPr>
              <w:keepNext/>
              <w:snapToGrid w:val="0"/>
              <w:spacing w:after="0" w:line="240" w:lineRule="auto"/>
              <w:ind w:left="0" w:leftChars="0" w:right="0" w:rightChars="0" w:firstLine="0" w:firstLineChars="0"/>
              <w:jc w:val="center"/>
            </w:pPr>
            <w:r>
              <w:t>&lt; .001</w:t>
            </w:r>
          </w:p>
        </w:tc>
        <w:tc>
          <w:tcPr>
            <w:tcW w:w="1187" w:type="dxa"/>
            <w:tcBorders>
              <w:left w:val="nil"/>
              <w:bottom w:val="single" w:color="000000" w:sz="10" w:space="0"/>
              <w:right w:val="nil"/>
            </w:tcBorders>
            <w:vAlign w:val="center"/>
          </w:tcPr>
          <w:p w14:paraId="53EE5BEB">
            <w:pPr>
              <w:keepNext/>
              <w:snapToGrid w:val="0"/>
              <w:spacing w:after="0" w:line="240" w:lineRule="auto"/>
              <w:ind w:left="0" w:leftChars="0" w:right="0" w:rightChars="0" w:firstLine="0" w:firstLineChars="0"/>
              <w:jc w:val="center"/>
            </w:pPr>
            <w:r>
              <w:t>—</w:t>
            </w:r>
          </w:p>
        </w:tc>
        <w:tc>
          <w:tcPr>
            <w:tcW w:w="1212" w:type="dxa"/>
            <w:tcBorders>
              <w:left w:val="nil"/>
              <w:bottom w:val="single" w:color="000000" w:sz="10" w:space="0"/>
              <w:right w:val="nil"/>
            </w:tcBorders>
            <w:vAlign w:val="center"/>
          </w:tcPr>
          <w:p w14:paraId="3A527CAF">
            <w:pPr>
              <w:keepNext/>
              <w:snapToGrid w:val="0"/>
              <w:spacing w:after="0" w:line="240" w:lineRule="auto"/>
              <w:ind w:left="0" w:leftChars="0" w:right="0" w:rightChars="0" w:firstLine="0" w:firstLineChars="0"/>
              <w:jc w:val="center"/>
            </w:pPr>
            <w:r>
              <w:t>—</w:t>
            </w:r>
          </w:p>
        </w:tc>
      </w:tr>
    </w:tbl>
    <w:p w14:paraId="107C3C27"/>
    <w:p w14:paraId="0787DDF7">
      <w:pPr>
        <w:pStyle w:val="15"/>
      </w:pPr>
      <w:r>
        <w:t>表2 前置描述统计（correlation）</w:t>
      </w:r>
    </w:p>
    <w:tbl>
      <w:tblPr>
        <w:tblStyle w:val="33"/>
        <w:tblW w:w="90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996"/>
        <w:gridCol w:w="655"/>
        <w:gridCol w:w="921"/>
        <w:gridCol w:w="814"/>
        <w:gridCol w:w="814"/>
        <w:gridCol w:w="921"/>
        <w:gridCol w:w="1066"/>
        <w:gridCol w:w="999"/>
      </w:tblGrid>
      <w:tr w14:paraId="102D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4CAC445">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0" w:space="0"/>
              <w:left w:val="nil"/>
              <w:bottom w:val="single" w:color="000000" w:sz="6" w:space="0"/>
              <w:right w:val="nil"/>
            </w:tcBorders>
            <w:vAlign w:val="center"/>
          </w:tcPr>
          <w:p w14:paraId="04A27E22">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23A60564">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0027EB0C">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0" w:space="0"/>
              <w:left w:val="nil"/>
              <w:bottom w:val="single" w:color="000000" w:sz="6" w:space="0"/>
              <w:right w:val="nil"/>
            </w:tcBorders>
            <w:vAlign w:val="center"/>
          </w:tcPr>
          <w:p w14:paraId="4A4240F2">
            <w:pPr>
              <w:snapToGrid w:val="0"/>
              <w:spacing w:after="0" w:line="240" w:lineRule="auto"/>
              <w:ind w:left="0" w:leftChars="0" w:right="0" w:rightChars="0" w:firstLine="0" w:firstLineChars="0"/>
              <w:jc w:val="center"/>
              <w:rPr>
                <w:b/>
              </w:rPr>
            </w:pPr>
            <w:r>
              <w:rPr>
                <w:b/>
              </w:rPr>
              <w:t>sd</w:t>
            </w:r>
          </w:p>
        </w:tc>
        <w:tc>
          <w:tcPr>
            <w:tcW w:w="814" w:type="dxa"/>
            <w:tcBorders>
              <w:top w:val="single" w:color="000000" w:sz="10" w:space="0"/>
              <w:left w:val="nil"/>
              <w:bottom w:val="single" w:color="000000" w:sz="6" w:space="0"/>
              <w:right w:val="nil"/>
            </w:tcBorders>
            <w:vAlign w:val="center"/>
          </w:tcPr>
          <w:p w14:paraId="6C220D61">
            <w:pPr>
              <w:snapToGrid w:val="0"/>
              <w:spacing w:after="0" w:line="240" w:lineRule="auto"/>
              <w:ind w:left="0" w:leftChars="0" w:right="0" w:rightChars="0" w:firstLine="0" w:firstLineChars="0"/>
              <w:jc w:val="center"/>
              <w:rPr>
                <w:b/>
              </w:rPr>
            </w:pPr>
            <w:r>
              <w:rPr>
                <w:b/>
              </w:rPr>
              <w:t>min</w:t>
            </w:r>
          </w:p>
        </w:tc>
        <w:tc>
          <w:tcPr>
            <w:tcW w:w="921" w:type="dxa"/>
            <w:tcBorders>
              <w:top w:val="single" w:color="000000" w:sz="10" w:space="0"/>
              <w:left w:val="nil"/>
              <w:bottom w:val="single" w:color="000000" w:sz="6" w:space="0"/>
              <w:right w:val="nil"/>
            </w:tcBorders>
            <w:vAlign w:val="center"/>
          </w:tcPr>
          <w:p w14:paraId="4B041540">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65E77F8A">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0C442163">
            <w:pPr>
              <w:snapToGrid w:val="0"/>
              <w:spacing w:after="0" w:line="240" w:lineRule="auto"/>
              <w:ind w:left="0" w:leftChars="0" w:right="0" w:rightChars="0" w:firstLine="0" w:firstLineChars="0"/>
              <w:jc w:val="center"/>
              <w:rPr>
                <w:b/>
              </w:rPr>
            </w:pPr>
            <w:r>
              <w:rPr>
                <w:b/>
              </w:rPr>
              <w:t>kurtosis</w:t>
            </w:r>
          </w:p>
        </w:tc>
      </w:tr>
      <w:tr w14:paraId="768D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7693D64">
            <w:pPr>
              <w:snapToGrid w:val="0"/>
              <w:spacing w:after="0" w:line="240" w:lineRule="auto"/>
              <w:ind w:left="0" w:leftChars="0" w:right="0" w:rightChars="0" w:firstLine="0" w:firstLineChars="0"/>
              <w:jc w:val="left"/>
            </w:pPr>
            <w:r>
              <w:t>社交焦虑_x</w:t>
            </w:r>
          </w:p>
        </w:tc>
        <w:tc>
          <w:tcPr>
            <w:tcW w:w="0" w:type="auto"/>
            <w:tcBorders>
              <w:top w:val="nil"/>
              <w:left w:val="nil"/>
              <w:bottom w:val="nil"/>
              <w:right w:val="nil"/>
            </w:tcBorders>
            <w:vAlign w:val="center"/>
          </w:tcPr>
          <w:p w14:paraId="348EDD7C">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081D8AA5">
            <w:pPr>
              <w:snapToGrid w:val="0"/>
              <w:spacing w:after="0" w:line="240" w:lineRule="auto"/>
              <w:ind w:left="0" w:leftChars="0" w:right="0" w:rightChars="0" w:firstLine="0" w:firstLineChars="0"/>
              <w:jc w:val="center"/>
            </w:pPr>
            <w:r>
              <w:t>120</w:t>
            </w:r>
          </w:p>
        </w:tc>
        <w:tc>
          <w:tcPr>
            <w:tcW w:w="921" w:type="dxa"/>
            <w:tcBorders>
              <w:top w:val="nil"/>
              <w:left w:val="nil"/>
              <w:bottom w:val="nil"/>
              <w:right w:val="nil"/>
            </w:tcBorders>
            <w:vAlign w:val="center"/>
          </w:tcPr>
          <w:p w14:paraId="2527439A">
            <w:pPr>
              <w:snapToGrid w:val="0"/>
              <w:spacing w:after="0" w:line="240" w:lineRule="auto"/>
              <w:ind w:left="0" w:leftChars="0" w:right="0" w:rightChars="0" w:firstLine="0" w:firstLineChars="0"/>
              <w:jc w:val="center"/>
            </w:pPr>
            <w:r>
              <w:t>36.496</w:t>
            </w:r>
          </w:p>
        </w:tc>
        <w:tc>
          <w:tcPr>
            <w:tcW w:w="814" w:type="dxa"/>
            <w:tcBorders>
              <w:top w:val="nil"/>
              <w:left w:val="nil"/>
              <w:bottom w:val="nil"/>
              <w:right w:val="nil"/>
            </w:tcBorders>
            <w:vAlign w:val="center"/>
          </w:tcPr>
          <w:p w14:paraId="228CF951">
            <w:pPr>
              <w:snapToGrid w:val="0"/>
              <w:spacing w:after="0" w:line="240" w:lineRule="auto"/>
              <w:ind w:left="0" w:leftChars="0" w:right="0" w:rightChars="0" w:firstLine="0" w:firstLineChars="0"/>
              <w:jc w:val="center"/>
            </w:pPr>
            <w:r>
              <w:t>9.939</w:t>
            </w:r>
          </w:p>
        </w:tc>
        <w:tc>
          <w:tcPr>
            <w:tcW w:w="814" w:type="dxa"/>
            <w:tcBorders>
              <w:top w:val="nil"/>
              <w:left w:val="nil"/>
              <w:bottom w:val="nil"/>
              <w:right w:val="nil"/>
            </w:tcBorders>
            <w:vAlign w:val="center"/>
          </w:tcPr>
          <w:p w14:paraId="20A9F4EE">
            <w:pPr>
              <w:snapToGrid w:val="0"/>
              <w:spacing w:after="0" w:line="240" w:lineRule="auto"/>
              <w:ind w:left="0" w:leftChars="0" w:right="0" w:rightChars="0" w:firstLine="0" w:firstLineChars="0"/>
              <w:jc w:val="center"/>
            </w:pPr>
            <w:r>
              <w:t>9.900</w:t>
            </w:r>
          </w:p>
        </w:tc>
        <w:tc>
          <w:tcPr>
            <w:tcW w:w="921" w:type="dxa"/>
            <w:tcBorders>
              <w:top w:val="nil"/>
              <w:left w:val="nil"/>
              <w:bottom w:val="nil"/>
              <w:right w:val="nil"/>
            </w:tcBorders>
            <w:vAlign w:val="center"/>
          </w:tcPr>
          <w:p w14:paraId="5AD17767">
            <w:pPr>
              <w:snapToGrid w:val="0"/>
              <w:spacing w:after="0" w:line="240" w:lineRule="auto"/>
              <w:ind w:left="0" w:leftChars="0" w:right="0" w:rightChars="0" w:firstLine="0" w:firstLineChars="0"/>
              <w:jc w:val="center"/>
            </w:pPr>
            <w:r>
              <w:t>60.100</w:t>
            </w:r>
          </w:p>
        </w:tc>
        <w:tc>
          <w:tcPr>
            <w:tcW w:w="0" w:type="auto"/>
            <w:tcBorders>
              <w:top w:val="nil"/>
              <w:left w:val="nil"/>
              <w:bottom w:val="nil"/>
              <w:right w:val="nil"/>
            </w:tcBorders>
            <w:vAlign w:val="center"/>
          </w:tcPr>
          <w:p w14:paraId="456D06E7">
            <w:pPr>
              <w:snapToGrid w:val="0"/>
              <w:spacing w:after="0" w:line="240" w:lineRule="auto"/>
              <w:ind w:left="0" w:leftChars="0" w:right="0" w:rightChars="0" w:firstLine="0" w:firstLineChars="0"/>
              <w:jc w:val="center"/>
            </w:pPr>
            <w:r>
              <w:t>-0.030</w:t>
            </w:r>
          </w:p>
        </w:tc>
        <w:tc>
          <w:tcPr>
            <w:tcW w:w="999" w:type="dxa"/>
            <w:tcBorders>
              <w:top w:val="nil"/>
              <w:left w:val="nil"/>
              <w:bottom w:val="nil"/>
              <w:right w:val="nil"/>
            </w:tcBorders>
            <w:vAlign w:val="center"/>
          </w:tcPr>
          <w:p w14:paraId="060DDE1F">
            <w:pPr>
              <w:snapToGrid w:val="0"/>
              <w:spacing w:after="0" w:line="240" w:lineRule="auto"/>
              <w:ind w:left="0" w:leftChars="0" w:right="0" w:rightChars="0" w:firstLine="0" w:firstLineChars="0"/>
              <w:jc w:val="center"/>
            </w:pPr>
            <w:r>
              <w:t>.120</w:t>
            </w:r>
          </w:p>
        </w:tc>
      </w:tr>
      <w:tr w14:paraId="1789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BBCC9C9">
            <w:pPr>
              <w:snapToGrid w:val="0"/>
              <w:spacing w:after="0" w:line="240" w:lineRule="auto"/>
              <w:ind w:left="0" w:leftChars="0" w:right="0" w:rightChars="0" w:firstLine="0" w:firstLineChars="0"/>
              <w:jc w:val="left"/>
            </w:pPr>
            <w:r>
              <w:t>手机依赖_y</w:t>
            </w:r>
          </w:p>
        </w:tc>
        <w:tc>
          <w:tcPr>
            <w:tcW w:w="0" w:type="auto"/>
            <w:tcBorders>
              <w:top w:val="nil"/>
              <w:left w:val="nil"/>
              <w:bottom w:val="nil"/>
              <w:right w:val="nil"/>
            </w:tcBorders>
            <w:vAlign w:val="center"/>
          </w:tcPr>
          <w:p w14:paraId="7C9E3A88">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4A341DEF">
            <w:pPr>
              <w:snapToGrid w:val="0"/>
              <w:spacing w:after="0" w:line="240" w:lineRule="auto"/>
              <w:ind w:left="0" w:leftChars="0" w:right="0" w:rightChars="0" w:firstLine="0" w:firstLineChars="0"/>
              <w:jc w:val="center"/>
            </w:pPr>
            <w:r>
              <w:t>120</w:t>
            </w:r>
          </w:p>
        </w:tc>
        <w:tc>
          <w:tcPr>
            <w:tcW w:w="921" w:type="dxa"/>
            <w:tcBorders>
              <w:top w:val="nil"/>
              <w:left w:val="nil"/>
              <w:bottom w:val="nil"/>
              <w:right w:val="nil"/>
            </w:tcBorders>
            <w:vAlign w:val="center"/>
          </w:tcPr>
          <w:p w14:paraId="68F44BF4">
            <w:pPr>
              <w:snapToGrid w:val="0"/>
              <w:spacing w:after="0" w:line="240" w:lineRule="auto"/>
              <w:ind w:left="0" w:leftChars="0" w:right="0" w:rightChars="0" w:firstLine="0" w:firstLineChars="0"/>
              <w:jc w:val="center"/>
            </w:pPr>
            <w:r>
              <w:t>30.451</w:t>
            </w:r>
          </w:p>
        </w:tc>
        <w:tc>
          <w:tcPr>
            <w:tcW w:w="814" w:type="dxa"/>
            <w:tcBorders>
              <w:top w:val="nil"/>
              <w:left w:val="nil"/>
              <w:bottom w:val="nil"/>
              <w:right w:val="nil"/>
            </w:tcBorders>
            <w:vAlign w:val="center"/>
          </w:tcPr>
          <w:p w14:paraId="26D258C4">
            <w:pPr>
              <w:snapToGrid w:val="0"/>
              <w:spacing w:after="0" w:line="240" w:lineRule="auto"/>
              <w:ind w:left="0" w:leftChars="0" w:right="0" w:rightChars="0" w:firstLine="0" w:firstLineChars="0"/>
              <w:jc w:val="center"/>
            </w:pPr>
            <w:r>
              <w:t>9.277</w:t>
            </w:r>
          </w:p>
        </w:tc>
        <w:tc>
          <w:tcPr>
            <w:tcW w:w="814" w:type="dxa"/>
            <w:tcBorders>
              <w:top w:val="nil"/>
              <w:left w:val="nil"/>
              <w:bottom w:val="nil"/>
              <w:right w:val="nil"/>
            </w:tcBorders>
            <w:vAlign w:val="center"/>
          </w:tcPr>
          <w:p w14:paraId="4AEB51A5">
            <w:pPr>
              <w:snapToGrid w:val="0"/>
              <w:spacing w:after="0" w:line="240" w:lineRule="auto"/>
              <w:ind w:left="0" w:leftChars="0" w:right="0" w:rightChars="0" w:firstLine="0" w:firstLineChars="0"/>
              <w:jc w:val="center"/>
            </w:pPr>
            <w:r>
              <w:t>4.400</w:t>
            </w:r>
          </w:p>
        </w:tc>
        <w:tc>
          <w:tcPr>
            <w:tcW w:w="921" w:type="dxa"/>
            <w:tcBorders>
              <w:top w:val="nil"/>
              <w:left w:val="nil"/>
              <w:bottom w:val="nil"/>
              <w:right w:val="nil"/>
            </w:tcBorders>
            <w:vAlign w:val="center"/>
          </w:tcPr>
          <w:p w14:paraId="5CE47A14">
            <w:pPr>
              <w:snapToGrid w:val="0"/>
              <w:spacing w:after="0" w:line="240" w:lineRule="auto"/>
              <w:ind w:left="0" w:leftChars="0" w:right="0" w:rightChars="0" w:firstLine="0" w:firstLineChars="0"/>
              <w:jc w:val="center"/>
            </w:pPr>
            <w:r>
              <w:t>59.200</w:t>
            </w:r>
          </w:p>
        </w:tc>
        <w:tc>
          <w:tcPr>
            <w:tcW w:w="0" w:type="auto"/>
            <w:tcBorders>
              <w:top w:val="nil"/>
              <w:left w:val="nil"/>
              <w:bottom w:val="nil"/>
              <w:right w:val="nil"/>
            </w:tcBorders>
            <w:vAlign w:val="center"/>
          </w:tcPr>
          <w:p w14:paraId="6E4A8C49">
            <w:pPr>
              <w:snapToGrid w:val="0"/>
              <w:spacing w:after="0" w:line="240" w:lineRule="auto"/>
              <w:ind w:left="0" w:leftChars="0" w:right="0" w:rightChars="0" w:firstLine="0" w:firstLineChars="0"/>
              <w:jc w:val="center"/>
            </w:pPr>
            <w:r>
              <w:t>.115</w:t>
            </w:r>
          </w:p>
        </w:tc>
        <w:tc>
          <w:tcPr>
            <w:tcW w:w="999" w:type="dxa"/>
            <w:tcBorders>
              <w:top w:val="nil"/>
              <w:left w:val="nil"/>
              <w:bottom w:val="nil"/>
              <w:right w:val="nil"/>
            </w:tcBorders>
            <w:vAlign w:val="center"/>
          </w:tcPr>
          <w:p w14:paraId="7E6C98A2">
            <w:pPr>
              <w:snapToGrid w:val="0"/>
              <w:spacing w:after="0" w:line="240" w:lineRule="auto"/>
              <w:ind w:left="0" w:leftChars="0" w:right="0" w:rightChars="0" w:firstLine="0" w:firstLineChars="0"/>
              <w:jc w:val="center"/>
            </w:pPr>
            <w:r>
              <w:t>.596</w:t>
            </w:r>
          </w:p>
        </w:tc>
      </w:tr>
      <w:tr w14:paraId="1F10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8" w:type="dxa"/>
            <w:tcBorders>
              <w:left w:val="nil"/>
              <w:bottom w:val="single" w:color="000000" w:sz="10" w:space="0"/>
              <w:right w:val="nil"/>
            </w:tcBorders>
            <w:vAlign w:val="center"/>
          </w:tcPr>
          <w:p w14:paraId="5178D438">
            <w:pPr>
              <w:snapToGrid w:val="0"/>
              <w:spacing w:after="0" w:line="240" w:lineRule="auto"/>
              <w:ind w:left="0" w:leftChars="0" w:right="0" w:rightChars="0" w:firstLine="0" w:firstLineChars="0"/>
              <w:jc w:val="left"/>
            </w:pPr>
            <w:r>
              <w:t>抑郁_z_控制变量</w:t>
            </w:r>
          </w:p>
        </w:tc>
        <w:tc>
          <w:tcPr>
            <w:tcW w:w="996" w:type="dxa"/>
            <w:tcBorders>
              <w:left w:val="nil"/>
              <w:bottom w:val="single" w:color="000000" w:sz="10" w:space="0"/>
              <w:right w:val="nil"/>
            </w:tcBorders>
            <w:vAlign w:val="center"/>
          </w:tcPr>
          <w:p w14:paraId="19A280AD">
            <w:pPr>
              <w:snapToGrid w:val="0"/>
              <w:spacing w:after="0" w:line="240" w:lineRule="auto"/>
              <w:ind w:left="0" w:leftChars="0" w:right="0" w:rightChars="0" w:firstLine="0" w:firstLineChars="0"/>
              <w:jc w:val="center"/>
            </w:pPr>
            <w:r>
              <w:t>overall</w:t>
            </w:r>
          </w:p>
        </w:tc>
        <w:tc>
          <w:tcPr>
            <w:tcW w:w="655" w:type="dxa"/>
            <w:tcBorders>
              <w:left w:val="nil"/>
              <w:bottom w:val="single" w:color="000000" w:sz="10" w:space="0"/>
              <w:right w:val="nil"/>
            </w:tcBorders>
            <w:vAlign w:val="center"/>
          </w:tcPr>
          <w:p w14:paraId="04533628">
            <w:pPr>
              <w:snapToGrid w:val="0"/>
              <w:spacing w:after="0" w:line="240" w:lineRule="auto"/>
              <w:ind w:left="0" w:leftChars="0" w:right="0" w:rightChars="0" w:firstLine="0" w:firstLineChars="0"/>
              <w:jc w:val="center"/>
            </w:pPr>
            <w:r>
              <w:t>120</w:t>
            </w:r>
          </w:p>
        </w:tc>
        <w:tc>
          <w:tcPr>
            <w:tcW w:w="921" w:type="dxa"/>
            <w:tcBorders>
              <w:left w:val="nil"/>
              <w:bottom w:val="single" w:color="000000" w:sz="10" w:space="0"/>
              <w:right w:val="nil"/>
            </w:tcBorders>
            <w:vAlign w:val="center"/>
          </w:tcPr>
          <w:p w14:paraId="40D6D52C">
            <w:pPr>
              <w:snapToGrid w:val="0"/>
              <w:spacing w:after="0" w:line="240" w:lineRule="auto"/>
              <w:ind w:left="0" w:leftChars="0" w:right="0" w:rightChars="0" w:firstLine="0" w:firstLineChars="0"/>
              <w:jc w:val="center"/>
            </w:pPr>
            <w:r>
              <w:t>25.675</w:t>
            </w:r>
          </w:p>
        </w:tc>
        <w:tc>
          <w:tcPr>
            <w:tcW w:w="814" w:type="dxa"/>
            <w:tcBorders>
              <w:left w:val="nil"/>
              <w:bottom w:val="single" w:color="000000" w:sz="10" w:space="0"/>
              <w:right w:val="nil"/>
            </w:tcBorders>
            <w:vAlign w:val="center"/>
          </w:tcPr>
          <w:p w14:paraId="3B2A5048">
            <w:pPr>
              <w:snapToGrid w:val="0"/>
              <w:spacing w:after="0" w:line="240" w:lineRule="auto"/>
              <w:ind w:left="0" w:leftChars="0" w:right="0" w:rightChars="0" w:firstLine="0" w:firstLineChars="0"/>
              <w:jc w:val="center"/>
            </w:pPr>
            <w:r>
              <w:t>8.020</w:t>
            </w:r>
          </w:p>
        </w:tc>
        <w:tc>
          <w:tcPr>
            <w:tcW w:w="814" w:type="dxa"/>
            <w:tcBorders>
              <w:left w:val="nil"/>
              <w:bottom w:val="single" w:color="000000" w:sz="10" w:space="0"/>
              <w:right w:val="nil"/>
            </w:tcBorders>
            <w:vAlign w:val="center"/>
          </w:tcPr>
          <w:p w14:paraId="2E938D3E">
            <w:pPr>
              <w:snapToGrid w:val="0"/>
              <w:spacing w:after="0" w:line="240" w:lineRule="auto"/>
              <w:ind w:left="0" w:leftChars="0" w:right="0" w:rightChars="0" w:firstLine="0" w:firstLineChars="0"/>
              <w:jc w:val="center"/>
            </w:pPr>
            <w:r>
              <w:t>6.900</w:t>
            </w:r>
          </w:p>
        </w:tc>
        <w:tc>
          <w:tcPr>
            <w:tcW w:w="921" w:type="dxa"/>
            <w:tcBorders>
              <w:left w:val="nil"/>
              <w:bottom w:val="single" w:color="000000" w:sz="10" w:space="0"/>
              <w:right w:val="nil"/>
            </w:tcBorders>
            <w:vAlign w:val="center"/>
          </w:tcPr>
          <w:p w14:paraId="11BA0CE9">
            <w:pPr>
              <w:snapToGrid w:val="0"/>
              <w:spacing w:after="0" w:line="240" w:lineRule="auto"/>
              <w:ind w:left="0" w:leftChars="0" w:right="0" w:rightChars="0" w:firstLine="0" w:firstLineChars="0"/>
              <w:jc w:val="center"/>
            </w:pPr>
            <w:r>
              <w:t>45.700</w:t>
            </w:r>
          </w:p>
        </w:tc>
        <w:tc>
          <w:tcPr>
            <w:tcW w:w="1066" w:type="dxa"/>
            <w:tcBorders>
              <w:left w:val="nil"/>
              <w:bottom w:val="single" w:color="000000" w:sz="10" w:space="0"/>
              <w:right w:val="nil"/>
            </w:tcBorders>
            <w:vAlign w:val="center"/>
          </w:tcPr>
          <w:p w14:paraId="47DF7E17">
            <w:pPr>
              <w:snapToGrid w:val="0"/>
              <w:spacing w:after="0" w:line="240" w:lineRule="auto"/>
              <w:ind w:left="0" w:leftChars="0" w:right="0" w:rightChars="0" w:firstLine="0" w:firstLineChars="0"/>
              <w:jc w:val="center"/>
            </w:pPr>
            <w:r>
              <w:t>.216</w:t>
            </w:r>
          </w:p>
        </w:tc>
        <w:tc>
          <w:tcPr>
            <w:tcW w:w="999" w:type="dxa"/>
            <w:tcBorders>
              <w:left w:val="nil"/>
              <w:bottom w:val="single" w:color="000000" w:sz="10" w:space="0"/>
              <w:right w:val="nil"/>
            </w:tcBorders>
            <w:vAlign w:val="center"/>
          </w:tcPr>
          <w:p w14:paraId="5B352480">
            <w:pPr>
              <w:snapToGrid w:val="0"/>
              <w:spacing w:after="0" w:line="240" w:lineRule="auto"/>
              <w:ind w:left="0" w:leftChars="0" w:right="0" w:rightChars="0" w:firstLine="0" w:firstLineChars="0"/>
              <w:jc w:val="center"/>
            </w:pPr>
            <w:r>
              <w:t>-0.228</w:t>
            </w:r>
          </w:p>
        </w:tc>
      </w:tr>
    </w:tbl>
    <w:p w14:paraId="3B041AAC"/>
    <w:p w14:paraId="73583488">
      <w:pPr>
        <w:pStyle w:val="15"/>
      </w:pPr>
      <w:r>
        <w:t>表3 matrix_p_pearson（correlation）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4A52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20251F5D">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70EC85A1">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118677CB">
            <w:pPr>
              <w:snapToGrid w:val="0"/>
              <w:spacing w:after="0" w:line="240" w:lineRule="auto"/>
            </w:pPr>
            <w:r>
              <w:t>抑郁_z_控制变量</w:t>
            </w:r>
          </w:p>
        </w:tc>
      </w:tr>
      <w:tr w14:paraId="32BA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17008B56">
            <w:pPr>
              <w:snapToGrid w:val="0"/>
              <w:spacing w:after="0" w:line="240" w:lineRule="auto"/>
            </w:pPr>
            <w:r>
              <w:t>&lt; .001</w:t>
            </w:r>
          </w:p>
        </w:tc>
        <w:tc>
          <w:tcPr>
            <w:tcW w:w="0" w:type="auto"/>
            <w:tcBorders>
              <w:top w:val="nil"/>
              <w:left w:val="nil"/>
              <w:bottom w:val="nil"/>
              <w:right w:val="nil"/>
            </w:tcBorders>
          </w:tcPr>
          <w:p w14:paraId="42EEC18C">
            <w:pPr>
              <w:snapToGrid w:val="0"/>
              <w:spacing w:after="0" w:line="240" w:lineRule="auto"/>
            </w:pPr>
            <w:r>
              <w:t>&lt; .001</w:t>
            </w:r>
          </w:p>
        </w:tc>
        <w:tc>
          <w:tcPr>
            <w:tcW w:w="3524" w:type="dxa"/>
            <w:tcBorders>
              <w:top w:val="nil"/>
              <w:left w:val="nil"/>
              <w:bottom w:val="nil"/>
              <w:right w:val="nil"/>
            </w:tcBorders>
          </w:tcPr>
          <w:p w14:paraId="1CA9AA27">
            <w:pPr>
              <w:snapToGrid w:val="0"/>
              <w:spacing w:after="0" w:line="240" w:lineRule="auto"/>
            </w:pPr>
            <w:r>
              <w:t>&lt; .001</w:t>
            </w:r>
          </w:p>
        </w:tc>
      </w:tr>
      <w:tr w14:paraId="7B83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3401C8DB">
            <w:pPr>
              <w:snapToGrid w:val="0"/>
              <w:spacing w:after="0" w:line="240" w:lineRule="auto"/>
            </w:pPr>
            <w:r>
              <w:t>&lt; .001</w:t>
            </w:r>
          </w:p>
        </w:tc>
        <w:tc>
          <w:tcPr>
            <w:tcW w:w="0" w:type="auto"/>
            <w:tcBorders>
              <w:top w:val="nil"/>
              <w:left w:val="nil"/>
              <w:bottom w:val="nil"/>
              <w:right w:val="nil"/>
            </w:tcBorders>
          </w:tcPr>
          <w:p w14:paraId="72814997">
            <w:pPr>
              <w:snapToGrid w:val="0"/>
              <w:spacing w:after="0" w:line="240" w:lineRule="auto"/>
            </w:pPr>
            <w:r>
              <w:t>&lt; .001</w:t>
            </w:r>
          </w:p>
        </w:tc>
        <w:tc>
          <w:tcPr>
            <w:tcW w:w="3524" w:type="dxa"/>
            <w:tcBorders>
              <w:top w:val="nil"/>
              <w:left w:val="nil"/>
              <w:bottom w:val="nil"/>
              <w:right w:val="nil"/>
            </w:tcBorders>
          </w:tcPr>
          <w:p w14:paraId="3DB62DBD">
            <w:pPr>
              <w:snapToGrid w:val="0"/>
              <w:spacing w:after="0" w:line="240" w:lineRule="auto"/>
            </w:pPr>
            <w:r>
              <w:t>&lt; .001</w:t>
            </w:r>
          </w:p>
        </w:tc>
      </w:tr>
      <w:tr w14:paraId="385FB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32EC458E">
            <w:pPr>
              <w:snapToGrid w:val="0"/>
              <w:spacing w:after="0" w:line="240" w:lineRule="auto"/>
            </w:pPr>
            <w:r>
              <w:t>&lt; .001</w:t>
            </w:r>
          </w:p>
        </w:tc>
        <w:tc>
          <w:tcPr>
            <w:tcW w:w="2502" w:type="dxa"/>
            <w:tcBorders>
              <w:left w:val="nil"/>
              <w:bottom w:val="single" w:color="000000" w:sz="10" w:space="0"/>
              <w:right w:val="nil"/>
            </w:tcBorders>
          </w:tcPr>
          <w:p w14:paraId="03508B4F">
            <w:pPr>
              <w:snapToGrid w:val="0"/>
              <w:spacing w:after="0" w:line="240" w:lineRule="auto"/>
            </w:pPr>
            <w:r>
              <w:t>&lt; .001</w:t>
            </w:r>
          </w:p>
        </w:tc>
        <w:tc>
          <w:tcPr>
            <w:tcW w:w="3524" w:type="dxa"/>
            <w:tcBorders>
              <w:left w:val="nil"/>
              <w:bottom w:val="single" w:color="000000" w:sz="10" w:space="0"/>
              <w:right w:val="nil"/>
            </w:tcBorders>
          </w:tcPr>
          <w:p w14:paraId="7BA807C9">
            <w:pPr>
              <w:snapToGrid w:val="0"/>
              <w:spacing w:after="0" w:line="240" w:lineRule="auto"/>
            </w:pPr>
            <w:r>
              <w:t>&lt; .001</w:t>
            </w:r>
          </w:p>
        </w:tc>
      </w:tr>
    </w:tbl>
    <w:p w14:paraId="6CDA6B32"/>
    <w:p w14:paraId="65DEE26D">
      <w:pPr>
        <w:pStyle w:val="15"/>
      </w:pPr>
      <w:r>
        <w:t>表4 matrix_p_spearman（correlation）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3621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694F65FF">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0FABE471">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31D6F15B">
            <w:pPr>
              <w:snapToGrid w:val="0"/>
              <w:spacing w:after="0" w:line="240" w:lineRule="auto"/>
            </w:pPr>
            <w:r>
              <w:t>抑郁_z_控制变量</w:t>
            </w:r>
          </w:p>
        </w:tc>
      </w:tr>
      <w:tr w14:paraId="76CC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71B77B1D">
            <w:pPr>
              <w:snapToGrid w:val="0"/>
              <w:spacing w:after="0" w:line="240" w:lineRule="auto"/>
            </w:pPr>
            <w:r>
              <w:t>&lt; .001</w:t>
            </w:r>
          </w:p>
        </w:tc>
        <w:tc>
          <w:tcPr>
            <w:tcW w:w="0" w:type="auto"/>
            <w:tcBorders>
              <w:top w:val="nil"/>
              <w:left w:val="nil"/>
              <w:bottom w:val="nil"/>
              <w:right w:val="nil"/>
            </w:tcBorders>
          </w:tcPr>
          <w:p w14:paraId="099D5E7E">
            <w:pPr>
              <w:snapToGrid w:val="0"/>
              <w:spacing w:after="0" w:line="240" w:lineRule="auto"/>
            </w:pPr>
            <w:r>
              <w:t>&lt; .001</w:t>
            </w:r>
          </w:p>
        </w:tc>
        <w:tc>
          <w:tcPr>
            <w:tcW w:w="3524" w:type="dxa"/>
            <w:tcBorders>
              <w:top w:val="nil"/>
              <w:left w:val="nil"/>
              <w:bottom w:val="nil"/>
              <w:right w:val="nil"/>
            </w:tcBorders>
          </w:tcPr>
          <w:p w14:paraId="7756B102">
            <w:pPr>
              <w:snapToGrid w:val="0"/>
              <w:spacing w:after="0" w:line="240" w:lineRule="auto"/>
            </w:pPr>
            <w:r>
              <w:t>&lt; .001</w:t>
            </w:r>
          </w:p>
        </w:tc>
      </w:tr>
      <w:tr w14:paraId="67A5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6DA43E75">
            <w:pPr>
              <w:snapToGrid w:val="0"/>
              <w:spacing w:after="0" w:line="240" w:lineRule="auto"/>
            </w:pPr>
            <w:r>
              <w:t>&lt; .001</w:t>
            </w:r>
          </w:p>
        </w:tc>
        <w:tc>
          <w:tcPr>
            <w:tcW w:w="0" w:type="auto"/>
            <w:tcBorders>
              <w:top w:val="nil"/>
              <w:left w:val="nil"/>
              <w:bottom w:val="nil"/>
              <w:right w:val="nil"/>
            </w:tcBorders>
          </w:tcPr>
          <w:p w14:paraId="7049E981">
            <w:pPr>
              <w:snapToGrid w:val="0"/>
              <w:spacing w:after="0" w:line="240" w:lineRule="auto"/>
            </w:pPr>
            <w:r>
              <w:t>&lt; .001</w:t>
            </w:r>
          </w:p>
        </w:tc>
        <w:tc>
          <w:tcPr>
            <w:tcW w:w="3524" w:type="dxa"/>
            <w:tcBorders>
              <w:top w:val="nil"/>
              <w:left w:val="nil"/>
              <w:bottom w:val="nil"/>
              <w:right w:val="nil"/>
            </w:tcBorders>
          </w:tcPr>
          <w:p w14:paraId="2C4442E6">
            <w:pPr>
              <w:snapToGrid w:val="0"/>
              <w:spacing w:after="0" w:line="240" w:lineRule="auto"/>
            </w:pPr>
            <w:r>
              <w:t>&lt; .001</w:t>
            </w:r>
          </w:p>
        </w:tc>
      </w:tr>
      <w:tr w14:paraId="6267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22649C6B">
            <w:pPr>
              <w:snapToGrid w:val="0"/>
              <w:spacing w:after="0" w:line="240" w:lineRule="auto"/>
            </w:pPr>
            <w:r>
              <w:t>&lt; .001</w:t>
            </w:r>
          </w:p>
        </w:tc>
        <w:tc>
          <w:tcPr>
            <w:tcW w:w="2502" w:type="dxa"/>
            <w:tcBorders>
              <w:left w:val="nil"/>
              <w:bottom w:val="single" w:color="000000" w:sz="10" w:space="0"/>
              <w:right w:val="nil"/>
            </w:tcBorders>
          </w:tcPr>
          <w:p w14:paraId="21D0E6DB">
            <w:pPr>
              <w:snapToGrid w:val="0"/>
              <w:spacing w:after="0" w:line="240" w:lineRule="auto"/>
            </w:pPr>
            <w:r>
              <w:t>&lt; .001</w:t>
            </w:r>
          </w:p>
        </w:tc>
        <w:tc>
          <w:tcPr>
            <w:tcW w:w="3524" w:type="dxa"/>
            <w:tcBorders>
              <w:left w:val="nil"/>
              <w:bottom w:val="single" w:color="000000" w:sz="10" w:space="0"/>
              <w:right w:val="nil"/>
            </w:tcBorders>
          </w:tcPr>
          <w:p w14:paraId="1A7A09FD">
            <w:pPr>
              <w:snapToGrid w:val="0"/>
              <w:spacing w:after="0" w:line="240" w:lineRule="auto"/>
            </w:pPr>
            <w:r>
              <w:t>&lt; .001</w:t>
            </w:r>
          </w:p>
        </w:tc>
      </w:tr>
    </w:tbl>
    <w:p w14:paraId="436E0A1B"/>
    <w:p w14:paraId="5EB09C37">
      <w:pPr>
        <w:pStyle w:val="15"/>
      </w:pPr>
      <w:r>
        <w:t>表5 matrix_r_pearson（correlation）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1A61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175AC218">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746CC6A6">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7730448E">
            <w:pPr>
              <w:snapToGrid w:val="0"/>
              <w:spacing w:after="0" w:line="240" w:lineRule="auto"/>
            </w:pPr>
            <w:r>
              <w:t>抑郁_z_控制变量</w:t>
            </w:r>
          </w:p>
        </w:tc>
      </w:tr>
      <w:tr w14:paraId="24FC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4761C652">
            <w:pPr>
              <w:snapToGrid w:val="0"/>
              <w:spacing w:after="0" w:line="240" w:lineRule="auto"/>
            </w:pPr>
            <w:r>
              <w:t>1.000</w:t>
            </w:r>
          </w:p>
        </w:tc>
        <w:tc>
          <w:tcPr>
            <w:tcW w:w="0" w:type="auto"/>
            <w:tcBorders>
              <w:top w:val="nil"/>
              <w:left w:val="nil"/>
              <w:bottom w:val="nil"/>
              <w:right w:val="nil"/>
            </w:tcBorders>
          </w:tcPr>
          <w:p w14:paraId="4E2A408A">
            <w:pPr>
              <w:snapToGrid w:val="0"/>
              <w:spacing w:after="0" w:line="240" w:lineRule="auto"/>
            </w:pPr>
            <w:r>
              <w:t>.551</w:t>
            </w:r>
          </w:p>
        </w:tc>
        <w:tc>
          <w:tcPr>
            <w:tcW w:w="3524" w:type="dxa"/>
            <w:tcBorders>
              <w:top w:val="nil"/>
              <w:left w:val="nil"/>
              <w:bottom w:val="nil"/>
              <w:right w:val="nil"/>
            </w:tcBorders>
          </w:tcPr>
          <w:p w14:paraId="1A3AAD8C">
            <w:pPr>
              <w:snapToGrid w:val="0"/>
              <w:spacing w:after="0" w:line="240" w:lineRule="auto"/>
            </w:pPr>
            <w:r>
              <w:t>.425</w:t>
            </w:r>
          </w:p>
        </w:tc>
      </w:tr>
      <w:tr w14:paraId="0604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3A8568A5">
            <w:pPr>
              <w:snapToGrid w:val="0"/>
              <w:spacing w:after="0" w:line="240" w:lineRule="auto"/>
            </w:pPr>
            <w:r>
              <w:t>.551</w:t>
            </w:r>
          </w:p>
        </w:tc>
        <w:tc>
          <w:tcPr>
            <w:tcW w:w="0" w:type="auto"/>
            <w:tcBorders>
              <w:top w:val="nil"/>
              <w:left w:val="nil"/>
              <w:bottom w:val="nil"/>
              <w:right w:val="nil"/>
            </w:tcBorders>
          </w:tcPr>
          <w:p w14:paraId="4C29DAF7">
            <w:pPr>
              <w:snapToGrid w:val="0"/>
              <w:spacing w:after="0" w:line="240" w:lineRule="auto"/>
            </w:pPr>
            <w:r>
              <w:t>1.000</w:t>
            </w:r>
          </w:p>
        </w:tc>
        <w:tc>
          <w:tcPr>
            <w:tcW w:w="3524" w:type="dxa"/>
            <w:tcBorders>
              <w:top w:val="nil"/>
              <w:left w:val="nil"/>
              <w:bottom w:val="nil"/>
              <w:right w:val="nil"/>
            </w:tcBorders>
          </w:tcPr>
          <w:p w14:paraId="44551043">
            <w:pPr>
              <w:snapToGrid w:val="0"/>
              <w:spacing w:after="0" w:line="240" w:lineRule="auto"/>
            </w:pPr>
            <w:r>
              <w:t>.644</w:t>
            </w:r>
          </w:p>
        </w:tc>
      </w:tr>
      <w:tr w14:paraId="664F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02C2C117">
            <w:pPr>
              <w:snapToGrid w:val="0"/>
              <w:spacing w:after="0" w:line="240" w:lineRule="auto"/>
            </w:pPr>
            <w:r>
              <w:t>.425</w:t>
            </w:r>
          </w:p>
        </w:tc>
        <w:tc>
          <w:tcPr>
            <w:tcW w:w="2502" w:type="dxa"/>
            <w:tcBorders>
              <w:left w:val="nil"/>
              <w:bottom w:val="single" w:color="000000" w:sz="10" w:space="0"/>
              <w:right w:val="nil"/>
            </w:tcBorders>
          </w:tcPr>
          <w:p w14:paraId="70CE7513">
            <w:pPr>
              <w:snapToGrid w:val="0"/>
              <w:spacing w:after="0" w:line="240" w:lineRule="auto"/>
            </w:pPr>
            <w:r>
              <w:t>.644</w:t>
            </w:r>
          </w:p>
        </w:tc>
        <w:tc>
          <w:tcPr>
            <w:tcW w:w="3524" w:type="dxa"/>
            <w:tcBorders>
              <w:left w:val="nil"/>
              <w:bottom w:val="single" w:color="000000" w:sz="10" w:space="0"/>
              <w:right w:val="nil"/>
            </w:tcBorders>
          </w:tcPr>
          <w:p w14:paraId="4E60BB49">
            <w:pPr>
              <w:snapToGrid w:val="0"/>
              <w:spacing w:after="0" w:line="240" w:lineRule="auto"/>
            </w:pPr>
            <w:r>
              <w:t>1.000</w:t>
            </w:r>
          </w:p>
        </w:tc>
      </w:tr>
    </w:tbl>
    <w:p w14:paraId="6D0E68D4"/>
    <w:p w14:paraId="18A3885E">
      <w:pPr>
        <w:pStyle w:val="15"/>
      </w:pPr>
      <w:r>
        <w:t>表6 matrix_r_spearman（correlation）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4634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099459A5">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25C08D9C">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596F33F1">
            <w:pPr>
              <w:snapToGrid w:val="0"/>
              <w:spacing w:after="0" w:line="240" w:lineRule="auto"/>
            </w:pPr>
            <w:r>
              <w:t>抑郁_z_控制变量</w:t>
            </w:r>
          </w:p>
        </w:tc>
      </w:tr>
      <w:tr w14:paraId="2A38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003535FE">
            <w:pPr>
              <w:snapToGrid w:val="0"/>
              <w:spacing w:after="0" w:line="240" w:lineRule="auto"/>
            </w:pPr>
            <w:r>
              <w:t>1.000</w:t>
            </w:r>
          </w:p>
        </w:tc>
        <w:tc>
          <w:tcPr>
            <w:tcW w:w="0" w:type="auto"/>
            <w:tcBorders>
              <w:top w:val="nil"/>
              <w:left w:val="nil"/>
              <w:bottom w:val="nil"/>
              <w:right w:val="nil"/>
            </w:tcBorders>
          </w:tcPr>
          <w:p w14:paraId="22384DC8">
            <w:pPr>
              <w:snapToGrid w:val="0"/>
              <w:spacing w:after="0" w:line="240" w:lineRule="auto"/>
            </w:pPr>
            <w:r>
              <w:t>.469</w:t>
            </w:r>
          </w:p>
        </w:tc>
        <w:tc>
          <w:tcPr>
            <w:tcW w:w="3524" w:type="dxa"/>
            <w:tcBorders>
              <w:top w:val="nil"/>
              <w:left w:val="nil"/>
              <w:bottom w:val="nil"/>
              <w:right w:val="nil"/>
            </w:tcBorders>
          </w:tcPr>
          <w:p w14:paraId="6C2CCB55">
            <w:pPr>
              <w:snapToGrid w:val="0"/>
              <w:spacing w:after="0" w:line="240" w:lineRule="auto"/>
            </w:pPr>
            <w:r>
              <w:t>.385</w:t>
            </w:r>
          </w:p>
        </w:tc>
      </w:tr>
      <w:tr w14:paraId="7111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01CCA2A2">
            <w:pPr>
              <w:snapToGrid w:val="0"/>
              <w:spacing w:after="0" w:line="240" w:lineRule="auto"/>
            </w:pPr>
            <w:r>
              <w:t>.469</w:t>
            </w:r>
          </w:p>
        </w:tc>
        <w:tc>
          <w:tcPr>
            <w:tcW w:w="0" w:type="auto"/>
            <w:tcBorders>
              <w:top w:val="nil"/>
              <w:left w:val="nil"/>
              <w:bottom w:val="nil"/>
              <w:right w:val="nil"/>
            </w:tcBorders>
          </w:tcPr>
          <w:p w14:paraId="0820E33A">
            <w:pPr>
              <w:snapToGrid w:val="0"/>
              <w:spacing w:after="0" w:line="240" w:lineRule="auto"/>
            </w:pPr>
            <w:r>
              <w:t>1.000</w:t>
            </w:r>
          </w:p>
        </w:tc>
        <w:tc>
          <w:tcPr>
            <w:tcW w:w="3524" w:type="dxa"/>
            <w:tcBorders>
              <w:top w:val="nil"/>
              <w:left w:val="nil"/>
              <w:bottom w:val="nil"/>
              <w:right w:val="nil"/>
            </w:tcBorders>
          </w:tcPr>
          <w:p w14:paraId="70535399">
            <w:pPr>
              <w:snapToGrid w:val="0"/>
              <w:spacing w:after="0" w:line="240" w:lineRule="auto"/>
            </w:pPr>
            <w:r>
              <w:t>.628</w:t>
            </w:r>
          </w:p>
        </w:tc>
      </w:tr>
      <w:tr w14:paraId="3909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49AE4B58">
            <w:pPr>
              <w:snapToGrid w:val="0"/>
              <w:spacing w:after="0" w:line="240" w:lineRule="auto"/>
            </w:pPr>
            <w:r>
              <w:t>.385</w:t>
            </w:r>
          </w:p>
        </w:tc>
        <w:tc>
          <w:tcPr>
            <w:tcW w:w="2502" w:type="dxa"/>
            <w:tcBorders>
              <w:left w:val="nil"/>
              <w:bottom w:val="single" w:color="000000" w:sz="10" w:space="0"/>
              <w:right w:val="nil"/>
            </w:tcBorders>
          </w:tcPr>
          <w:p w14:paraId="2C654F83">
            <w:pPr>
              <w:snapToGrid w:val="0"/>
              <w:spacing w:after="0" w:line="240" w:lineRule="auto"/>
            </w:pPr>
            <w:r>
              <w:t>.628</w:t>
            </w:r>
          </w:p>
        </w:tc>
        <w:tc>
          <w:tcPr>
            <w:tcW w:w="3524" w:type="dxa"/>
            <w:tcBorders>
              <w:left w:val="nil"/>
              <w:bottom w:val="single" w:color="000000" w:sz="10" w:space="0"/>
              <w:right w:val="nil"/>
            </w:tcBorders>
          </w:tcPr>
          <w:p w14:paraId="3844C2DD">
            <w:pPr>
              <w:snapToGrid w:val="0"/>
              <w:spacing w:after="0" w:line="240" w:lineRule="auto"/>
            </w:pPr>
            <w:r>
              <w:t>1.000</w:t>
            </w:r>
          </w:p>
        </w:tc>
      </w:tr>
    </w:tbl>
    <w:p w14:paraId="2D615CC7"/>
    <w:p w14:paraId="6689F508">
      <w:pPr>
        <w:pStyle w:val="15"/>
      </w:pPr>
      <w:r>
        <w:t>表7 前置正态性检验（correlation）</w:t>
      </w:r>
    </w:p>
    <w:tbl>
      <w:tblPr>
        <w:tblStyle w:val="33"/>
        <w:tblW w:w="87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1"/>
        <w:gridCol w:w="646"/>
        <w:gridCol w:w="1245"/>
        <w:gridCol w:w="784"/>
        <w:gridCol w:w="2048"/>
        <w:gridCol w:w="1477"/>
      </w:tblGrid>
      <w:tr w14:paraId="7873D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4CFCE80">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1A548C0A">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0BA0EA75">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22323B2F">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688C5D37">
            <w:pPr>
              <w:snapToGrid w:val="0"/>
              <w:spacing w:after="0" w:line="240" w:lineRule="auto"/>
              <w:ind w:left="0" w:leftChars="0" w:right="0" w:rightChars="0" w:firstLine="0" w:firstLineChars="0"/>
              <w:jc w:val="center"/>
              <w:rPr>
                <w:b/>
              </w:rPr>
            </w:pPr>
            <w:r>
              <w:rPr>
                <w:b/>
              </w:rPr>
              <w:t>ks_lilliefors_statistic</w:t>
            </w:r>
          </w:p>
        </w:tc>
        <w:tc>
          <w:tcPr>
            <w:tcW w:w="1424" w:type="dxa"/>
            <w:tcBorders>
              <w:top w:val="single" w:color="000000" w:sz="10" w:space="0"/>
              <w:left w:val="nil"/>
              <w:bottom w:val="single" w:color="000000" w:sz="6" w:space="0"/>
              <w:right w:val="nil"/>
            </w:tcBorders>
            <w:vAlign w:val="center"/>
          </w:tcPr>
          <w:p w14:paraId="0C28809B">
            <w:pPr>
              <w:snapToGrid w:val="0"/>
              <w:spacing w:after="0" w:line="240" w:lineRule="auto"/>
              <w:ind w:left="0" w:leftChars="0" w:right="0" w:rightChars="0" w:firstLine="0" w:firstLineChars="0"/>
              <w:jc w:val="center"/>
              <w:rPr>
                <w:b/>
              </w:rPr>
            </w:pPr>
            <w:r>
              <w:rPr>
                <w:b/>
              </w:rPr>
              <w:t>ks_lilliefors_p</w:t>
            </w:r>
          </w:p>
        </w:tc>
      </w:tr>
      <w:tr w14:paraId="024B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B0B17D6">
            <w:pPr>
              <w:snapToGrid w:val="0"/>
              <w:spacing w:after="0" w:line="240" w:lineRule="auto"/>
              <w:ind w:left="0" w:leftChars="0" w:right="0" w:rightChars="0" w:firstLine="0" w:firstLineChars="0"/>
              <w:jc w:val="center"/>
            </w:pPr>
            <w:r>
              <w:t>社交焦虑_x · overall</w:t>
            </w:r>
          </w:p>
        </w:tc>
        <w:tc>
          <w:tcPr>
            <w:tcW w:w="655" w:type="dxa"/>
            <w:tcBorders>
              <w:top w:val="nil"/>
              <w:left w:val="nil"/>
              <w:bottom w:val="nil"/>
              <w:right w:val="nil"/>
            </w:tcBorders>
            <w:vAlign w:val="center"/>
          </w:tcPr>
          <w:p w14:paraId="6156F1E9">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719223C1">
            <w:pPr>
              <w:snapToGrid w:val="0"/>
              <w:spacing w:after="0" w:line="240" w:lineRule="auto"/>
              <w:ind w:left="0" w:leftChars="0" w:right="0" w:rightChars="0" w:firstLine="0" w:firstLineChars="0"/>
              <w:jc w:val="center"/>
            </w:pPr>
            <w:r>
              <w:t>.990</w:t>
            </w:r>
          </w:p>
        </w:tc>
        <w:tc>
          <w:tcPr>
            <w:tcW w:w="792" w:type="dxa"/>
            <w:tcBorders>
              <w:top w:val="nil"/>
              <w:left w:val="nil"/>
              <w:bottom w:val="nil"/>
              <w:right w:val="nil"/>
            </w:tcBorders>
            <w:vAlign w:val="center"/>
          </w:tcPr>
          <w:p w14:paraId="55DDE0B0">
            <w:pPr>
              <w:snapToGrid w:val="0"/>
              <w:spacing w:after="0" w:line="240" w:lineRule="auto"/>
              <w:ind w:left="0" w:leftChars="0" w:right="0" w:rightChars="0" w:firstLine="0" w:firstLineChars="0"/>
              <w:jc w:val="center"/>
            </w:pPr>
            <w:r>
              <w:t>.513</w:t>
            </w:r>
          </w:p>
        </w:tc>
        <w:tc>
          <w:tcPr>
            <w:tcW w:w="0" w:type="auto"/>
            <w:tcBorders>
              <w:top w:val="nil"/>
              <w:left w:val="nil"/>
              <w:bottom w:val="nil"/>
              <w:right w:val="nil"/>
            </w:tcBorders>
            <w:vAlign w:val="center"/>
          </w:tcPr>
          <w:p w14:paraId="01DA74BE">
            <w:pPr>
              <w:snapToGrid w:val="0"/>
              <w:spacing w:after="0" w:line="240" w:lineRule="auto"/>
              <w:ind w:left="0" w:leftChars="0" w:right="0" w:rightChars="0" w:firstLine="0" w:firstLineChars="0"/>
              <w:jc w:val="center"/>
            </w:pPr>
            <w:r>
              <w:t>.080</w:t>
            </w:r>
          </w:p>
        </w:tc>
        <w:tc>
          <w:tcPr>
            <w:tcW w:w="1424" w:type="dxa"/>
            <w:tcBorders>
              <w:top w:val="nil"/>
              <w:left w:val="nil"/>
              <w:bottom w:val="nil"/>
              <w:right w:val="nil"/>
            </w:tcBorders>
            <w:vAlign w:val="center"/>
          </w:tcPr>
          <w:p w14:paraId="01A69726">
            <w:pPr>
              <w:snapToGrid w:val="0"/>
              <w:spacing w:after="0" w:line="240" w:lineRule="auto"/>
              <w:ind w:left="0" w:leftChars="0" w:right="0" w:rightChars="0" w:firstLine="0" w:firstLineChars="0"/>
              <w:jc w:val="center"/>
            </w:pPr>
            <w:r>
              <w:t>.056</w:t>
            </w:r>
          </w:p>
        </w:tc>
      </w:tr>
      <w:tr w14:paraId="246D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698801C">
            <w:pPr>
              <w:snapToGrid w:val="0"/>
              <w:spacing w:after="0" w:line="240" w:lineRule="auto"/>
              <w:ind w:left="0" w:leftChars="0" w:right="0" w:rightChars="0" w:firstLine="0" w:firstLineChars="0"/>
              <w:jc w:val="center"/>
            </w:pPr>
            <w:r>
              <w:t>手机依赖_y · overall</w:t>
            </w:r>
          </w:p>
        </w:tc>
        <w:tc>
          <w:tcPr>
            <w:tcW w:w="655" w:type="dxa"/>
            <w:tcBorders>
              <w:top w:val="nil"/>
              <w:left w:val="nil"/>
              <w:bottom w:val="nil"/>
              <w:right w:val="nil"/>
            </w:tcBorders>
            <w:vAlign w:val="center"/>
          </w:tcPr>
          <w:p w14:paraId="0AE25E91">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5EEBA15E">
            <w:pPr>
              <w:snapToGrid w:val="0"/>
              <w:spacing w:after="0" w:line="240" w:lineRule="auto"/>
              <w:ind w:left="0" w:leftChars="0" w:right="0" w:rightChars="0" w:firstLine="0" w:firstLineChars="0"/>
              <w:jc w:val="center"/>
            </w:pPr>
            <w:r>
              <w:t>.989</w:t>
            </w:r>
          </w:p>
        </w:tc>
        <w:tc>
          <w:tcPr>
            <w:tcW w:w="792" w:type="dxa"/>
            <w:tcBorders>
              <w:top w:val="nil"/>
              <w:left w:val="nil"/>
              <w:bottom w:val="nil"/>
              <w:right w:val="nil"/>
            </w:tcBorders>
            <w:vAlign w:val="center"/>
          </w:tcPr>
          <w:p w14:paraId="3F274341">
            <w:pPr>
              <w:snapToGrid w:val="0"/>
              <w:spacing w:after="0" w:line="240" w:lineRule="auto"/>
              <w:ind w:left="0" w:leftChars="0" w:right="0" w:rightChars="0" w:firstLine="0" w:firstLineChars="0"/>
              <w:jc w:val="center"/>
            </w:pPr>
            <w:r>
              <w:t>.441</w:t>
            </w:r>
          </w:p>
        </w:tc>
        <w:tc>
          <w:tcPr>
            <w:tcW w:w="0" w:type="auto"/>
            <w:tcBorders>
              <w:top w:val="nil"/>
              <w:left w:val="nil"/>
              <w:bottom w:val="nil"/>
              <w:right w:val="nil"/>
            </w:tcBorders>
            <w:vAlign w:val="center"/>
          </w:tcPr>
          <w:p w14:paraId="2C151607">
            <w:pPr>
              <w:snapToGrid w:val="0"/>
              <w:spacing w:after="0" w:line="240" w:lineRule="auto"/>
              <w:ind w:left="0" w:leftChars="0" w:right="0" w:rightChars="0" w:firstLine="0" w:firstLineChars="0"/>
              <w:jc w:val="center"/>
            </w:pPr>
            <w:r>
              <w:t>.063</w:t>
            </w:r>
          </w:p>
        </w:tc>
        <w:tc>
          <w:tcPr>
            <w:tcW w:w="1424" w:type="dxa"/>
            <w:tcBorders>
              <w:top w:val="nil"/>
              <w:left w:val="nil"/>
              <w:bottom w:val="nil"/>
              <w:right w:val="nil"/>
            </w:tcBorders>
            <w:vAlign w:val="center"/>
          </w:tcPr>
          <w:p w14:paraId="291EFB38">
            <w:pPr>
              <w:snapToGrid w:val="0"/>
              <w:spacing w:after="0" w:line="240" w:lineRule="auto"/>
              <w:ind w:left="0" w:leftChars="0" w:right="0" w:rightChars="0" w:firstLine="0" w:firstLineChars="0"/>
              <w:jc w:val="center"/>
            </w:pPr>
            <w:r>
              <w:t>.287</w:t>
            </w:r>
          </w:p>
        </w:tc>
      </w:tr>
      <w:tr w14:paraId="79B4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2" w:type="dxa"/>
            <w:tcBorders>
              <w:left w:val="nil"/>
              <w:bottom w:val="single" w:color="000000" w:sz="10" w:space="0"/>
              <w:right w:val="nil"/>
            </w:tcBorders>
            <w:vAlign w:val="center"/>
          </w:tcPr>
          <w:p w14:paraId="002ED22B">
            <w:pPr>
              <w:snapToGrid w:val="0"/>
              <w:spacing w:after="0" w:line="240" w:lineRule="auto"/>
              <w:ind w:left="0" w:leftChars="0" w:right="0" w:rightChars="0" w:firstLine="0" w:firstLineChars="0"/>
              <w:jc w:val="center"/>
            </w:pPr>
            <w:r>
              <w:t>抑郁_z_控制变量 · overall</w:t>
            </w:r>
          </w:p>
        </w:tc>
        <w:tc>
          <w:tcPr>
            <w:tcW w:w="655" w:type="dxa"/>
            <w:tcBorders>
              <w:left w:val="nil"/>
              <w:bottom w:val="single" w:color="000000" w:sz="10" w:space="0"/>
              <w:right w:val="nil"/>
            </w:tcBorders>
            <w:vAlign w:val="center"/>
          </w:tcPr>
          <w:p w14:paraId="35DD038B">
            <w:pPr>
              <w:snapToGrid w:val="0"/>
              <w:spacing w:after="0" w:line="240" w:lineRule="auto"/>
              <w:ind w:left="0" w:leftChars="0" w:right="0" w:rightChars="0" w:firstLine="0" w:firstLineChars="0"/>
              <w:jc w:val="center"/>
            </w:pPr>
            <w:r>
              <w:t>120</w:t>
            </w:r>
          </w:p>
        </w:tc>
        <w:tc>
          <w:tcPr>
            <w:tcW w:w="1245" w:type="dxa"/>
            <w:tcBorders>
              <w:left w:val="nil"/>
              <w:bottom w:val="single" w:color="000000" w:sz="10" w:space="0"/>
              <w:right w:val="nil"/>
            </w:tcBorders>
            <w:vAlign w:val="center"/>
          </w:tcPr>
          <w:p w14:paraId="51819DA6">
            <w:pPr>
              <w:snapToGrid w:val="0"/>
              <w:spacing w:after="0" w:line="240" w:lineRule="auto"/>
              <w:ind w:left="0" w:leftChars="0" w:right="0" w:rightChars="0" w:firstLine="0" w:firstLineChars="0"/>
              <w:jc w:val="center"/>
            </w:pPr>
            <w:r>
              <w:t>.991</w:t>
            </w:r>
          </w:p>
        </w:tc>
        <w:tc>
          <w:tcPr>
            <w:tcW w:w="792" w:type="dxa"/>
            <w:tcBorders>
              <w:left w:val="nil"/>
              <w:bottom w:val="single" w:color="000000" w:sz="10" w:space="0"/>
              <w:right w:val="nil"/>
            </w:tcBorders>
            <w:vAlign w:val="center"/>
          </w:tcPr>
          <w:p w14:paraId="6F38CD48">
            <w:pPr>
              <w:snapToGrid w:val="0"/>
              <w:spacing w:after="0" w:line="240" w:lineRule="auto"/>
              <w:ind w:left="0" w:leftChars="0" w:right="0" w:rightChars="0" w:firstLine="0" w:firstLineChars="0"/>
              <w:jc w:val="center"/>
            </w:pPr>
            <w:r>
              <w:t>.650</w:t>
            </w:r>
          </w:p>
        </w:tc>
        <w:tc>
          <w:tcPr>
            <w:tcW w:w="1983" w:type="dxa"/>
            <w:tcBorders>
              <w:left w:val="nil"/>
              <w:bottom w:val="single" w:color="000000" w:sz="10" w:space="0"/>
              <w:right w:val="nil"/>
            </w:tcBorders>
            <w:vAlign w:val="center"/>
          </w:tcPr>
          <w:p w14:paraId="4EC64FD6">
            <w:pPr>
              <w:snapToGrid w:val="0"/>
              <w:spacing w:after="0" w:line="240" w:lineRule="auto"/>
              <w:ind w:left="0" w:leftChars="0" w:right="0" w:rightChars="0" w:firstLine="0" w:firstLineChars="0"/>
              <w:jc w:val="center"/>
            </w:pPr>
            <w:r>
              <w:t>.056</w:t>
            </w:r>
          </w:p>
        </w:tc>
        <w:tc>
          <w:tcPr>
            <w:tcW w:w="1424" w:type="dxa"/>
            <w:tcBorders>
              <w:left w:val="nil"/>
              <w:bottom w:val="single" w:color="000000" w:sz="10" w:space="0"/>
              <w:right w:val="nil"/>
            </w:tcBorders>
            <w:vAlign w:val="center"/>
          </w:tcPr>
          <w:p w14:paraId="6B16FAD7">
            <w:pPr>
              <w:snapToGrid w:val="0"/>
              <w:spacing w:after="0" w:line="240" w:lineRule="auto"/>
              <w:ind w:left="0" w:leftChars="0" w:right="0" w:rightChars="0" w:firstLine="0" w:firstLineChars="0"/>
              <w:jc w:val="center"/>
            </w:pPr>
            <w:r>
              <w:t>.481</w:t>
            </w:r>
          </w:p>
        </w:tc>
      </w:tr>
    </w:tbl>
    <w:p w14:paraId="2537EED3">
      <w:pPr>
        <w:pStyle w:val="15"/>
      </w:pPr>
    </w:p>
    <w:p w14:paraId="49B48F0E">
      <w:pPr>
        <w:pStyle w:val="15"/>
      </w:pPr>
      <w:r>
        <w:t>表8 配对相关/相关（correlation）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4EB0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Borders>
              <w:top w:val="single" w:color="000000" w:sz="10" w:space="0"/>
              <w:left w:val="nil"/>
              <w:bottom w:val="single" w:color="000000" w:sz="6" w:space="0"/>
              <w:right w:val="nil"/>
            </w:tcBorders>
          </w:tcPr>
          <w:p w14:paraId="12B43913">
            <w:pPr>
              <w:spacing w:after="0" w:line="240" w:lineRule="auto"/>
            </w:pPr>
            <w:r>
              <w:t>x</w:t>
            </w:r>
          </w:p>
        </w:tc>
        <w:tc>
          <w:tcPr>
            <w:tcW w:w="1234" w:type="dxa"/>
            <w:tcBorders>
              <w:top w:val="single" w:color="000000" w:sz="10" w:space="0"/>
              <w:left w:val="nil"/>
              <w:bottom w:val="single" w:color="000000" w:sz="6" w:space="0"/>
              <w:right w:val="nil"/>
            </w:tcBorders>
          </w:tcPr>
          <w:p w14:paraId="793AF77E">
            <w:pPr>
              <w:spacing w:after="0" w:line="240" w:lineRule="auto"/>
            </w:pPr>
            <w:r>
              <w:t>y</w:t>
            </w:r>
          </w:p>
        </w:tc>
        <w:tc>
          <w:tcPr>
            <w:tcW w:w="1234" w:type="dxa"/>
            <w:tcBorders>
              <w:top w:val="single" w:color="000000" w:sz="10" w:space="0"/>
              <w:left w:val="nil"/>
              <w:bottom w:val="single" w:color="000000" w:sz="6" w:space="0"/>
              <w:right w:val="nil"/>
            </w:tcBorders>
          </w:tcPr>
          <w:p w14:paraId="2AF96F9E">
            <w:pPr>
              <w:spacing w:after="0" w:line="240" w:lineRule="auto"/>
            </w:pPr>
            <w:r>
              <w:t>controlling</w:t>
            </w:r>
          </w:p>
        </w:tc>
        <w:tc>
          <w:tcPr>
            <w:tcW w:w="1234" w:type="dxa"/>
            <w:tcBorders>
              <w:top w:val="single" w:color="000000" w:sz="10" w:space="0"/>
              <w:left w:val="nil"/>
              <w:bottom w:val="single" w:color="000000" w:sz="6" w:space="0"/>
              <w:right w:val="nil"/>
            </w:tcBorders>
          </w:tcPr>
          <w:p w14:paraId="7A393CBB">
            <w:pPr>
              <w:spacing w:after="0" w:line="240" w:lineRule="auto"/>
            </w:pPr>
            <w:r>
              <w:t>r_partial</w:t>
            </w:r>
          </w:p>
        </w:tc>
        <w:tc>
          <w:tcPr>
            <w:tcW w:w="1234" w:type="dxa"/>
            <w:tcBorders>
              <w:top w:val="single" w:color="000000" w:sz="10" w:space="0"/>
              <w:left w:val="nil"/>
              <w:bottom w:val="single" w:color="000000" w:sz="6" w:space="0"/>
              <w:right w:val="nil"/>
            </w:tcBorders>
          </w:tcPr>
          <w:p w14:paraId="6759F00A">
            <w:pPr>
              <w:spacing w:after="0" w:line="240" w:lineRule="auto"/>
            </w:pPr>
            <w:r>
              <w:t>df</w:t>
            </w:r>
          </w:p>
        </w:tc>
        <w:tc>
          <w:tcPr>
            <w:tcW w:w="1234" w:type="dxa"/>
            <w:tcBorders>
              <w:top w:val="single" w:color="000000" w:sz="10" w:space="0"/>
              <w:left w:val="nil"/>
              <w:bottom w:val="single" w:color="000000" w:sz="6" w:space="0"/>
              <w:right w:val="nil"/>
            </w:tcBorders>
          </w:tcPr>
          <w:p w14:paraId="798047A4">
            <w:pPr>
              <w:spacing w:after="0" w:line="240" w:lineRule="auto"/>
            </w:pPr>
            <w:r>
              <w:t>t</w:t>
            </w:r>
          </w:p>
        </w:tc>
        <w:tc>
          <w:tcPr>
            <w:tcW w:w="1234" w:type="dxa"/>
            <w:tcBorders>
              <w:top w:val="single" w:color="000000" w:sz="10" w:space="0"/>
              <w:left w:val="nil"/>
              <w:bottom w:val="single" w:color="000000" w:sz="6" w:space="0"/>
              <w:right w:val="nil"/>
            </w:tcBorders>
          </w:tcPr>
          <w:p w14:paraId="4D8E9965">
            <w:pPr>
              <w:spacing w:after="0" w:line="240" w:lineRule="auto"/>
            </w:pPr>
            <w:r>
              <w:t>p</w:t>
            </w:r>
          </w:p>
        </w:tc>
      </w:tr>
      <w:tr w14:paraId="2CA5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Borders>
              <w:left w:val="nil"/>
              <w:bottom w:val="single" w:color="000000" w:sz="10" w:space="0"/>
              <w:right w:val="nil"/>
            </w:tcBorders>
          </w:tcPr>
          <w:p w14:paraId="340965E0">
            <w:pPr>
              <w:spacing w:after="0" w:line="240" w:lineRule="auto"/>
            </w:pPr>
            <w:r>
              <w:t>社交焦虑_x</w:t>
            </w:r>
          </w:p>
        </w:tc>
        <w:tc>
          <w:tcPr>
            <w:tcW w:w="1234" w:type="dxa"/>
            <w:tcBorders>
              <w:left w:val="nil"/>
              <w:bottom w:val="single" w:color="000000" w:sz="10" w:space="0"/>
              <w:right w:val="nil"/>
            </w:tcBorders>
          </w:tcPr>
          <w:p w14:paraId="02C2F7F2">
            <w:pPr>
              <w:spacing w:after="0" w:line="240" w:lineRule="auto"/>
            </w:pPr>
            <w:r>
              <w:t>手机依赖_y</w:t>
            </w:r>
          </w:p>
        </w:tc>
        <w:tc>
          <w:tcPr>
            <w:tcW w:w="1234" w:type="dxa"/>
            <w:tcBorders>
              <w:left w:val="nil"/>
              <w:bottom w:val="single" w:color="000000" w:sz="10" w:space="0"/>
              <w:right w:val="nil"/>
            </w:tcBorders>
          </w:tcPr>
          <w:p w14:paraId="39F1B1C0">
            <w:pPr>
              <w:spacing w:after="0" w:line="240" w:lineRule="auto"/>
            </w:pPr>
            <w:r>
              <w:t>抑郁_z_控制变量</w:t>
            </w:r>
          </w:p>
        </w:tc>
        <w:tc>
          <w:tcPr>
            <w:tcW w:w="1234" w:type="dxa"/>
            <w:tcBorders>
              <w:left w:val="nil"/>
              <w:bottom w:val="single" w:color="000000" w:sz="10" w:space="0"/>
              <w:right w:val="nil"/>
            </w:tcBorders>
          </w:tcPr>
          <w:p w14:paraId="2990B1A9">
            <w:pPr>
              <w:spacing w:after="0" w:line="240" w:lineRule="auto"/>
            </w:pPr>
            <w:r>
              <w:t>.400</w:t>
            </w:r>
          </w:p>
        </w:tc>
        <w:tc>
          <w:tcPr>
            <w:tcW w:w="1234" w:type="dxa"/>
            <w:tcBorders>
              <w:left w:val="nil"/>
              <w:bottom w:val="single" w:color="000000" w:sz="10" w:space="0"/>
              <w:right w:val="nil"/>
            </w:tcBorders>
          </w:tcPr>
          <w:p w14:paraId="798E5949">
            <w:pPr>
              <w:spacing w:after="0" w:line="240" w:lineRule="auto"/>
            </w:pPr>
            <w:r>
              <w:t>117</w:t>
            </w:r>
          </w:p>
        </w:tc>
        <w:tc>
          <w:tcPr>
            <w:tcW w:w="1234" w:type="dxa"/>
            <w:tcBorders>
              <w:left w:val="nil"/>
              <w:bottom w:val="single" w:color="000000" w:sz="10" w:space="0"/>
              <w:right w:val="nil"/>
            </w:tcBorders>
          </w:tcPr>
          <w:p w14:paraId="245C6522">
            <w:pPr>
              <w:spacing w:after="0" w:line="240" w:lineRule="auto"/>
            </w:pPr>
            <w:r>
              <w:t>4.718</w:t>
            </w:r>
          </w:p>
        </w:tc>
        <w:tc>
          <w:tcPr>
            <w:tcW w:w="1234" w:type="dxa"/>
            <w:tcBorders>
              <w:left w:val="nil"/>
              <w:bottom w:val="single" w:color="000000" w:sz="10" w:space="0"/>
              <w:right w:val="nil"/>
            </w:tcBorders>
          </w:tcPr>
          <w:p w14:paraId="069992A3">
            <w:pPr>
              <w:spacing w:after="0" w:line="240" w:lineRule="auto"/>
            </w:pPr>
            <w:r>
              <w:t>&lt; .001</w:t>
            </w:r>
          </w:p>
        </w:tc>
      </w:tr>
    </w:tbl>
    <w:p w14:paraId="7850E2B0">
      <w:pPr>
        <w:rPr>
          <w:rFonts w:hint="default" w:ascii="Times New Roman" w:hAnsi="Times New Roman" w:eastAsia="Times New Roman"/>
          <w:sz w:val="24"/>
          <w:szCs w:val="24"/>
        </w:rPr>
      </w:pPr>
      <w:r>
        <w:rPr>
          <w:rFonts w:hint="eastAsia"/>
          <w:sz w:val="28"/>
          <w:szCs w:val="28"/>
          <w:lang w:val="en-US" w:eastAsia="zh-CN"/>
        </w:rPr>
        <w:t>SPSS</w:t>
      </w: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61"/>
        <w:gridCol w:w="197"/>
        <w:gridCol w:w="1378"/>
        <w:gridCol w:w="1022"/>
        <w:gridCol w:w="428"/>
        <w:gridCol w:w="750"/>
        <w:gridCol w:w="307"/>
        <w:gridCol w:w="886"/>
        <w:gridCol w:w="184"/>
        <w:gridCol w:w="1593"/>
      </w:tblGrid>
      <w:tr w14:paraId="1C410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10"/>
            <w:tcBorders>
              <w:top w:val="nil"/>
              <w:left w:val="nil"/>
              <w:bottom w:val="nil"/>
              <w:right w:val="nil"/>
              <w:tl2br w:val="nil"/>
              <w:tr2bl w:val="nil"/>
            </w:tcBorders>
            <w:shd w:val="clear" w:color="auto" w:fill="FFFFFF"/>
            <w:noWrap w:val="0"/>
            <w:vAlign w:val="center"/>
          </w:tcPr>
          <w:p w14:paraId="4D4E506A">
            <w:pPr>
              <w:keepNext/>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相關性</w:t>
            </w:r>
          </w:p>
        </w:tc>
      </w:tr>
      <w:tr w14:paraId="20493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158" w:type="dxa"/>
            <w:gridSpan w:val="4"/>
            <w:tcBorders>
              <w:top w:val="nil"/>
              <w:left w:val="nil"/>
              <w:bottom w:val="single" w:color="152935" w:sz="8" w:space="0"/>
              <w:right w:val="nil"/>
              <w:tl2br w:val="nil"/>
              <w:tr2bl w:val="nil"/>
            </w:tcBorders>
            <w:shd w:val="clear" w:color="auto" w:fill="FFFFFF"/>
            <w:noWrap w:val="0"/>
            <w:vAlign w:val="center"/>
          </w:tcPr>
          <w:p w14:paraId="1E38692D">
            <w:pPr>
              <w:keepNext/>
              <w:snapToGrid w:val="0"/>
              <w:spacing w:beforeLines="0" w:afterLines="0"/>
              <w:ind w:left="0" w:leftChars="0" w:right="0" w:rightChars="0" w:firstLine="0" w:firstLineChars="0"/>
              <w:jc w:val="center"/>
              <w:rPr>
                <w:rFonts w:hint="default"/>
                <w:sz w:val="24"/>
                <w:szCs w:val="24"/>
              </w:rPr>
            </w:pPr>
          </w:p>
        </w:tc>
        <w:tc>
          <w:tcPr>
            <w:tcW w:w="1178" w:type="dxa"/>
            <w:gridSpan w:val="2"/>
            <w:tcBorders>
              <w:top w:val="nil"/>
              <w:left w:val="nil"/>
              <w:bottom w:val="single" w:color="152935" w:sz="8" w:space="0"/>
              <w:right w:val="single" w:color="E0E0E0" w:sz="8" w:space="0"/>
              <w:tl2br w:val="nil"/>
              <w:tr2bl w:val="nil"/>
            </w:tcBorders>
            <w:shd w:val="clear" w:color="auto" w:fill="FFFFFF"/>
            <w:noWrap w:val="0"/>
            <w:vAlign w:val="center"/>
          </w:tcPr>
          <w:p w14:paraId="2BF609C4">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1193" w:type="dxa"/>
            <w:gridSpan w:val="2"/>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2C68D882">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1777" w:type="dxa"/>
            <w:gridSpan w:val="2"/>
            <w:tcBorders>
              <w:top w:val="nil"/>
              <w:left w:val="single" w:color="E0E0E0" w:sz="8" w:space="0"/>
              <w:bottom w:val="single" w:color="152935" w:sz="8" w:space="0"/>
              <w:right w:val="nil"/>
              <w:tl2br w:val="nil"/>
              <w:tr2bl w:val="nil"/>
            </w:tcBorders>
            <w:shd w:val="clear" w:color="auto" w:fill="FFFFFF"/>
            <w:noWrap w:val="0"/>
            <w:vAlign w:val="center"/>
          </w:tcPr>
          <w:p w14:paraId="456B1F4D">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r>
      <w:tr w14:paraId="476A0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restart"/>
            <w:tcBorders>
              <w:top w:val="single" w:color="152935" w:sz="8" w:space="0"/>
              <w:left w:val="nil"/>
              <w:bottom w:val="nil"/>
              <w:right w:val="nil"/>
              <w:tl2br w:val="nil"/>
              <w:tr2bl w:val="nil"/>
            </w:tcBorders>
            <w:shd w:val="clear" w:color="auto" w:fill="E0E0E0"/>
            <w:noWrap w:val="0"/>
            <w:vAlign w:val="center"/>
          </w:tcPr>
          <w:p w14:paraId="27935A19">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2400" w:type="dxa"/>
            <w:gridSpan w:val="2"/>
            <w:tcBorders>
              <w:top w:val="single" w:color="152935" w:sz="8" w:space="0"/>
              <w:left w:val="nil"/>
              <w:bottom w:val="single" w:color="AEAEAE" w:sz="8" w:space="0"/>
              <w:right w:val="nil"/>
              <w:tl2br w:val="nil"/>
              <w:tr2bl w:val="nil"/>
            </w:tcBorders>
            <w:shd w:val="clear" w:color="auto" w:fill="E0E0E0"/>
            <w:noWrap w:val="0"/>
            <w:vAlign w:val="center"/>
          </w:tcPr>
          <w:p w14:paraId="29FB1FA3">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皮爾森(Pearson)相關性</w:t>
            </w:r>
          </w:p>
        </w:tc>
        <w:tc>
          <w:tcPr>
            <w:tcW w:w="1178" w:type="dxa"/>
            <w:gridSpan w:val="2"/>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324EF5C9">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w:t>
            </w:r>
          </w:p>
        </w:tc>
        <w:tc>
          <w:tcPr>
            <w:tcW w:w="1193" w:type="dxa"/>
            <w:gridSpan w:val="2"/>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E1313B9">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.551</w:t>
            </w:r>
            <w:r>
              <w:rPr>
                <w:rFonts w:hint="default" w:ascii="Arial" w:hAnsi="Arial"/>
                <w:color w:val="010205"/>
                <w:sz w:val="18"/>
                <w:szCs w:val="24"/>
                <w:vertAlign w:val="superscript"/>
              </w:rPr>
              <w:t>**</w:t>
            </w:r>
          </w:p>
        </w:tc>
        <w:tc>
          <w:tcPr>
            <w:tcW w:w="1777" w:type="dxa"/>
            <w:gridSpan w:val="2"/>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92CE1A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.425</w:t>
            </w:r>
            <w:r>
              <w:rPr>
                <w:rFonts w:hint="default" w:ascii="Arial" w:hAnsi="Arial"/>
                <w:color w:val="010205"/>
                <w:sz w:val="18"/>
                <w:szCs w:val="24"/>
                <w:vertAlign w:val="superscript"/>
              </w:rPr>
              <w:t>**</w:t>
            </w:r>
          </w:p>
        </w:tc>
      </w:tr>
      <w:tr w14:paraId="62D92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152935" w:sz="8" w:space="0"/>
              <w:left w:val="nil"/>
              <w:bottom w:val="nil"/>
              <w:right w:val="nil"/>
              <w:tl2br w:val="nil"/>
              <w:tr2bl w:val="nil"/>
            </w:tcBorders>
            <w:shd w:val="clear" w:color="auto" w:fill="E0E0E0"/>
            <w:noWrap w:val="0"/>
            <w:vAlign w:val="center"/>
          </w:tcPr>
          <w:p w14:paraId="299CAFEB">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6B1DECD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A19A03C">
            <w:pPr>
              <w:keepNext/>
              <w:snapToGrid w:val="0"/>
              <w:spacing w:beforeLines="0" w:afterLines="0"/>
              <w:ind w:left="0" w:leftChars="0" w:right="0" w:rightChars="0" w:firstLine="0" w:firstLineChars="0"/>
              <w:jc w:val="center"/>
              <w:rPr>
                <w:rFonts w:hint="default"/>
                <w:sz w:val="24"/>
                <w:szCs w:val="24"/>
              </w:rPr>
            </w:pP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A7DF87F">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C63841F">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3EC2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152935" w:sz="8" w:space="0"/>
              <w:left w:val="nil"/>
              <w:bottom w:val="nil"/>
              <w:right w:val="nil"/>
              <w:tl2br w:val="nil"/>
              <w:tr2bl w:val="nil"/>
            </w:tcBorders>
            <w:shd w:val="clear" w:color="auto" w:fill="E0E0E0"/>
            <w:noWrap w:val="0"/>
            <w:vAlign w:val="center"/>
          </w:tcPr>
          <w:p w14:paraId="53AD4372">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nil"/>
              <w:right w:val="nil"/>
              <w:tl2br w:val="nil"/>
              <w:tr2bl w:val="nil"/>
            </w:tcBorders>
            <w:shd w:val="clear" w:color="auto" w:fill="E0E0E0"/>
            <w:noWrap w:val="0"/>
            <w:vAlign w:val="center"/>
          </w:tcPr>
          <w:p w14:paraId="364F4575">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c>
          <w:tcPr>
            <w:tcW w:w="1178"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3F9BF715">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193"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09AEDE5">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777" w:type="dxa"/>
            <w:gridSpan w:val="2"/>
            <w:tcBorders>
              <w:top w:val="single" w:color="AEAEAE" w:sz="8" w:space="0"/>
              <w:left w:val="single" w:color="E0E0E0" w:sz="8" w:space="0"/>
              <w:bottom w:val="nil"/>
              <w:right w:val="nil"/>
              <w:tl2br w:val="nil"/>
              <w:tr2bl w:val="nil"/>
            </w:tcBorders>
            <w:shd w:val="clear" w:color="auto" w:fill="F9F9FB"/>
            <w:noWrap w:val="0"/>
            <w:vAlign w:val="center"/>
          </w:tcPr>
          <w:p w14:paraId="1D809A1E">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3B8EC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restart"/>
            <w:tcBorders>
              <w:top w:val="single" w:color="AEAEAE" w:sz="8" w:space="0"/>
              <w:left w:val="nil"/>
              <w:bottom w:val="nil"/>
              <w:right w:val="nil"/>
              <w:tl2br w:val="nil"/>
              <w:tr2bl w:val="nil"/>
            </w:tcBorders>
            <w:shd w:val="clear" w:color="auto" w:fill="E0E0E0"/>
            <w:noWrap w:val="0"/>
            <w:vAlign w:val="center"/>
          </w:tcPr>
          <w:p w14:paraId="0D6869AE">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6EBFB8C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皮爾森(Pearson)相關性</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EC083FC">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.551</w:t>
            </w:r>
            <w:r>
              <w:rPr>
                <w:rFonts w:hint="default" w:ascii="Arial" w:hAnsi="Arial"/>
                <w:color w:val="010205"/>
                <w:sz w:val="18"/>
                <w:szCs w:val="24"/>
                <w:vertAlign w:val="superscript"/>
              </w:rPr>
              <w:t>**</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23FCDB">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F07664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.644</w:t>
            </w:r>
            <w:r>
              <w:rPr>
                <w:rFonts w:hint="default" w:ascii="Arial" w:hAnsi="Arial"/>
                <w:color w:val="010205"/>
                <w:sz w:val="18"/>
                <w:szCs w:val="24"/>
                <w:vertAlign w:val="superscript"/>
              </w:rPr>
              <w:t>**</w:t>
            </w:r>
          </w:p>
        </w:tc>
      </w:tr>
      <w:tr w14:paraId="12814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nil"/>
              <w:right w:val="nil"/>
              <w:tl2br w:val="nil"/>
              <w:tr2bl w:val="nil"/>
            </w:tcBorders>
            <w:shd w:val="clear" w:color="auto" w:fill="E0E0E0"/>
            <w:noWrap w:val="0"/>
            <w:vAlign w:val="center"/>
          </w:tcPr>
          <w:p w14:paraId="19CDF322">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74C49279">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3B64D8D6">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AB98EAD">
            <w:pPr>
              <w:keepNext/>
              <w:snapToGrid w:val="0"/>
              <w:spacing w:beforeLines="0" w:afterLines="0"/>
              <w:ind w:left="0" w:leftChars="0" w:right="0" w:rightChars="0" w:firstLine="0" w:firstLineChars="0"/>
              <w:jc w:val="center"/>
              <w:rPr>
                <w:rFonts w:hint="default"/>
                <w:sz w:val="24"/>
                <w:szCs w:val="24"/>
              </w:rPr>
            </w:pP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30516D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7465A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nil"/>
              <w:right w:val="nil"/>
              <w:tl2br w:val="nil"/>
              <w:tr2bl w:val="nil"/>
            </w:tcBorders>
            <w:shd w:val="clear" w:color="auto" w:fill="E0E0E0"/>
            <w:noWrap w:val="0"/>
            <w:vAlign w:val="center"/>
          </w:tcPr>
          <w:p w14:paraId="2833A1B5">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nil"/>
              <w:right w:val="nil"/>
              <w:tl2br w:val="nil"/>
              <w:tr2bl w:val="nil"/>
            </w:tcBorders>
            <w:shd w:val="clear" w:color="auto" w:fill="E0E0E0"/>
            <w:noWrap w:val="0"/>
            <w:vAlign w:val="center"/>
          </w:tcPr>
          <w:p w14:paraId="54F99D4C">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c>
          <w:tcPr>
            <w:tcW w:w="1178"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24CFF0A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193"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03225E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777" w:type="dxa"/>
            <w:gridSpan w:val="2"/>
            <w:tcBorders>
              <w:top w:val="single" w:color="AEAEAE" w:sz="8" w:space="0"/>
              <w:left w:val="single" w:color="E0E0E0" w:sz="8" w:space="0"/>
              <w:bottom w:val="nil"/>
              <w:right w:val="nil"/>
              <w:tl2br w:val="nil"/>
              <w:tr2bl w:val="nil"/>
            </w:tcBorders>
            <w:shd w:val="clear" w:color="auto" w:fill="F9F9FB"/>
            <w:noWrap w:val="0"/>
            <w:vAlign w:val="center"/>
          </w:tcPr>
          <w:p w14:paraId="2DE2E686">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691F0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restart"/>
            <w:tcBorders>
              <w:top w:val="single" w:color="AEAEAE" w:sz="8" w:space="0"/>
              <w:left w:val="nil"/>
              <w:bottom w:val="single" w:color="152935" w:sz="8" w:space="0"/>
              <w:right w:val="nil"/>
              <w:tl2br w:val="nil"/>
              <w:tr2bl w:val="nil"/>
            </w:tcBorders>
            <w:shd w:val="clear" w:color="auto" w:fill="E0E0E0"/>
            <w:noWrap w:val="0"/>
            <w:vAlign w:val="center"/>
          </w:tcPr>
          <w:p w14:paraId="1AAE6071">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757EC2EA">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皮爾森(Pearson)相關性</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809036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.425</w:t>
            </w:r>
            <w:r>
              <w:rPr>
                <w:rFonts w:hint="default" w:ascii="Arial" w:hAnsi="Arial"/>
                <w:color w:val="010205"/>
                <w:sz w:val="18"/>
                <w:szCs w:val="24"/>
                <w:vertAlign w:val="superscript"/>
              </w:rPr>
              <w:t>**</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2A289F">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.644</w:t>
            </w:r>
            <w:r>
              <w:rPr>
                <w:rFonts w:hint="default" w:ascii="Arial" w:hAnsi="Arial"/>
                <w:color w:val="010205"/>
                <w:sz w:val="18"/>
                <w:szCs w:val="24"/>
                <w:vertAlign w:val="superscript"/>
              </w:rPr>
              <w:t>**</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BFEF82B">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w:t>
            </w:r>
          </w:p>
        </w:tc>
      </w:tr>
      <w:tr w14:paraId="02417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77FC8B38">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0F0CC2EE">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090E8E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63A532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CA52BAA">
            <w:pPr>
              <w:keepNext/>
              <w:snapToGrid w:val="0"/>
              <w:spacing w:beforeLines="0" w:afterLines="0"/>
              <w:ind w:left="0" w:leftChars="0" w:right="0" w:rightChars="0" w:firstLine="0" w:firstLineChars="0"/>
              <w:jc w:val="center"/>
              <w:rPr>
                <w:rFonts w:hint="default"/>
                <w:sz w:val="24"/>
                <w:szCs w:val="24"/>
              </w:rPr>
            </w:pPr>
          </w:p>
        </w:tc>
      </w:tr>
      <w:tr w14:paraId="17DF1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3420BC9C">
            <w:pPr>
              <w:keepNext/>
              <w:snapToGrid w:val="0"/>
              <w:spacing w:beforeLines="0" w:afterLines="0"/>
              <w:ind w:left="0" w:leftChars="0" w:right="0" w:rightChars="0" w:firstLine="0" w:firstLineChars="0"/>
              <w:jc w:val="center"/>
              <w:rPr>
                <w:rFonts w:hint="default"/>
                <w:sz w:val="24"/>
                <w:szCs w:val="24"/>
              </w:rPr>
            </w:pPr>
          </w:p>
        </w:tc>
        <w:tc>
          <w:tcPr>
            <w:tcW w:w="2400" w:type="dxa"/>
            <w:gridSpan w:val="2"/>
            <w:tcBorders>
              <w:top w:val="single" w:color="AEAEAE" w:sz="8" w:space="0"/>
              <w:left w:val="nil"/>
              <w:bottom w:val="single" w:color="152935" w:sz="8" w:space="0"/>
              <w:right w:val="nil"/>
              <w:tl2br w:val="nil"/>
              <w:tr2bl w:val="nil"/>
            </w:tcBorders>
            <w:shd w:val="clear" w:color="auto" w:fill="E0E0E0"/>
            <w:noWrap w:val="0"/>
            <w:vAlign w:val="center"/>
          </w:tcPr>
          <w:p w14:paraId="5ADF5B1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c>
          <w:tcPr>
            <w:tcW w:w="1178" w:type="dxa"/>
            <w:gridSpan w:val="2"/>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6789CC0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193" w:type="dxa"/>
            <w:gridSpan w:val="2"/>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1C7B32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777" w:type="dxa"/>
            <w:gridSpan w:val="2"/>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02DAFEA">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72FD5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10"/>
            <w:tcBorders>
              <w:top w:val="nil"/>
              <w:left w:val="nil"/>
              <w:bottom w:val="nil"/>
              <w:right w:val="nil"/>
              <w:tl2br w:val="nil"/>
              <w:tr2bl w:val="nil"/>
            </w:tcBorders>
            <w:shd w:val="clear" w:color="auto" w:fill="FFFFFF"/>
            <w:noWrap w:val="0"/>
            <w:vAlign w:val="center"/>
          </w:tcPr>
          <w:p w14:paraId="2E6ACC5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相關性在 0.01 層級上顯著（雙尾）。</w:t>
            </w:r>
          </w:p>
        </w:tc>
      </w:tr>
      <w:tr w14:paraId="6A518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10"/>
            <w:tcBorders>
              <w:top w:val="nil"/>
              <w:left w:val="nil"/>
              <w:bottom w:val="nil"/>
              <w:right w:val="nil"/>
              <w:tl2br w:val="nil"/>
              <w:tr2bl w:val="nil"/>
            </w:tcBorders>
            <w:shd w:val="clear" w:color="auto" w:fill="FFFFFF"/>
            <w:noWrap w:val="0"/>
            <w:vAlign w:val="center"/>
          </w:tcPr>
          <w:p w14:paraId="7EDC91D8">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相關性</w:t>
            </w:r>
          </w:p>
        </w:tc>
      </w:tr>
      <w:tr w14:paraId="5DFA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586" w:type="dxa"/>
            <w:gridSpan w:val="5"/>
            <w:tcBorders>
              <w:top w:val="nil"/>
              <w:left w:val="nil"/>
              <w:bottom w:val="single" w:color="152935" w:sz="8" w:space="0"/>
              <w:right w:val="nil"/>
              <w:tl2br w:val="nil"/>
              <w:tr2bl w:val="nil"/>
            </w:tcBorders>
            <w:shd w:val="clear" w:color="auto" w:fill="FFFFFF"/>
            <w:noWrap w:val="0"/>
            <w:vAlign w:val="center"/>
          </w:tcPr>
          <w:p w14:paraId="5EE4DF87">
            <w:pPr>
              <w:snapToGrid w:val="0"/>
              <w:spacing w:beforeLines="0" w:afterLines="0"/>
              <w:ind w:left="0" w:leftChars="0" w:right="0" w:rightChars="0" w:firstLine="0" w:firstLineChars="0"/>
              <w:jc w:val="center"/>
              <w:rPr>
                <w:rFonts w:hint="default"/>
                <w:sz w:val="24"/>
                <w:szCs w:val="24"/>
              </w:rPr>
            </w:pPr>
          </w:p>
        </w:tc>
        <w:tc>
          <w:tcPr>
            <w:tcW w:w="1057" w:type="dxa"/>
            <w:gridSpan w:val="2"/>
            <w:tcBorders>
              <w:top w:val="nil"/>
              <w:left w:val="nil"/>
              <w:bottom w:val="single" w:color="152935" w:sz="8" w:space="0"/>
              <w:right w:val="single" w:color="E0E0E0" w:sz="8" w:space="0"/>
              <w:tl2br w:val="nil"/>
              <w:tr2bl w:val="nil"/>
            </w:tcBorders>
            <w:shd w:val="clear" w:color="auto" w:fill="FFFFFF"/>
            <w:noWrap w:val="0"/>
            <w:vAlign w:val="center"/>
          </w:tcPr>
          <w:p w14:paraId="38C62E6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1070" w:type="dxa"/>
            <w:gridSpan w:val="2"/>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5239EC9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1593" w:type="dxa"/>
            <w:tcBorders>
              <w:top w:val="nil"/>
              <w:left w:val="single" w:color="E0E0E0" w:sz="8" w:space="0"/>
              <w:bottom w:val="single" w:color="152935" w:sz="8" w:space="0"/>
              <w:right w:val="nil"/>
              <w:tl2br w:val="nil"/>
              <w:tr2bl w:val="nil"/>
            </w:tcBorders>
            <w:shd w:val="clear" w:color="auto" w:fill="FFFFFF"/>
            <w:noWrap w:val="0"/>
            <w:vAlign w:val="center"/>
          </w:tcPr>
          <w:p w14:paraId="1BF38DD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r>
      <w:tr w14:paraId="534A4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restart"/>
            <w:tcBorders>
              <w:top w:val="single" w:color="152935" w:sz="8" w:space="0"/>
              <w:left w:val="nil"/>
              <w:bottom w:val="single" w:color="152935" w:sz="8" w:space="0"/>
              <w:right w:val="nil"/>
              <w:tl2br w:val="nil"/>
              <w:tr2bl w:val="nil"/>
            </w:tcBorders>
            <w:shd w:val="clear" w:color="auto" w:fill="E0E0E0"/>
            <w:noWrap w:val="0"/>
            <w:vAlign w:val="center"/>
          </w:tcPr>
          <w:p w14:paraId="7602A94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Spearman的rho</w:t>
            </w:r>
          </w:p>
        </w:tc>
        <w:tc>
          <w:tcPr>
            <w:tcW w:w="1575" w:type="dxa"/>
            <w:gridSpan w:val="2"/>
            <w:vMerge w:val="restart"/>
            <w:tcBorders>
              <w:top w:val="single" w:color="152935" w:sz="8" w:space="0"/>
              <w:left w:val="nil"/>
              <w:bottom w:val="nil"/>
              <w:right w:val="nil"/>
              <w:tl2br w:val="nil"/>
              <w:tr2bl w:val="nil"/>
            </w:tcBorders>
            <w:shd w:val="clear" w:color="auto" w:fill="E0E0E0"/>
            <w:noWrap w:val="0"/>
            <w:vAlign w:val="center"/>
          </w:tcPr>
          <w:p w14:paraId="44F5E18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1450" w:type="dxa"/>
            <w:gridSpan w:val="2"/>
            <w:tcBorders>
              <w:top w:val="single" w:color="152935" w:sz="8" w:space="0"/>
              <w:left w:val="nil"/>
              <w:bottom w:val="single" w:color="AEAEAE" w:sz="8" w:space="0"/>
              <w:right w:val="nil"/>
              <w:tl2br w:val="nil"/>
              <w:tr2bl w:val="nil"/>
            </w:tcBorders>
            <w:shd w:val="clear" w:color="auto" w:fill="E0E0E0"/>
            <w:noWrap w:val="0"/>
            <w:vAlign w:val="center"/>
          </w:tcPr>
          <w:p w14:paraId="562072A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相關係數</w:t>
            </w:r>
          </w:p>
        </w:tc>
        <w:tc>
          <w:tcPr>
            <w:tcW w:w="1057" w:type="dxa"/>
            <w:gridSpan w:val="2"/>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5B1C090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1.000</w:t>
            </w:r>
          </w:p>
        </w:tc>
        <w:tc>
          <w:tcPr>
            <w:tcW w:w="1070" w:type="dxa"/>
            <w:gridSpan w:val="2"/>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8B5751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.469</w:t>
            </w:r>
            <w:r>
              <w:rPr>
                <w:rFonts w:hint="default" w:ascii="Arial" w:hAnsi="Arial"/>
                <w:color w:val="010205"/>
                <w:sz w:val="18"/>
                <w:szCs w:val="24"/>
                <w:vertAlign w:val="superscript"/>
              </w:rPr>
              <w:t>**</w:t>
            </w:r>
          </w:p>
        </w:tc>
        <w:tc>
          <w:tcPr>
            <w:tcW w:w="1593"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007C2D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.385</w:t>
            </w:r>
            <w:r>
              <w:rPr>
                <w:rFonts w:hint="default" w:ascii="Arial" w:hAnsi="Arial"/>
                <w:color w:val="010205"/>
                <w:sz w:val="18"/>
                <w:szCs w:val="24"/>
                <w:vertAlign w:val="superscript"/>
              </w:rPr>
              <w:t>**</w:t>
            </w:r>
          </w:p>
        </w:tc>
      </w:tr>
      <w:tr w14:paraId="6D05E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6ED73D85">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152935" w:sz="8" w:space="0"/>
              <w:left w:val="nil"/>
              <w:bottom w:val="nil"/>
              <w:right w:val="nil"/>
              <w:tl2br w:val="nil"/>
              <w:tr2bl w:val="nil"/>
            </w:tcBorders>
            <w:shd w:val="clear" w:color="auto" w:fill="E0E0E0"/>
            <w:noWrap w:val="0"/>
            <w:vAlign w:val="center"/>
          </w:tcPr>
          <w:p w14:paraId="40DCC4C7">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3CA3C68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B9391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FF7E6F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E666B4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079D9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32DC83B">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152935" w:sz="8" w:space="0"/>
              <w:left w:val="nil"/>
              <w:bottom w:val="nil"/>
              <w:right w:val="nil"/>
              <w:tl2br w:val="nil"/>
              <w:tr2bl w:val="nil"/>
            </w:tcBorders>
            <w:shd w:val="clear" w:color="auto" w:fill="E0E0E0"/>
            <w:noWrap w:val="0"/>
            <w:vAlign w:val="center"/>
          </w:tcPr>
          <w:p w14:paraId="042E38CE">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nil"/>
              <w:right w:val="nil"/>
              <w:tl2br w:val="nil"/>
              <w:tr2bl w:val="nil"/>
            </w:tcBorders>
            <w:shd w:val="clear" w:color="auto" w:fill="E0E0E0"/>
            <w:noWrap w:val="0"/>
            <w:vAlign w:val="center"/>
          </w:tcPr>
          <w:p w14:paraId="11E4D1E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數目</w:t>
            </w:r>
          </w:p>
        </w:tc>
        <w:tc>
          <w:tcPr>
            <w:tcW w:w="1057"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2788AD2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070"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C20CC2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593" w:type="dxa"/>
            <w:tcBorders>
              <w:top w:val="single" w:color="AEAEAE" w:sz="8" w:space="0"/>
              <w:left w:val="single" w:color="E0E0E0" w:sz="8" w:space="0"/>
              <w:bottom w:val="nil"/>
              <w:right w:val="nil"/>
              <w:tl2br w:val="nil"/>
              <w:tr2bl w:val="nil"/>
            </w:tcBorders>
            <w:shd w:val="clear" w:color="auto" w:fill="F9F9FB"/>
            <w:noWrap w:val="0"/>
            <w:vAlign w:val="center"/>
          </w:tcPr>
          <w:p w14:paraId="7AD6A31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560B3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58A460F6">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restart"/>
            <w:tcBorders>
              <w:top w:val="single" w:color="AEAEAE" w:sz="8" w:space="0"/>
              <w:left w:val="nil"/>
              <w:bottom w:val="nil"/>
              <w:right w:val="nil"/>
              <w:tl2br w:val="nil"/>
              <w:tr2bl w:val="nil"/>
            </w:tcBorders>
            <w:shd w:val="clear" w:color="auto" w:fill="E0E0E0"/>
            <w:noWrap w:val="0"/>
            <w:vAlign w:val="center"/>
          </w:tcPr>
          <w:p w14:paraId="2C31990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376C659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相關係數</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9C5D93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.469</w:t>
            </w:r>
            <w:r>
              <w:rPr>
                <w:rFonts w:hint="default" w:ascii="Arial" w:hAnsi="Arial"/>
                <w:color w:val="010205"/>
                <w:sz w:val="18"/>
                <w:szCs w:val="24"/>
                <w:vertAlign w:val="superscript"/>
              </w:rPr>
              <w:t>**</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257727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1.000</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1CA0D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.628</w:t>
            </w:r>
            <w:r>
              <w:rPr>
                <w:rFonts w:hint="default" w:ascii="Arial" w:hAnsi="Arial"/>
                <w:color w:val="010205"/>
                <w:sz w:val="18"/>
                <w:szCs w:val="24"/>
                <w:vertAlign w:val="superscript"/>
              </w:rPr>
              <w:t>**</w:t>
            </w:r>
          </w:p>
        </w:tc>
      </w:tr>
      <w:tr w14:paraId="5DD7C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4B299D5">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nil"/>
              <w:right w:val="nil"/>
              <w:tl2br w:val="nil"/>
              <w:tr2bl w:val="nil"/>
            </w:tcBorders>
            <w:shd w:val="clear" w:color="auto" w:fill="E0E0E0"/>
            <w:noWrap w:val="0"/>
            <w:vAlign w:val="center"/>
          </w:tcPr>
          <w:p w14:paraId="0427784F">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7D652EA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740204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269D3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175C33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7B957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9B29E67">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nil"/>
              <w:right w:val="nil"/>
              <w:tl2br w:val="nil"/>
              <w:tr2bl w:val="nil"/>
            </w:tcBorders>
            <w:shd w:val="clear" w:color="auto" w:fill="E0E0E0"/>
            <w:noWrap w:val="0"/>
            <w:vAlign w:val="center"/>
          </w:tcPr>
          <w:p w14:paraId="16639A75">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nil"/>
              <w:right w:val="nil"/>
              <w:tl2br w:val="nil"/>
              <w:tr2bl w:val="nil"/>
            </w:tcBorders>
            <w:shd w:val="clear" w:color="auto" w:fill="E0E0E0"/>
            <w:noWrap w:val="0"/>
            <w:vAlign w:val="center"/>
          </w:tcPr>
          <w:p w14:paraId="01BB25B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數目</w:t>
            </w:r>
          </w:p>
        </w:tc>
        <w:tc>
          <w:tcPr>
            <w:tcW w:w="1057"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214BC9D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070"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F83478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593" w:type="dxa"/>
            <w:tcBorders>
              <w:top w:val="single" w:color="AEAEAE" w:sz="8" w:space="0"/>
              <w:left w:val="single" w:color="E0E0E0" w:sz="8" w:space="0"/>
              <w:bottom w:val="nil"/>
              <w:right w:val="nil"/>
              <w:tl2br w:val="nil"/>
              <w:tr2bl w:val="nil"/>
            </w:tcBorders>
            <w:shd w:val="clear" w:color="auto" w:fill="F9F9FB"/>
            <w:noWrap w:val="0"/>
            <w:vAlign w:val="center"/>
          </w:tcPr>
          <w:p w14:paraId="694A165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48F0D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4B615FDB">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restart"/>
            <w:tcBorders>
              <w:top w:val="single" w:color="AEAEAE" w:sz="8" w:space="0"/>
              <w:left w:val="nil"/>
              <w:bottom w:val="single" w:color="152935" w:sz="8" w:space="0"/>
              <w:right w:val="nil"/>
              <w:tl2br w:val="nil"/>
              <w:tr2bl w:val="nil"/>
            </w:tcBorders>
            <w:shd w:val="clear" w:color="auto" w:fill="E0E0E0"/>
            <w:noWrap w:val="0"/>
            <w:vAlign w:val="center"/>
          </w:tcPr>
          <w:p w14:paraId="13783EF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40B4476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相關係數</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77EA6F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.385</w:t>
            </w:r>
            <w:r>
              <w:rPr>
                <w:rFonts w:hint="default" w:ascii="Arial" w:hAnsi="Arial"/>
                <w:color w:val="010205"/>
                <w:sz w:val="18"/>
                <w:szCs w:val="24"/>
                <w:vertAlign w:val="superscript"/>
              </w:rPr>
              <w:t>**</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380725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.628</w:t>
            </w:r>
            <w:r>
              <w:rPr>
                <w:rFonts w:hint="default" w:ascii="Arial" w:hAnsi="Arial"/>
                <w:color w:val="010205"/>
                <w:sz w:val="18"/>
                <w:szCs w:val="24"/>
                <w:vertAlign w:val="superscript"/>
              </w:rPr>
              <w:t>**</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443B91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1.000</w:t>
            </w:r>
          </w:p>
        </w:tc>
      </w:tr>
      <w:tr w14:paraId="2175B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DDAF510">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1DE26361">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5017C2F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A3AD68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E4242D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4445A3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w:t>
            </w:r>
          </w:p>
        </w:tc>
      </w:tr>
      <w:tr w14:paraId="04177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2C0E4F7B">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7317A56E">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152935" w:sz="8" w:space="0"/>
              <w:right w:val="nil"/>
              <w:tl2br w:val="nil"/>
              <w:tr2bl w:val="nil"/>
            </w:tcBorders>
            <w:shd w:val="clear" w:color="auto" w:fill="E0E0E0"/>
            <w:noWrap w:val="0"/>
            <w:vAlign w:val="center"/>
          </w:tcPr>
          <w:p w14:paraId="4C79D84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數目</w:t>
            </w:r>
          </w:p>
        </w:tc>
        <w:tc>
          <w:tcPr>
            <w:tcW w:w="1057" w:type="dxa"/>
            <w:gridSpan w:val="2"/>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380A82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070" w:type="dxa"/>
            <w:gridSpan w:val="2"/>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CCEA7B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593"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A51502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77C2E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10"/>
            <w:tcBorders>
              <w:top w:val="nil"/>
              <w:left w:val="nil"/>
              <w:bottom w:val="nil"/>
              <w:right w:val="nil"/>
              <w:tl2br w:val="nil"/>
              <w:tr2bl w:val="nil"/>
            </w:tcBorders>
            <w:shd w:val="clear" w:color="auto" w:fill="FFFFFF"/>
            <w:noWrap w:val="0"/>
            <w:vAlign w:val="center"/>
          </w:tcPr>
          <w:p w14:paraId="4268EDB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相關性在 0.01 層級上顯著（雙尾）。</w:t>
            </w:r>
          </w:p>
        </w:tc>
      </w:tr>
    </w:tbl>
    <w:p w14:paraId="2F042870">
      <w:pPr>
        <w:rPr>
          <w:rFonts w:hint="eastAsia"/>
          <w:color w:val="FF0000"/>
          <w:lang w:val="en-US" w:eastAsia="zh-CN"/>
        </w:rPr>
      </w:pPr>
    </w:p>
    <w:p w14:paraId="259106F5">
      <w:pPr>
        <w:spacing w:beforeLines="0" w:afterLines="0"/>
        <w:rPr>
          <w:rFonts w:hint="default"/>
          <w:sz w:val="24"/>
          <w:szCs w:val="24"/>
        </w:rPr>
      </w:pPr>
    </w:p>
    <w:tbl>
      <w:tblPr>
        <w:tblStyle w:val="32"/>
        <w:tblW w:w="69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90"/>
        <w:gridCol w:w="1214"/>
        <w:gridCol w:w="1583"/>
        <w:gridCol w:w="1214"/>
        <w:gridCol w:w="1214"/>
      </w:tblGrid>
      <w:tr w14:paraId="0BDDC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915" w:type="dxa"/>
            <w:gridSpan w:val="5"/>
            <w:tcBorders>
              <w:top w:val="nil"/>
              <w:left w:val="nil"/>
              <w:bottom w:val="nil"/>
              <w:right w:val="nil"/>
              <w:tl2br w:val="nil"/>
              <w:tr2bl w:val="nil"/>
            </w:tcBorders>
            <w:shd w:val="clear" w:color="auto" w:fill="FFFFFF"/>
            <w:noWrap w:val="0"/>
            <w:vAlign w:val="center"/>
          </w:tcPr>
          <w:p w14:paraId="5F6AAC26">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相關性</w:t>
            </w:r>
          </w:p>
        </w:tc>
      </w:tr>
      <w:tr w14:paraId="78C51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487" w:type="dxa"/>
            <w:gridSpan w:val="3"/>
            <w:tcBorders>
              <w:top w:val="nil"/>
              <w:left w:val="nil"/>
              <w:bottom w:val="single" w:color="152935" w:sz="8" w:space="0"/>
              <w:right w:val="nil"/>
              <w:tl2br w:val="nil"/>
              <w:tr2bl w:val="nil"/>
            </w:tcBorders>
            <w:shd w:val="clear" w:color="auto" w:fill="FFFFFF"/>
            <w:noWrap w:val="0"/>
            <w:vAlign w:val="bottom"/>
          </w:tcPr>
          <w:p w14:paraId="292A08CD">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控制變數</w:t>
            </w:r>
          </w:p>
        </w:tc>
        <w:tc>
          <w:tcPr>
            <w:tcW w:w="1214" w:type="dxa"/>
            <w:tcBorders>
              <w:top w:val="nil"/>
              <w:left w:val="nil"/>
              <w:bottom w:val="single" w:color="152935" w:sz="8" w:space="0"/>
              <w:right w:val="single" w:color="E0E0E0" w:sz="8" w:space="0"/>
              <w:tl2br w:val="nil"/>
              <w:tr2bl w:val="nil"/>
            </w:tcBorders>
            <w:shd w:val="clear" w:color="auto" w:fill="FFFFFF"/>
            <w:noWrap w:val="0"/>
            <w:vAlign w:val="bottom"/>
          </w:tcPr>
          <w:p w14:paraId="036C41C3">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社交焦虑_x</w:t>
            </w:r>
          </w:p>
        </w:tc>
        <w:tc>
          <w:tcPr>
            <w:tcW w:w="1214" w:type="dxa"/>
            <w:tcBorders>
              <w:top w:val="nil"/>
              <w:left w:val="single" w:color="E0E0E0" w:sz="8" w:space="0"/>
              <w:bottom w:val="single" w:color="152935" w:sz="8" w:space="0"/>
              <w:right w:val="nil"/>
              <w:tl2br w:val="nil"/>
              <w:tr2bl w:val="nil"/>
            </w:tcBorders>
            <w:shd w:val="clear" w:color="auto" w:fill="FFFFFF"/>
            <w:noWrap w:val="0"/>
            <w:vAlign w:val="bottom"/>
          </w:tcPr>
          <w:p w14:paraId="5B1C3834">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手机依赖_y</w:t>
            </w:r>
          </w:p>
        </w:tc>
      </w:tr>
      <w:tr w14:paraId="342A8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restart"/>
            <w:tcBorders>
              <w:top w:val="single" w:color="152935" w:sz="8" w:space="0"/>
              <w:left w:val="nil"/>
              <w:bottom w:val="single" w:color="152935" w:sz="8" w:space="0"/>
              <w:right w:val="nil"/>
              <w:tl2br w:val="nil"/>
              <w:tr2bl w:val="nil"/>
            </w:tcBorders>
            <w:shd w:val="clear" w:color="auto" w:fill="E0E0E0"/>
            <w:noWrap w:val="0"/>
            <w:vAlign w:val="top"/>
          </w:tcPr>
          <w:p w14:paraId="364A1535">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抑郁_z_控制变量</w:t>
            </w:r>
          </w:p>
        </w:tc>
        <w:tc>
          <w:tcPr>
            <w:tcW w:w="1214" w:type="dxa"/>
            <w:vMerge w:val="restart"/>
            <w:tcBorders>
              <w:top w:val="single" w:color="152935" w:sz="8" w:space="0"/>
              <w:left w:val="nil"/>
              <w:bottom w:val="nil"/>
              <w:right w:val="nil"/>
              <w:tl2br w:val="nil"/>
              <w:tr2bl w:val="nil"/>
            </w:tcBorders>
            <w:shd w:val="clear" w:color="auto" w:fill="E0E0E0"/>
            <w:noWrap w:val="0"/>
            <w:vAlign w:val="top"/>
          </w:tcPr>
          <w:p w14:paraId="010CBE30">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社交焦虑_x</w:t>
            </w:r>
          </w:p>
        </w:tc>
        <w:tc>
          <w:tcPr>
            <w:tcW w:w="1583" w:type="dxa"/>
            <w:tcBorders>
              <w:top w:val="single" w:color="152935" w:sz="8" w:space="0"/>
              <w:left w:val="nil"/>
              <w:bottom w:val="single" w:color="AEAEAE" w:sz="8" w:space="0"/>
              <w:right w:val="nil"/>
              <w:tl2br w:val="nil"/>
              <w:tr2bl w:val="nil"/>
            </w:tcBorders>
            <w:shd w:val="clear" w:color="auto" w:fill="E0E0E0"/>
            <w:noWrap w:val="0"/>
            <w:vAlign w:val="top"/>
          </w:tcPr>
          <w:p w14:paraId="51D56D19">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相關性</w:t>
            </w:r>
          </w:p>
        </w:tc>
        <w:tc>
          <w:tcPr>
            <w:tcW w:w="1214" w:type="dxa"/>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731ACC9">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1214"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B5614F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w:t>
            </w:r>
          </w:p>
        </w:tc>
      </w:tr>
      <w:tr w14:paraId="3C3FC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350DFF75">
            <w:pPr>
              <w:spacing w:beforeLines="0" w:afterLines="0"/>
              <w:rPr>
                <w:rFonts w:hint="default" w:ascii="Arial" w:hAnsi="Arial"/>
                <w:color w:val="010205"/>
                <w:sz w:val="18"/>
                <w:szCs w:val="24"/>
              </w:rPr>
            </w:pPr>
          </w:p>
        </w:tc>
        <w:tc>
          <w:tcPr>
            <w:tcW w:w="1214" w:type="dxa"/>
            <w:vMerge w:val="continue"/>
            <w:tcBorders>
              <w:top w:val="single" w:color="152935" w:sz="8" w:space="0"/>
              <w:left w:val="nil"/>
              <w:bottom w:val="nil"/>
              <w:right w:val="nil"/>
              <w:tl2br w:val="nil"/>
              <w:tr2bl w:val="nil"/>
            </w:tcBorders>
            <w:shd w:val="clear" w:color="auto" w:fill="E0E0E0"/>
            <w:noWrap w:val="0"/>
            <w:vAlign w:val="top"/>
          </w:tcPr>
          <w:p w14:paraId="087796DE">
            <w:pPr>
              <w:spacing w:beforeLines="0" w:afterLines="0"/>
              <w:rPr>
                <w:rFonts w:hint="default" w:ascii="Arial" w:hAnsi="Arial"/>
                <w:color w:val="010205"/>
                <w:sz w:val="18"/>
                <w:szCs w:val="24"/>
              </w:rPr>
            </w:pPr>
          </w:p>
        </w:tc>
        <w:tc>
          <w:tcPr>
            <w:tcW w:w="1583" w:type="dxa"/>
            <w:tcBorders>
              <w:top w:val="single" w:color="AEAEAE" w:sz="8" w:space="0"/>
              <w:left w:val="nil"/>
              <w:bottom w:val="single" w:color="AEAEAE" w:sz="8" w:space="0"/>
              <w:right w:val="nil"/>
              <w:tl2br w:val="nil"/>
              <w:tr2bl w:val="nil"/>
            </w:tcBorders>
            <w:shd w:val="clear" w:color="auto" w:fill="E0E0E0"/>
            <w:noWrap w:val="0"/>
            <w:vAlign w:val="top"/>
          </w:tcPr>
          <w:p w14:paraId="6A047FB7">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顯著性（雙尾）</w:t>
            </w:r>
          </w:p>
        </w:tc>
        <w:tc>
          <w:tcPr>
            <w:tcW w:w="1214" w:type="dxa"/>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65811BA">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w:t>
            </w:r>
          </w:p>
        </w:tc>
        <w:tc>
          <w:tcPr>
            <w:tcW w:w="1214"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A5A3388">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0731C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703C7A8D">
            <w:pPr>
              <w:spacing w:beforeLines="0" w:afterLines="0"/>
              <w:rPr>
                <w:rFonts w:hint="default" w:ascii="Arial" w:hAnsi="Arial"/>
                <w:color w:val="010205"/>
                <w:sz w:val="18"/>
                <w:szCs w:val="24"/>
              </w:rPr>
            </w:pPr>
          </w:p>
        </w:tc>
        <w:tc>
          <w:tcPr>
            <w:tcW w:w="1214" w:type="dxa"/>
            <w:vMerge w:val="continue"/>
            <w:tcBorders>
              <w:top w:val="single" w:color="152935" w:sz="8" w:space="0"/>
              <w:left w:val="nil"/>
              <w:bottom w:val="nil"/>
              <w:right w:val="nil"/>
              <w:tl2br w:val="nil"/>
              <w:tr2bl w:val="nil"/>
            </w:tcBorders>
            <w:shd w:val="clear" w:color="auto" w:fill="E0E0E0"/>
            <w:noWrap w:val="0"/>
            <w:vAlign w:val="top"/>
          </w:tcPr>
          <w:p w14:paraId="1193C592">
            <w:pPr>
              <w:spacing w:beforeLines="0" w:afterLines="0"/>
              <w:rPr>
                <w:rFonts w:hint="default" w:ascii="Arial" w:hAnsi="Arial"/>
                <w:color w:val="010205"/>
                <w:sz w:val="18"/>
                <w:szCs w:val="24"/>
              </w:rPr>
            </w:pPr>
          </w:p>
        </w:tc>
        <w:tc>
          <w:tcPr>
            <w:tcW w:w="1583" w:type="dxa"/>
            <w:tcBorders>
              <w:top w:val="single" w:color="AEAEAE" w:sz="8" w:space="0"/>
              <w:left w:val="nil"/>
              <w:bottom w:val="nil"/>
              <w:right w:val="nil"/>
              <w:tl2br w:val="nil"/>
              <w:tr2bl w:val="nil"/>
            </w:tcBorders>
            <w:shd w:val="clear" w:color="auto" w:fill="E0E0E0"/>
            <w:noWrap w:val="0"/>
            <w:vAlign w:val="top"/>
          </w:tcPr>
          <w:p w14:paraId="662002DB">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自由度</w:t>
            </w:r>
          </w:p>
        </w:tc>
        <w:tc>
          <w:tcPr>
            <w:tcW w:w="1214" w:type="dxa"/>
            <w:tcBorders>
              <w:top w:val="single" w:color="AEAEAE" w:sz="8" w:space="0"/>
              <w:left w:val="nil"/>
              <w:bottom w:val="nil"/>
              <w:right w:val="single" w:color="E0E0E0" w:sz="8" w:space="0"/>
              <w:tl2br w:val="nil"/>
              <w:tr2bl w:val="nil"/>
            </w:tcBorders>
            <w:shd w:val="clear" w:color="auto" w:fill="F9F9FB"/>
            <w:noWrap w:val="0"/>
            <w:vAlign w:val="top"/>
          </w:tcPr>
          <w:p w14:paraId="2F09822A">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1214" w:type="dxa"/>
            <w:tcBorders>
              <w:top w:val="single" w:color="AEAEAE" w:sz="8" w:space="0"/>
              <w:left w:val="single" w:color="E0E0E0" w:sz="8" w:space="0"/>
              <w:bottom w:val="nil"/>
              <w:right w:val="nil"/>
              <w:tl2br w:val="nil"/>
              <w:tr2bl w:val="nil"/>
            </w:tcBorders>
            <w:shd w:val="clear" w:color="auto" w:fill="F9F9FB"/>
            <w:noWrap w:val="0"/>
            <w:vAlign w:val="top"/>
          </w:tcPr>
          <w:p w14:paraId="5D0430C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w:t>
            </w:r>
          </w:p>
        </w:tc>
      </w:tr>
      <w:tr w14:paraId="16E49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5C05B80B">
            <w:pPr>
              <w:spacing w:beforeLines="0" w:afterLines="0"/>
              <w:rPr>
                <w:rFonts w:hint="default" w:ascii="Arial" w:hAnsi="Arial"/>
                <w:color w:val="010205"/>
                <w:sz w:val="18"/>
                <w:szCs w:val="24"/>
              </w:rPr>
            </w:pPr>
          </w:p>
        </w:tc>
        <w:tc>
          <w:tcPr>
            <w:tcW w:w="1214" w:type="dxa"/>
            <w:vMerge w:val="restart"/>
            <w:tcBorders>
              <w:top w:val="single" w:color="AEAEAE" w:sz="8" w:space="0"/>
              <w:left w:val="nil"/>
              <w:bottom w:val="single" w:color="152935" w:sz="8" w:space="0"/>
              <w:right w:val="nil"/>
              <w:tl2br w:val="nil"/>
              <w:tr2bl w:val="nil"/>
            </w:tcBorders>
            <w:shd w:val="clear" w:color="auto" w:fill="E0E0E0"/>
            <w:noWrap w:val="0"/>
            <w:vAlign w:val="top"/>
          </w:tcPr>
          <w:p w14:paraId="0C423211">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手机依赖_y</w:t>
            </w:r>
          </w:p>
        </w:tc>
        <w:tc>
          <w:tcPr>
            <w:tcW w:w="1583" w:type="dxa"/>
            <w:tcBorders>
              <w:top w:val="single" w:color="AEAEAE" w:sz="8" w:space="0"/>
              <w:left w:val="nil"/>
              <w:bottom w:val="single" w:color="AEAEAE" w:sz="8" w:space="0"/>
              <w:right w:val="nil"/>
              <w:tl2br w:val="nil"/>
              <w:tr2bl w:val="nil"/>
            </w:tcBorders>
            <w:shd w:val="clear" w:color="auto" w:fill="E0E0E0"/>
            <w:noWrap w:val="0"/>
            <w:vAlign w:val="top"/>
          </w:tcPr>
          <w:p w14:paraId="6EFE4371">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相關性</w:t>
            </w:r>
          </w:p>
        </w:tc>
        <w:tc>
          <w:tcPr>
            <w:tcW w:w="1214" w:type="dxa"/>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C29740">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w:t>
            </w:r>
          </w:p>
        </w:tc>
        <w:tc>
          <w:tcPr>
            <w:tcW w:w="1214"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DA5B10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r w14:paraId="15910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76754FF4">
            <w:pPr>
              <w:spacing w:beforeLines="0" w:afterLines="0"/>
              <w:rPr>
                <w:rFonts w:hint="default" w:ascii="Arial" w:hAnsi="Arial"/>
                <w:color w:val="010205"/>
                <w:sz w:val="18"/>
                <w:szCs w:val="24"/>
              </w:rPr>
            </w:pPr>
          </w:p>
        </w:tc>
        <w:tc>
          <w:tcPr>
            <w:tcW w:w="1214"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48E3A04A">
            <w:pPr>
              <w:spacing w:beforeLines="0" w:afterLines="0"/>
              <w:rPr>
                <w:rFonts w:hint="default" w:ascii="Arial" w:hAnsi="Arial"/>
                <w:color w:val="010205"/>
                <w:sz w:val="18"/>
                <w:szCs w:val="24"/>
              </w:rPr>
            </w:pPr>
          </w:p>
        </w:tc>
        <w:tc>
          <w:tcPr>
            <w:tcW w:w="1583" w:type="dxa"/>
            <w:tcBorders>
              <w:top w:val="single" w:color="AEAEAE" w:sz="8" w:space="0"/>
              <w:left w:val="nil"/>
              <w:bottom w:val="single" w:color="AEAEAE" w:sz="8" w:space="0"/>
              <w:right w:val="nil"/>
              <w:tl2br w:val="nil"/>
              <w:tr2bl w:val="nil"/>
            </w:tcBorders>
            <w:shd w:val="clear" w:color="auto" w:fill="E0E0E0"/>
            <w:noWrap w:val="0"/>
            <w:vAlign w:val="top"/>
          </w:tcPr>
          <w:p w14:paraId="5A8227DB">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顯著性（雙尾）</w:t>
            </w:r>
          </w:p>
        </w:tc>
        <w:tc>
          <w:tcPr>
            <w:tcW w:w="1214" w:type="dxa"/>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4B35FE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14"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2551D8B">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w:t>
            </w:r>
          </w:p>
        </w:tc>
      </w:tr>
      <w:tr w14:paraId="6D62F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578085A5">
            <w:pPr>
              <w:spacing w:beforeLines="0" w:afterLines="0"/>
              <w:rPr>
                <w:rFonts w:hint="default" w:ascii="Arial" w:hAnsi="Arial"/>
                <w:color w:val="010205"/>
                <w:sz w:val="18"/>
                <w:szCs w:val="24"/>
              </w:rPr>
            </w:pPr>
          </w:p>
        </w:tc>
        <w:tc>
          <w:tcPr>
            <w:tcW w:w="1214"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37F973F4">
            <w:pPr>
              <w:spacing w:beforeLines="0" w:afterLines="0"/>
              <w:rPr>
                <w:rFonts w:hint="default" w:ascii="Arial" w:hAnsi="Arial"/>
                <w:color w:val="010205"/>
                <w:sz w:val="18"/>
                <w:szCs w:val="24"/>
              </w:rPr>
            </w:pPr>
          </w:p>
        </w:tc>
        <w:tc>
          <w:tcPr>
            <w:tcW w:w="1583" w:type="dxa"/>
            <w:tcBorders>
              <w:top w:val="single" w:color="AEAEAE" w:sz="8" w:space="0"/>
              <w:left w:val="nil"/>
              <w:bottom w:val="single" w:color="152935" w:sz="8" w:space="0"/>
              <w:right w:val="nil"/>
              <w:tl2br w:val="nil"/>
              <w:tr2bl w:val="nil"/>
            </w:tcBorders>
            <w:shd w:val="clear" w:color="auto" w:fill="E0E0E0"/>
            <w:noWrap w:val="0"/>
            <w:vAlign w:val="top"/>
          </w:tcPr>
          <w:p w14:paraId="50442F3C">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自由度</w:t>
            </w:r>
          </w:p>
        </w:tc>
        <w:tc>
          <w:tcPr>
            <w:tcW w:w="1214"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9B6D65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w:t>
            </w:r>
          </w:p>
        </w:tc>
        <w:tc>
          <w:tcPr>
            <w:tcW w:w="1214" w:type="dxa"/>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46775D8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r>
    </w:tbl>
    <w:p w14:paraId="4D3E9837">
      <w:pPr>
        <w:rPr>
          <w:rFonts w:hint="eastAsia"/>
          <w:color w:val="FF0000"/>
          <w:lang w:val="en-US" w:eastAsia="zh-CN"/>
        </w:rPr>
      </w:pPr>
    </w:p>
    <w:p w14:paraId="6A8AA3B8">
      <w:pPr>
        <w:rPr>
          <w:rFonts w:hint="eastAsia"/>
          <w:color w:val="FF0000"/>
          <w:lang w:val="en-US" w:eastAsia="zh-CN"/>
        </w:rPr>
      </w:pPr>
      <w:r>
        <w:rPr>
          <w:rFonts w:hint="eastAsia"/>
          <w:color w:val="FF0000"/>
          <w:lang w:val="en-US" w:eastAsia="zh-CN"/>
        </w:rPr>
        <w:t>结论：一致</w:t>
      </w:r>
    </w:p>
    <w:p w14:paraId="6E4E25D9">
      <w:pPr>
        <w:rPr>
          <w:rFonts w:hint="eastAsia"/>
          <w:sz w:val="28"/>
          <w:szCs w:val="28"/>
          <w:lang w:val="en-US" w:eastAsia="zh-CN"/>
        </w:rPr>
      </w:pPr>
      <w:r>
        <w:rPr>
          <w:rFonts w:hint="eastAsia"/>
          <w:sz w:val="28"/>
          <w:szCs w:val="28"/>
          <w:lang w:val="en-US" w:eastAsia="zh-CN"/>
        </w:rPr>
        <w:t>十二：多元线性回归</w:t>
      </w:r>
    </w:p>
    <w:p w14:paraId="5F2F61FB">
      <w:pPr>
        <w:rPr>
          <w:rFonts w:hint="eastAsia"/>
          <w:sz w:val="28"/>
          <w:szCs w:val="28"/>
          <w:lang w:val="en-US" w:eastAsia="zh-CN"/>
        </w:rPr>
      </w:pPr>
      <w:r>
        <w:rPr>
          <w:rFonts w:hint="eastAsia"/>
          <w:sz w:val="28"/>
          <w:szCs w:val="28"/>
          <w:lang w:val="en-US" w:eastAsia="zh-CN"/>
        </w:rPr>
        <w:t>Psychostat</w:t>
      </w:r>
    </w:p>
    <w:p w14:paraId="33B7B14D">
      <w:pPr>
        <w:pStyle w:val="3"/>
      </w:pPr>
      <w:r>
        <w:t>1. regression</w:t>
      </w:r>
    </w:p>
    <w:p w14:paraId="063565A6">
      <w:r>
        <w:t>多元线性回归用多个自变量预测连续因变量（Enter法整体进入）。</w:t>
      </w:r>
    </w:p>
    <w:p w14:paraId="7D8731FB">
      <w:r>
        <w:t>整体模型检验：F = 13.35, p &lt; .001；R² = .216（调整R² = .200），模型解释因变量方差的 21.6%。</w:t>
      </w:r>
    </w:p>
    <w:p w14:paraId="3C34AA84">
      <w:r>
        <w:t>结论：各预测变量的独特贡献看系数表（B、β、t、p、VIF）；层次增量表给出每个变量额外解释的 ΔR²。</w:t>
      </w:r>
    </w:p>
    <w:p w14:paraId="4E4C47F5">
      <w:pPr>
        <w:pStyle w:val="15"/>
      </w:pPr>
      <w:r>
        <w:t>表1 方差分析表（regression）</w:t>
      </w:r>
    </w:p>
    <w:tbl>
      <w:tblPr>
        <w:tblStyle w:val="33"/>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1648"/>
        <w:gridCol w:w="629"/>
        <w:gridCol w:w="1491"/>
        <w:gridCol w:w="1179"/>
        <w:gridCol w:w="1090"/>
      </w:tblGrid>
      <w:tr w14:paraId="18689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29F1A21">
            <w:pPr>
              <w:snapToGrid w:val="0"/>
              <w:spacing w:after="0" w:line="240" w:lineRule="auto"/>
              <w:ind w:left="0" w:leftChars="0" w:right="0" w:rightChars="0" w:firstLine="0" w:firstLineChars="0"/>
              <w:jc w:val="center"/>
              <w:rPr>
                <w:b/>
              </w:rPr>
            </w:pPr>
            <w:r>
              <w:rPr>
                <w:b/>
              </w:rPr>
              <w:t>model</w:t>
            </w:r>
          </w:p>
        </w:tc>
        <w:tc>
          <w:tcPr>
            <w:tcW w:w="0" w:type="auto"/>
            <w:tcBorders>
              <w:top w:val="single" w:color="000000" w:sz="10" w:space="0"/>
              <w:left w:val="nil"/>
              <w:bottom w:val="single" w:color="000000" w:sz="6" w:space="0"/>
              <w:right w:val="nil"/>
            </w:tcBorders>
            <w:vAlign w:val="center"/>
          </w:tcPr>
          <w:p w14:paraId="21984AE0">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1A7CBEB1">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6AEEC01E">
            <w:pPr>
              <w:snapToGrid w:val="0"/>
              <w:spacing w:after="0" w:line="240" w:lineRule="auto"/>
              <w:ind w:left="0" w:leftChars="0" w:right="0" w:rightChars="0" w:firstLine="0" w:firstLineChars="0"/>
              <w:jc w:val="center"/>
              <w:rPr>
                <w:b/>
              </w:rPr>
            </w:pPr>
            <w:r>
              <w:rPr>
                <w:b/>
              </w:rPr>
              <w:t>MS</w:t>
            </w:r>
          </w:p>
        </w:tc>
        <w:tc>
          <w:tcPr>
            <w:tcW w:w="0" w:type="auto"/>
            <w:tcBorders>
              <w:top w:val="single" w:color="000000" w:sz="10" w:space="0"/>
              <w:left w:val="nil"/>
              <w:bottom w:val="single" w:color="000000" w:sz="6" w:space="0"/>
              <w:right w:val="nil"/>
            </w:tcBorders>
            <w:vAlign w:val="center"/>
          </w:tcPr>
          <w:p w14:paraId="5ABDD3B2">
            <w:pPr>
              <w:snapToGrid w:val="0"/>
              <w:spacing w:after="0" w:line="240" w:lineRule="auto"/>
              <w:ind w:left="0" w:leftChars="0" w:right="0" w:rightChars="0" w:firstLine="0" w:firstLineChars="0"/>
              <w:jc w:val="center"/>
              <w:rPr>
                <w:b/>
              </w:rPr>
            </w:pPr>
            <w:r>
              <w:rPr>
                <w:b/>
              </w:rPr>
              <w:t>F</w:t>
            </w:r>
          </w:p>
        </w:tc>
        <w:tc>
          <w:tcPr>
            <w:tcW w:w="1090" w:type="dxa"/>
            <w:tcBorders>
              <w:top w:val="single" w:color="000000" w:sz="10" w:space="0"/>
              <w:left w:val="nil"/>
              <w:bottom w:val="single" w:color="000000" w:sz="6" w:space="0"/>
              <w:right w:val="nil"/>
            </w:tcBorders>
            <w:vAlign w:val="center"/>
          </w:tcPr>
          <w:p w14:paraId="033E7736">
            <w:pPr>
              <w:snapToGrid w:val="0"/>
              <w:spacing w:after="0" w:line="240" w:lineRule="auto"/>
              <w:ind w:left="0" w:leftChars="0" w:right="0" w:rightChars="0" w:firstLine="0" w:firstLineChars="0"/>
              <w:jc w:val="center"/>
              <w:rPr>
                <w:b/>
              </w:rPr>
            </w:pPr>
            <w:r>
              <w:rPr>
                <w:b/>
              </w:rPr>
              <w:t>p</w:t>
            </w:r>
          </w:p>
        </w:tc>
      </w:tr>
      <w:tr w14:paraId="60E7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C2D6351">
            <w:pPr>
              <w:snapToGrid w:val="0"/>
              <w:spacing w:after="0" w:line="240" w:lineRule="auto"/>
              <w:ind w:left="0" w:leftChars="0" w:right="0" w:rightChars="0" w:firstLine="0" w:firstLineChars="0"/>
              <w:jc w:val="center"/>
            </w:pPr>
            <w:r>
              <w:t>回归(Regression)</w:t>
            </w:r>
          </w:p>
        </w:tc>
        <w:tc>
          <w:tcPr>
            <w:tcW w:w="0" w:type="auto"/>
            <w:tcBorders>
              <w:top w:val="nil"/>
              <w:left w:val="nil"/>
              <w:bottom w:val="nil"/>
              <w:right w:val="nil"/>
            </w:tcBorders>
            <w:vAlign w:val="center"/>
          </w:tcPr>
          <w:p w14:paraId="54177AE7">
            <w:pPr>
              <w:snapToGrid w:val="0"/>
              <w:spacing w:after="0" w:line="240" w:lineRule="auto"/>
              <w:ind w:left="0" w:leftChars="0" w:right="0" w:rightChars="0" w:firstLine="0" w:firstLineChars="0"/>
              <w:jc w:val="center"/>
            </w:pPr>
            <w:r>
              <w:t>4099.270</w:t>
            </w:r>
          </w:p>
        </w:tc>
        <w:tc>
          <w:tcPr>
            <w:tcW w:w="0" w:type="auto"/>
            <w:tcBorders>
              <w:top w:val="nil"/>
              <w:left w:val="nil"/>
              <w:bottom w:val="nil"/>
              <w:right w:val="nil"/>
            </w:tcBorders>
            <w:vAlign w:val="center"/>
          </w:tcPr>
          <w:p w14:paraId="6E5A2BB5">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3E1B71EC">
            <w:pPr>
              <w:snapToGrid w:val="0"/>
              <w:spacing w:after="0" w:line="240" w:lineRule="auto"/>
              <w:ind w:left="0" w:leftChars="0" w:right="0" w:rightChars="0" w:firstLine="0" w:firstLineChars="0"/>
              <w:jc w:val="center"/>
            </w:pPr>
            <w:r>
              <w:t>2049.635</w:t>
            </w:r>
          </w:p>
        </w:tc>
        <w:tc>
          <w:tcPr>
            <w:tcW w:w="0" w:type="auto"/>
            <w:tcBorders>
              <w:top w:val="nil"/>
              <w:left w:val="nil"/>
              <w:bottom w:val="nil"/>
              <w:right w:val="nil"/>
            </w:tcBorders>
            <w:vAlign w:val="center"/>
          </w:tcPr>
          <w:p w14:paraId="033D9DC9">
            <w:pPr>
              <w:snapToGrid w:val="0"/>
              <w:spacing w:after="0" w:line="240" w:lineRule="auto"/>
              <w:ind w:left="0" w:leftChars="0" w:right="0" w:rightChars="0" w:firstLine="0" w:firstLineChars="0"/>
              <w:jc w:val="center"/>
            </w:pPr>
            <w:r>
              <w:t>13.352</w:t>
            </w:r>
          </w:p>
        </w:tc>
        <w:tc>
          <w:tcPr>
            <w:tcW w:w="1090" w:type="dxa"/>
            <w:tcBorders>
              <w:top w:val="nil"/>
              <w:left w:val="nil"/>
              <w:bottom w:val="nil"/>
              <w:right w:val="nil"/>
            </w:tcBorders>
            <w:vAlign w:val="center"/>
          </w:tcPr>
          <w:p w14:paraId="5B0CDE5E">
            <w:pPr>
              <w:snapToGrid w:val="0"/>
              <w:spacing w:after="0" w:line="240" w:lineRule="auto"/>
              <w:ind w:left="0" w:leftChars="0" w:right="0" w:rightChars="0" w:firstLine="0" w:firstLineChars="0"/>
              <w:jc w:val="center"/>
            </w:pPr>
            <w:r>
              <w:t>&lt; .001</w:t>
            </w:r>
          </w:p>
        </w:tc>
      </w:tr>
      <w:tr w14:paraId="216B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68899BD">
            <w:pPr>
              <w:snapToGrid w:val="0"/>
              <w:spacing w:after="0" w:line="240" w:lineRule="auto"/>
              <w:ind w:left="0" w:leftChars="0" w:right="0" w:rightChars="0" w:firstLine="0" w:firstLineChars="0"/>
              <w:jc w:val="center"/>
            </w:pPr>
            <w:r>
              <w:t>残差(Residual)</w:t>
            </w:r>
          </w:p>
        </w:tc>
        <w:tc>
          <w:tcPr>
            <w:tcW w:w="0" w:type="auto"/>
            <w:tcBorders>
              <w:top w:val="nil"/>
              <w:left w:val="nil"/>
              <w:bottom w:val="nil"/>
              <w:right w:val="nil"/>
            </w:tcBorders>
            <w:vAlign w:val="center"/>
          </w:tcPr>
          <w:p w14:paraId="234EB894">
            <w:pPr>
              <w:snapToGrid w:val="0"/>
              <w:spacing w:after="0" w:line="240" w:lineRule="auto"/>
              <w:ind w:left="0" w:leftChars="0" w:right="0" w:rightChars="0" w:firstLine="0" w:firstLineChars="0"/>
              <w:jc w:val="center"/>
            </w:pPr>
            <w:r>
              <w:t>14889.763</w:t>
            </w:r>
          </w:p>
        </w:tc>
        <w:tc>
          <w:tcPr>
            <w:tcW w:w="0" w:type="auto"/>
            <w:tcBorders>
              <w:top w:val="nil"/>
              <w:left w:val="nil"/>
              <w:bottom w:val="nil"/>
              <w:right w:val="nil"/>
            </w:tcBorders>
            <w:vAlign w:val="center"/>
          </w:tcPr>
          <w:p w14:paraId="3FD1FAD1">
            <w:pPr>
              <w:snapToGrid w:val="0"/>
              <w:spacing w:after="0" w:line="240" w:lineRule="auto"/>
              <w:ind w:left="0" w:leftChars="0" w:right="0" w:rightChars="0" w:firstLine="0" w:firstLineChars="0"/>
              <w:jc w:val="center"/>
            </w:pPr>
            <w:r>
              <w:t>97</w:t>
            </w:r>
          </w:p>
        </w:tc>
        <w:tc>
          <w:tcPr>
            <w:tcW w:w="0" w:type="auto"/>
            <w:tcBorders>
              <w:top w:val="nil"/>
              <w:left w:val="nil"/>
              <w:bottom w:val="nil"/>
              <w:right w:val="nil"/>
            </w:tcBorders>
            <w:vAlign w:val="center"/>
          </w:tcPr>
          <w:p w14:paraId="5B690AFB">
            <w:pPr>
              <w:snapToGrid w:val="0"/>
              <w:spacing w:after="0" w:line="240" w:lineRule="auto"/>
              <w:ind w:left="0" w:leftChars="0" w:right="0" w:rightChars="0" w:firstLine="0" w:firstLineChars="0"/>
              <w:jc w:val="center"/>
            </w:pPr>
            <w:r>
              <w:t>153.503</w:t>
            </w:r>
          </w:p>
        </w:tc>
        <w:tc>
          <w:tcPr>
            <w:tcW w:w="0" w:type="auto"/>
            <w:tcBorders>
              <w:top w:val="nil"/>
              <w:left w:val="nil"/>
              <w:bottom w:val="nil"/>
              <w:right w:val="nil"/>
            </w:tcBorders>
            <w:vAlign w:val="center"/>
          </w:tcPr>
          <w:p w14:paraId="36120873">
            <w:pPr>
              <w:snapToGrid w:val="0"/>
              <w:spacing w:after="0" w:line="240" w:lineRule="auto"/>
              <w:ind w:left="0" w:leftChars="0" w:right="0" w:rightChars="0" w:firstLine="0" w:firstLineChars="0"/>
              <w:jc w:val="center"/>
            </w:pPr>
            <w:r>
              <w:t>—</w:t>
            </w:r>
          </w:p>
        </w:tc>
        <w:tc>
          <w:tcPr>
            <w:tcW w:w="1090" w:type="dxa"/>
            <w:tcBorders>
              <w:top w:val="nil"/>
              <w:left w:val="nil"/>
              <w:bottom w:val="nil"/>
              <w:right w:val="nil"/>
            </w:tcBorders>
            <w:vAlign w:val="center"/>
          </w:tcPr>
          <w:p w14:paraId="41070E6A">
            <w:pPr>
              <w:snapToGrid w:val="0"/>
              <w:spacing w:after="0" w:line="240" w:lineRule="auto"/>
              <w:ind w:left="0" w:leftChars="0" w:right="0" w:rightChars="0" w:firstLine="0" w:firstLineChars="0"/>
              <w:jc w:val="center"/>
            </w:pPr>
            <w:r>
              <w:t>—</w:t>
            </w:r>
          </w:p>
        </w:tc>
      </w:tr>
      <w:tr w14:paraId="3849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80" w:type="dxa"/>
            <w:tcBorders>
              <w:left w:val="nil"/>
              <w:bottom w:val="single" w:color="000000" w:sz="10" w:space="0"/>
              <w:right w:val="nil"/>
            </w:tcBorders>
            <w:vAlign w:val="center"/>
          </w:tcPr>
          <w:p w14:paraId="7109A082">
            <w:pPr>
              <w:snapToGrid w:val="0"/>
              <w:spacing w:after="0" w:line="240" w:lineRule="auto"/>
              <w:ind w:left="0" w:leftChars="0" w:right="0" w:rightChars="0" w:firstLine="0" w:firstLineChars="0"/>
              <w:jc w:val="center"/>
              <w:rPr>
                <w:b/>
              </w:rPr>
            </w:pPr>
            <w:r>
              <w:rPr>
                <w:b/>
              </w:rPr>
              <w:t>总计(Total)</w:t>
            </w:r>
          </w:p>
        </w:tc>
        <w:tc>
          <w:tcPr>
            <w:tcW w:w="1648" w:type="dxa"/>
            <w:tcBorders>
              <w:left w:val="nil"/>
              <w:bottom w:val="single" w:color="000000" w:sz="10" w:space="0"/>
              <w:right w:val="nil"/>
            </w:tcBorders>
            <w:vAlign w:val="center"/>
          </w:tcPr>
          <w:p w14:paraId="24B9201A">
            <w:pPr>
              <w:snapToGrid w:val="0"/>
              <w:spacing w:after="0" w:line="240" w:lineRule="auto"/>
              <w:ind w:left="0" w:leftChars="0" w:right="0" w:rightChars="0" w:firstLine="0" w:firstLineChars="0"/>
              <w:jc w:val="center"/>
              <w:rPr>
                <w:b/>
              </w:rPr>
            </w:pPr>
            <w:r>
              <w:rPr>
                <w:b/>
              </w:rPr>
              <w:t>18989.033</w:t>
            </w:r>
          </w:p>
        </w:tc>
        <w:tc>
          <w:tcPr>
            <w:tcW w:w="629" w:type="dxa"/>
            <w:tcBorders>
              <w:left w:val="nil"/>
              <w:bottom w:val="single" w:color="000000" w:sz="10" w:space="0"/>
              <w:right w:val="nil"/>
            </w:tcBorders>
            <w:vAlign w:val="center"/>
          </w:tcPr>
          <w:p w14:paraId="55C6C1F9">
            <w:pPr>
              <w:snapToGrid w:val="0"/>
              <w:spacing w:after="0" w:line="240" w:lineRule="auto"/>
              <w:ind w:left="0" w:leftChars="0" w:right="0" w:rightChars="0" w:firstLine="0" w:firstLineChars="0"/>
              <w:jc w:val="center"/>
              <w:rPr>
                <w:b/>
              </w:rPr>
            </w:pPr>
            <w:r>
              <w:rPr>
                <w:b/>
              </w:rPr>
              <w:t>99</w:t>
            </w:r>
          </w:p>
        </w:tc>
        <w:tc>
          <w:tcPr>
            <w:tcW w:w="1491" w:type="dxa"/>
            <w:tcBorders>
              <w:left w:val="nil"/>
              <w:bottom w:val="single" w:color="000000" w:sz="10" w:space="0"/>
              <w:right w:val="nil"/>
            </w:tcBorders>
            <w:vAlign w:val="center"/>
          </w:tcPr>
          <w:p w14:paraId="3B814C46">
            <w:pPr>
              <w:snapToGrid w:val="0"/>
              <w:spacing w:after="0" w:line="240" w:lineRule="auto"/>
              <w:ind w:left="0" w:leftChars="0" w:right="0" w:rightChars="0" w:firstLine="0" w:firstLineChars="0"/>
              <w:jc w:val="center"/>
              <w:rPr>
                <w:b/>
              </w:rPr>
            </w:pPr>
            <w:r>
              <w:rPr>
                <w:b/>
              </w:rPr>
              <w:t>—</w:t>
            </w:r>
          </w:p>
        </w:tc>
        <w:tc>
          <w:tcPr>
            <w:tcW w:w="1179" w:type="dxa"/>
            <w:tcBorders>
              <w:left w:val="nil"/>
              <w:bottom w:val="single" w:color="000000" w:sz="10" w:space="0"/>
              <w:right w:val="nil"/>
            </w:tcBorders>
            <w:vAlign w:val="center"/>
          </w:tcPr>
          <w:p w14:paraId="4BA576E0">
            <w:pPr>
              <w:snapToGrid w:val="0"/>
              <w:spacing w:after="0" w:line="240" w:lineRule="auto"/>
              <w:ind w:left="0" w:leftChars="0" w:right="0" w:rightChars="0" w:firstLine="0" w:firstLineChars="0"/>
              <w:jc w:val="center"/>
              <w:rPr>
                <w:b/>
              </w:rPr>
            </w:pPr>
            <w:r>
              <w:rPr>
                <w:b/>
              </w:rPr>
              <w:t>—</w:t>
            </w:r>
          </w:p>
        </w:tc>
        <w:tc>
          <w:tcPr>
            <w:tcW w:w="1090" w:type="dxa"/>
            <w:tcBorders>
              <w:left w:val="nil"/>
              <w:bottom w:val="single" w:color="000000" w:sz="10" w:space="0"/>
              <w:right w:val="nil"/>
            </w:tcBorders>
            <w:vAlign w:val="center"/>
          </w:tcPr>
          <w:p w14:paraId="1EB6F379">
            <w:pPr>
              <w:snapToGrid w:val="0"/>
              <w:spacing w:after="0" w:line="240" w:lineRule="auto"/>
              <w:ind w:left="0" w:leftChars="0" w:right="0" w:rightChars="0" w:firstLine="0" w:firstLineChars="0"/>
              <w:jc w:val="center"/>
              <w:rPr>
                <w:b/>
              </w:rPr>
            </w:pPr>
            <w:r>
              <w:rPr>
                <w:b/>
              </w:rPr>
              <w:t>—</w:t>
            </w:r>
          </w:p>
        </w:tc>
      </w:tr>
    </w:tbl>
    <w:p w14:paraId="12018A97"/>
    <w:p w14:paraId="22B56A84">
      <w:pPr>
        <w:pStyle w:val="15"/>
      </w:pPr>
      <w:r>
        <w:t>表2 回归系数（regression）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3"/>
        <w:gridCol w:w="841"/>
        <w:gridCol w:w="806"/>
        <w:gridCol w:w="777"/>
        <w:gridCol w:w="806"/>
        <w:gridCol w:w="828"/>
        <w:gridCol w:w="951"/>
        <w:gridCol w:w="951"/>
        <w:gridCol w:w="986"/>
        <w:gridCol w:w="807"/>
      </w:tblGrid>
      <w:tr w14:paraId="362F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000000" w:sz="10" w:space="0"/>
              <w:left w:val="nil"/>
              <w:bottom w:val="single" w:color="000000" w:sz="6" w:space="0"/>
              <w:right w:val="nil"/>
            </w:tcBorders>
          </w:tcPr>
          <w:p w14:paraId="17CAEF5D">
            <w:pPr>
              <w:spacing w:after="0" w:line="240" w:lineRule="auto"/>
            </w:pPr>
            <w:r>
              <w:t>predictor</w:t>
            </w:r>
          </w:p>
        </w:tc>
        <w:tc>
          <w:tcPr>
            <w:tcW w:w="864" w:type="dxa"/>
            <w:tcBorders>
              <w:top w:val="single" w:color="000000" w:sz="10" w:space="0"/>
              <w:left w:val="nil"/>
              <w:bottom w:val="single" w:color="000000" w:sz="6" w:space="0"/>
              <w:right w:val="nil"/>
            </w:tcBorders>
          </w:tcPr>
          <w:p w14:paraId="5546D391">
            <w:pPr>
              <w:spacing w:after="0" w:line="240" w:lineRule="auto"/>
            </w:pPr>
            <w:r>
              <w:t>B</w:t>
            </w:r>
          </w:p>
        </w:tc>
        <w:tc>
          <w:tcPr>
            <w:tcW w:w="864" w:type="dxa"/>
            <w:tcBorders>
              <w:top w:val="single" w:color="000000" w:sz="10" w:space="0"/>
              <w:left w:val="nil"/>
              <w:bottom w:val="single" w:color="000000" w:sz="6" w:space="0"/>
              <w:right w:val="nil"/>
            </w:tcBorders>
          </w:tcPr>
          <w:p w14:paraId="013E3C53">
            <w:pPr>
              <w:spacing w:after="0" w:line="240" w:lineRule="auto"/>
            </w:pPr>
            <w:r>
              <w:t>SE</w:t>
            </w:r>
          </w:p>
        </w:tc>
        <w:tc>
          <w:tcPr>
            <w:tcW w:w="864" w:type="dxa"/>
            <w:tcBorders>
              <w:top w:val="single" w:color="000000" w:sz="10" w:space="0"/>
              <w:left w:val="nil"/>
              <w:bottom w:val="single" w:color="000000" w:sz="6" w:space="0"/>
              <w:right w:val="nil"/>
            </w:tcBorders>
          </w:tcPr>
          <w:p w14:paraId="14E08195">
            <w:pPr>
              <w:spacing w:after="0" w:line="240" w:lineRule="auto"/>
            </w:pPr>
            <w:r>
              <w:t>Beta</w:t>
            </w:r>
          </w:p>
        </w:tc>
        <w:tc>
          <w:tcPr>
            <w:tcW w:w="864" w:type="dxa"/>
            <w:tcBorders>
              <w:top w:val="single" w:color="000000" w:sz="10" w:space="0"/>
              <w:left w:val="nil"/>
              <w:bottom w:val="single" w:color="000000" w:sz="6" w:space="0"/>
              <w:right w:val="nil"/>
            </w:tcBorders>
          </w:tcPr>
          <w:p w14:paraId="48ABD8B4">
            <w:pPr>
              <w:spacing w:after="0" w:line="240" w:lineRule="auto"/>
            </w:pPr>
            <w:r>
              <w:t>t</w:t>
            </w:r>
          </w:p>
        </w:tc>
        <w:tc>
          <w:tcPr>
            <w:tcW w:w="864" w:type="dxa"/>
            <w:tcBorders>
              <w:top w:val="single" w:color="000000" w:sz="10" w:space="0"/>
              <w:left w:val="nil"/>
              <w:bottom w:val="single" w:color="000000" w:sz="6" w:space="0"/>
              <w:right w:val="nil"/>
            </w:tcBorders>
          </w:tcPr>
          <w:p w14:paraId="6127A882">
            <w:pPr>
              <w:spacing w:after="0" w:line="240" w:lineRule="auto"/>
            </w:pPr>
            <w:r>
              <w:t>p</w:t>
            </w:r>
          </w:p>
        </w:tc>
        <w:tc>
          <w:tcPr>
            <w:tcW w:w="864" w:type="dxa"/>
            <w:tcBorders>
              <w:top w:val="single" w:color="000000" w:sz="10" w:space="0"/>
              <w:left w:val="nil"/>
              <w:bottom w:val="single" w:color="000000" w:sz="6" w:space="0"/>
              <w:right w:val="nil"/>
            </w:tcBorders>
          </w:tcPr>
          <w:p w14:paraId="3AFF30CC">
            <w:pPr>
              <w:spacing w:after="0" w:line="240" w:lineRule="auto"/>
            </w:pPr>
            <w:r>
              <w:t>ci_lower</w:t>
            </w:r>
          </w:p>
        </w:tc>
        <w:tc>
          <w:tcPr>
            <w:tcW w:w="864" w:type="dxa"/>
            <w:tcBorders>
              <w:top w:val="single" w:color="000000" w:sz="10" w:space="0"/>
              <w:left w:val="nil"/>
              <w:bottom w:val="single" w:color="000000" w:sz="6" w:space="0"/>
              <w:right w:val="nil"/>
            </w:tcBorders>
          </w:tcPr>
          <w:p w14:paraId="21C3ABBC">
            <w:pPr>
              <w:spacing w:after="0" w:line="240" w:lineRule="auto"/>
            </w:pPr>
            <w:r>
              <w:t>ci_upper</w:t>
            </w:r>
          </w:p>
        </w:tc>
        <w:tc>
          <w:tcPr>
            <w:tcW w:w="864" w:type="dxa"/>
            <w:tcBorders>
              <w:top w:val="single" w:color="000000" w:sz="10" w:space="0"/>
              <w:left w:val="nil"/>
              <w:bottom w:val="single" w:color="000000" w:sz="6" w:space="0"/>
              <w:right w:val="nil"/>
            </w:tcBorders>
          </w:tcPr>
          <w:p w14:paraId="1F733541">
            <w:pPr>
              <w:spacing w:after="0" w:line="240" w:lineRule="auto"/>
            </w:pPr>
            <w:r>
              <w:t>tolerance</w:t>
            </w:r>
          </w:p>
        </w:tc>
        <w:tc>
          <w:tcPr>
            <w:tcW w:w="864" w:type="dxa"/>
            <w:tcBorders>
              <w:top w:val="single" w:color="000000" w:sz="10" w:space="0"/>
              <w:left w:val="nil"/>
              <w:bottom w:val="single" w:color="000000" w:sz="6" w:space="0"/>
              <w:right w:val="nil"/>
            </w:tcBorders>
          </w:tcPr>
          <w:p w14:paraId="73A250A5">
            <w:pPr>
              <w:spacing w:after="0" w:line="240" w:lineRule="auto"/>
            </w:pPr>
            <w:r>
              <w:t>VIF</w:t>
            </w:r>
          </w:p>
        </w:tc>
      </w:tr>
      <w:tr w14:paraId="7328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nil"/>
              <w:left w:val="nil"/>
              <w:bottom w:val="nil"/>
              <w:right w:val="nil"/>
            </w:tcBorders>
          </w:tcPr>
          <w:p w14:paraId="006CA5A3">
            <w:pPr>
              <w:spacing w:after="0" w:line="240" w:lineRule="auto"/>
            </w:pPr>
            <w:r>
              <w:t>(Intercept)</w:t>
            </w:r>
          </w:p>
        </w:tc>
        <w:tc>
          <w:tcPr>
            <w:tcW w:w="864" w:type="dxa"/>
            <w:tcBorders>
              <w:top w:val="nil"/>
              <w:left w:val="nil"/>
              <w:bottom w:val="nil"/>
              <w:right w:val="nil"/>
            </w:tcBorders>
          </w:tcPr>
          <w:p w14:paraId="5B040F9C">
            <w:pPr>
              <w:spacing w:after="0" w:line="240" w:lineRule="auto"/>
            </w:pPr>
            <w:r>
              <w:t>29.315</w:t>
            </w:r>
          </w:p>
        </w:tc>
        <w:tc>
          <w:tcPr>
            <w:tcW w:w="864" w:type="dxa"/>
            <w:tcBorders>
              <w:top w:val="nil"/>
              <w:left w:val="nil"/>
              <w:bottom w:val="nil"/>
              <w:right w:val="nil"/>
            </w:tcBorders>
          </w:tcPr>
          <w:p w14:paraId="4B6219CC">
            <w:pPr>
              <w:spacing w:after="0" w:line="240" w:lineRule="auto"/>
            </w:pPr>
            <w:r>
              <w:t>5.860</w:t>
            </w:r>
          </w:p>
        </w:tc>
        <w:tc>
          <w:tcPr>
            <w:tcW w:w="864" w:type="dxa"/>
            <w:tcBorders>
              <w:top w:val="nil"/>
              <w:left w:val="nil"/>
              <w:bottom w:val="nil"/>
              <w:right w:val="nil"/>
            </w:tcBorders>
          </w:tcPr>
          <w:p w14:paraId="12DE0E15">
            <w:pPr>
              <w:spacing w:after="0" w:line="240" w:lineRule="auto"/>
            </w:pPr>
            <w:r>
              <w:t>—</w:t>
            </w:r>
          </w:p>
        </w:tc>
        <w:tc>
          <w:tcPr>
            <w:tcW w:w="864" w:type="dxa"/>
            <w:tcBorders>
              <w:top w:val="nil"/>
              <w:left w:val="nil"/>
              <w:bottom w:val="nil"/>
              <w:right w:val="nil"/>
            </w:tcBorders>
          </w:tcPr>
          <w:p w14:paraId="66D5E853">
            <w:pPr>
              <w:spacing w:after="0" w:line="240" w:lineRule="auto"/>
            </w:pPr>
            <w:r>
              <w:t>5.003</w:t>
            </w:r>
          </w:p>
        </w:tc>
        <w:tc>
          <w:tcPr>
            <w:tcW w:w="864" w:type="dxa"/>
            <w:tcBorders>
              <w:top w:val="nil"/>
              <w:left w:val="nil"/>
              <w:bottom w:val="nil"/>
              <w:right w:val="nil"/>
            </w:tcBorders>
          </w:tcPr>
          <w:p w14:paraId="17E595AF">
            <w:pPr>
              <w:spacing w:after="0" w:line="240" w:lineRule="auto"/>
            </w:pPr>
            <w:r>
              <w:t>&lt; .001</w:t>
            </w:r>
          </w:p>
        </w:tc>
        <w:tc>
          <w:tcPr>
            <w:tcW w:w="864" w:type="dxa"/>
            <w:tcBorders>
              <w:top w:val="nil"/>
              <w:left w:val="nil"/>
              <w:bottom w:val="nil"/>
              <w:right w:val="nil"/>
            </w:tcBorders>
          </w:tcPr>
          <w:p w14:paraId="32061642">
            <w:pPr>
              <w:spacing w:after="0" w:line="240" w:lineRule="auto"/>
            </w:pPr>
            <w:r>
              <w:t>17.685</w:t>
            </w:r>
          </w:p>
        </w:tc>
        <w:tc>
          <w:tcPr>
            <w:tcW w:w="864" w:type="dxa"/>
            <w:tcBorders>
              <w:top w:val="nil"/>
              <w:left w:val="nil"/>
              <w:bottom w:val="nil"/>
              <w:right w:val="nil"/>
            </w:tcBorders>
          </w:tcPr>
          <w:p w14:paraId="3683DAEE">
            <w:pPr>
              <w:spacing w:after="0" w:line="240" w:lineRule="auto"/>
            </w:pPr>
            <w:r>
              <w:t>40.946</w:t>
            </w:r>
          </w:p>
        </w:tc>
        <w:tc>
          <w:tcPr>
            <w:tcW w:w="864" w:type="dxa"/>
            <w:tcBorders>
              <w:top w:val="nil"/>
              <w:left w:val="nil"/>
              <w:bottom w:val="nil"/>
              <w:right w:val="nil"/>
            </w:tcBorders>
          </w:tcPr>
          <w:p w14:paraId="79FFEE9F">
            <w:pPr>
              <w:spacing w:after="0" w:line="240" w:lineRule="auto"/>
            </w:pPr>
            <w:r>
              <w:t>—</w:t>
            </w:r>
          </w:p>
        </w:tc>
        <w:tc>
          <w:tcPr>
            <w:tcW w:w="864" w:type="dxa"/>
            <w:tcBorders>
              <w:top w:val="nil"/>
              <w:left w:val="nil"/>
              <w:bottom w:val="nil"/>
              <w:right w:val="nil"/>
            </w:tcBorders>
          </w:tcPr>
          <w:p w14:paraId="41FCFEF5">
            <w:pPr>
              <w:spacing w:after="0" w:line="240" w:lineRule="auto"/>
            </w:pPr>
            <w:r>
              <w:t>—</w:t>
            </w:r>
          </w:p>
        </w:tc>
      </w:tr>
      <w:tr w14:paraId="7ED8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nil"/>
              <w:left w:val="nil"/>
              <w:bottom w:val="nil"/>
              <w:right w:val="nil"/>
            </w:tcBorders>
          </w:tcPr>
          <w:p w14:paraId="7C022E8A">
            <w:pPr>
              <w:spacing w:after="0" w:line="240" w:lineRule="auto"/>
            </w:pPr>
            <w:r>
              <w:t>MPAI</w:t>
            </w:r>
          </w:p>
        </w:tc>
        <w:tc>
          <w:tcPr>
            <w:tcW w:w="864" w:type="dxa"/>
            <w:tcBorders>
              <w:top w:val="nil"/>
              <w:left w:val="nil"/>
              <w:bottom w:val="nil"/>
              <w:right w:val="nil"/>
            </w:tcBorders>
          </w:tcPr>
          <w:p w14:paraId="066B2A18">
            <w:pPr>
              <w:spacing w:after="0" w:line="240" w:lineRule="auto"/>
            </w:pPr>
            <w:r>
              <w:t>.295</w:t>
            </w:r>
          </w:p>
        </w:tc>
        <w:tc>
          <w:tcPr>
            <w:tcW w:w="864" w:type="dxa"/>
            <w:tcBorders>
              <w:top w:val="nil"/>
              <w:left w:val="nil"/>
              <w:bottom w:val="nil"/>
              <w:right w:val="nil"/>
            </w:tcBorders>
          </w:tcPr>
          <w:p w14:paraId="55726A4F">
            <w:pPr>
              <w:spacing w:after="0" w:line="240" w:lineRule="auto"/>
            </w:pPr>
            <w:r>
              <w:t>.134</w:t>
            </w:r>
          </w:p>
        </w:tc>
        <w:tc>
          <w:tcPr>
            <w:tcW w:w="864" w:type="dxa"/>
            <w:tcBorders>
              <w:top w:val="nil"/>
              <w:left w:val="nil"/>
              <w:bottom w:val="nil"/>
              <w:right w:val="nil"/>
            </w:tcBorders>
          </w:tcPr>
          <w:p w14:paraId="007CD06C">
            <w:pPr>
              <w:spacing w:after="0" w:line="240" w:lineRule="auto"/>
            </w:pPr>
            <w:r>
              <w:t>.237</w:t>
            </w:r>
          </w:p>
        </w:tc>
        <w:tc>
          <w:tcPr>
            <w:tcW w:w="864" w:type="dxa"/>
            <w:tcBorders>
              <w:top w:val="nil"/>
              <w:left w:val="nil"/>
              <w:bottom w:val="nil"/>
              <w:right w:val="nil"/>
            </w:tcBorders>
          </w:tcPr>
          <w:p w14:paraId="183D97D1">
            <w:pPr>
              <w:spacing w:after="0" w:line="240" w:lineRule="auto"/>
            </w:pPr>
            <w:r>
              <w:t>2.203</w:t>
            </w:r>
          </w:p>
        </w:tc>
        <w:tc>
          <w:tcPr>
            <w:tcW w:w="864" w:type="dxa"/>
            <w:tcBorders>
              <w:top w:val="nil"/>
              <w:left w:val="nil"/>
              <w:bottom w:val="nil"/>
              <w:right w:val="nil"/>
            </w:tcBorders>
          </w:tcPr>
          <w:p w14:paraId="4FBEA089">
            <w:pPr>
              <w:spacing w:after="0" w:line="240" w:lineRule="auto"/>
            </w:pPr>
            <w:r>
              <w:t>.030</w:t>
            </w:r>
          </w:p>
        </w:tc>
        <w:tc>
          <w:tcPr>
            <w:tcW w:w="864" w:type="dxa"/>
            <w:tcBorders>
              <w:top w:val="nil"/>
              <w:left w:val="nil"/>
              <w:bottom w:val="nil"/>
              <w:right w:val="nil"/>
            </w:tcBorders>
          </w:tcPr>
          <w:p w14:paraId="0A4A0248">
            <w:pPr>
              <w:spacing w:after="0" w:line="240" w:lineRule="auto"/>
            </w:pPr>
            <w:r>
              <w:t>.029</w:t>
            </w:r>
          </w:p>
        </w:tc>
        <w:tc>
          <w:tcPr>
            <w:tcW w:w="864" w:type="dxa"/>
            <w:tcBorders>
              <w:top w:val="nil"/>
              <w:left w:val="nil"/>
              <w:bottom w:val="nil"/>
              <w:right w:val="nil"/>
            </w:tcBorders>
          </w:tcPr>
          <w:p w14:paraId="52598773">
            <w:pPr>
              <w:spacing w:after="0" w:line="240" w:lineRule="auto"/>
            </w:pPr>
            <w:r>
              <w:t>.562</w:t>
            </w:r>
          </w:p>
        </w:tc>
        <w:tc>
          <w:tcPr>
            <w:tcW w:w="864" w:type="dxa"/>
            <w:tcBorders>
              <w:top w:val="nil"/>
              <w:left w:val="nil"/>
              <w:bottom w:val="nil"/>
              <w:right w:val="nil"/>
            </w:tcBorders>
          </w:tcPr>
          <w:p w14:paraId="6463CC3B">
            <w:pPr>
              <w:spacing w:after="0" w:line="240" w:lineRule="auto"/>
            </w:pPr>
            <w:r>
              <w:t>.698</w:t>
            </w:r>
          </w:p>
        </w:tc>
        <w:tc>
          <w:tcPr>
            <w:tcW w:w="864" w:type="dxa"/>
            <w:tcBorders>
              <w:top w:val="nil"/>
              <w:left w:val="nil"/>
              <w:bottom w:val="nil"/>
              <w:right w:val="nil"/>
            </w:tcBorders>
          </w:tcPr>
          <w:p w14:paraId="0E301485">
            <w:pPr>
              <w:spacing w:after="0" w:line="240" w:lineRule="auto"/>
            </w:pPr>
            <w:r>
              <w:t>1.433</w:t>
            </w:r>
          </w:p>
        </w:tc>
      </w:tr>
      <w:tr w14:paraId="0345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left w:val="nil"/>
              <w:bottom w:val="single" w:color="000000" w:sz="10" w:space="0"/>
              <w:right w:val="nil"/>
            </w:tcBorders>
          </w:tcPr>
          <w:p w14:paraId="72CE674D">
            <w:pPr>
              <w:spacing w:after="0" w:line="240" w:lineRule="auto"/>
            </w:pPr>
            <w:r>
              <w:t>PSQI</w:t>
            </w:r>
          </w:p>
        </w:tc>
        <w:tc>
          <w:tcPr>
            <w:tcW w:w="864" w:type="dxa"/>
            <w:tcBorders>
              <w:left w:val="nil"/>
              <w:bottom w:val="single" w:color="000000" w:sz="10" w:space="0"/>
              <w:right w:val="nil"/>
            </w:tcBorders>
          </w:tcPr>
          <w:p w14:paraId="55790597">
            <w:pPr>
              <w:spacing w:after="0" w:line="240" w:lineRule="auto"/>
            </w:pPr>
            <w:r>
              <w:t>1.209</w:t>
            </w:r>
          </w:p>
        </w:tc>
        <w:tc>
          <w:tcPr>
            <w:tcW w:w="864" w:type="dxa"/>
            <w:tcBorders>
              <w:left w:val="nil"/>
              <w:bottom w:val="single" w:color="000000" w:sz="10" w:space="0"/>
              <w:right w:val="nil"/>
            </w:tcBorders>
          </w:tcPr>
          <w:p w14:paraId="64CF4D76">
            <w:pPr>
              <w:spacing w:after="0" w:line="240" w:lineRule="auto"/>
            </w:pPr>
            <w:r>
              <w:t>.449</w:t>
            </w:r>
          </w:p>
        </w:tc>
        <w:tc>
          <w:tcPr>
            <w:tcW w:w="864" w:type="dxa"/>
            <w:tcBorders>
              <w:left w:val="nil"/>
              <w:bottom w:val="single" w:color="000000" w:sz="10" w:space="0"/>
              <w:right w:val="nil"/>
            </w:tcBorders>
          </w:tcPr>
          <w:p w14:paraId="1BC86609">
            <w:pPr>
              <w:spacing w:after="0" w:line="240" w:lineRule="auto"/>
            </w:pPr>
            <w:r>
              <w:t>.290</w:t>
            </w:r>
          </w:p>
        </w:tc>
        <w:tc>
          <w:tcPr>
            <w:tcW w:w="864" w:type="dxa"/>
            <w:tcBorders>
              <w:left w:val="nil"/>
              <w:bottom w:val="single" w:color="000000" w:sz="10" w:space="0"/>
              <w:right w:val="nil"/>
            </w:tcBorders>
          </w:tcPr>
          <w:p w14:paraId="00138975">
            <w:pPr>
              <w:spacing w:after="0" w:line="240" w:lineRule="auto"/>
            </w:pPr>
            <w:r>
              <w:t>2.694</w:t>
            </w:r>
          </w:p>
        </w:tc>
        <w:tc>
          <w:tcPr>
            <w:tcW w:w="864" w:type="dxa"/>
            <w:tcBorders>
              <w:left w:val="nil"/>
              <w:bottom w:val="single" w:color="000000" w:sz="10" w:space="0"/>
              <w:right w:val="nil"/>
            </w:tcBorders>
          </w:tcPr>
          <w:p w14:paraId="12098FA6">
            <w:pPr>
              <w:spacing w:after="0" w:line="240" w:lineRule="auto"/>
            </w:pPr>
            <w:r>
              <w:t>.008</w:t>
            </w:r>
          </w:p>
        </w:tc>
        <w:tc>
          <w:tcPr>
            <w:tcW w:w="864" w:type="dxa"/>
            <w:tcBorders>
              <w:left w:val="nil"/>
              <w:bottom w:val="single" w:color="000000" w:sz="10" w:space="0"/>
              <w:right w:val="nil"/>
            </w:tcBorders>
          </w:tcPr>
          <w:p w14:paraId="1710B127">
            <w:pPr>
              <w:spacing w:after="0" w:line="240" w:lineRule="auto"/>
            </w:pPr>
            <w:r>
              <w:t>.318</w:t>
            </w:r>
          </w:p>
        </w:tc>
        <w:tc>
          <w:tcPr>
            <w:tcW w:w="864" w:type="dxa"/>
            <w:tcBorders>
              <w:left w:val="nil"/>
              <w:bottom w:val="single" w:color="000000" w:sz="10" w:space="0"/>
              <w:right w:val="nil"/>
            </w:tcBorders>
          </w:tcPr>
          <w:p w14:paraId="0B9A6F12">
            <w:pPr>
              <w:spacing w:after="0" w:line="240" w:lineRule="auto"/>
            </w:pPr>
            <w:r>
              <w:t>2.100</w:t>
            </w:r>
          </w:p>
        </w:tc>
        <w:tc>
          <w:tcPr>
            <w:tcW w:w="864" w:type="dxa"/>
            <w:tcBorders>
              <w:left w:val="nil"/>
              <w:bottom w:val="single" w:color="000000" w:sz="10" w:space="0"/>
              <w:right w:val="nil"/>
            </w:tcBorders>
          </w:tcPr>
          <w:p w14:paraId="52411BE6">
            <w:pPr>
              <w:spacing w:after="0" w:line="240" w:lineRule="auto"/>
            </w:pPr>
            <w:r>
              <w:t>.698</w:t>
            </w:r>
          </w:p>
        </w:tc>
        <w:tc>
          <w:tcPr>
            <w:tcW w:w="864" w:type="dxa"/>
            <w:tcBorders>
              <w:left w:val="nil"/>
              <w:bottom w:val="single" w:color="000000" w:sz="10" w:space="0"/>
              <w:right w:val="nil"/>
            </w:tcBorders>
          </w:tcPr>
          <w:p w14:paraId="2AD14705">
            <w:pPr>
              <w:spacing w:after="0" w:line="240" w:lineRule="auto"/>
            </w:pPr>
            <w:r>
              <w:t>1.433</w:t>
            </w:r>
          </w:p>
        </w:tc>
      </w:tr>
    </w:tbl>
    <w:p w14:paraId="755F18D1"/>
    <w:p w14:paraId="74492197">
      <w:pPr>
        <w:pStyle w:val="15"/>
      </w:pPr>
      <w:r>
        <w:t>表3 前置描述统计（regression）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960"/>
        <w:gridCol w:w="960"/>
        <w:gridCol w:w="960"/>
        <w:gridCol w:w="960"/>
        <w:gridCol w:w="960"/>
        <w:gridCol w:w="960"/>
        <w:gridCol w:w="1010"/>
        <w:gridCol w:w="960"/>
      </w:tblGrid>
      <w:tr w14:paraId="7B7B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single" w:color="000000" w:sz="10" w:space="0"/>
              <w:left w:val="nil"/>
              <w:bottom w:val="single" w:color="000000" w:sz="6" w:space="0"/>
              <w:right w:val="nil"/>
            </w:tcBorders>
          </w:tcPr>
          <w:p w14:paraId="2174A202">
            <w:pPr>
              <w:spacing w:after="0" w:line="240" w:lineRule="auto"/>
            </w:pPr>
            <w:r>
              <w:t>variable</w:t>
            </w:r>
          </w:p>
        </w:tc>
        <w:tc>
          <w:tcPr>
            <w:tcW w:w="960" w:type="dxa"/>
            <w:tcBorders>
              <w:top w:val="single" w:color="000000" w:sz="10" w:space="0"/>
              <w:left w:val="nil"/>
              <w:bottom w:val="single" w:color="000000" w:sz="6" w:space="0"/>
              <w:right w:val="nil"/>
            </w:tcBorders>
          </w:tcPr>
          <w:p w14:paraId="1E5D7D92">
            <w:pPr>
              <w:spacing w:after="0" w:line="240" w:lineRule="auto"/>
            </w:pPr>
            <w:r>
              <w:t>segment</w:t>
            </w:r>
          </w:p>
        </w:tc>
        <w:tc>
          <w:tcPr>
            <w:tcW w:w="960" w:type="dxa"/>
            <w:tcBorders>
              <w:top w:val="single" w:color="000000" w:sz="10" w:space="0"/>
              <w:left w:val="nil"/>
              <w:bottom w:val="single" w:color="000000" w:sz="6" w:space="0"/>
              <w:right w:val="nil"/>
            </w:tcBorders>
          </w:tcPr>
          <w:p w14:paraId="2FFD3DC2">
            <w:pPr>
              <w:spacing w:after="0" w:line="240" w:lineRule="auto"/>
            </w:pPr>
            <w:r>
              <w:t>N</w:t>
            </w:r>
          </w:p>
        </w:tc>
        <w:tc>
          <w:tcPr>
            <w:tcW w:w="960" w:type="dxa"/>
            <w:tcBorders>
              <w:top w:val="single" w:color="000000" w:sz="10" w:space="0"/>
              <w:left w:val="nil"/>
              <w:bottom w:val="single" w:color="000000" w:sz="6" w:space="0"/>
              <w:right w:val="nil"/>
            </w:tcBorders>
          </w:tcPr>
          <w:p w14:paraId="7A1F5E3D">
            <w:pPr>
              <w:spacing w:after="0" w:line="240" w:lineRule="auto"/>
            </w:pPr>
            <w:r>
              <w:t>mean</w:t>
            </w:r>
          </w:p>
        </w:tc>
        <w:tc>
          <w:tcPr>
            <w:tcW w:w="960" w:type="dxa"/>
            <w:tcBorders>
              <w:top w:val="single" w:color="000000" w:sz="10" w:space="0"/>
              <w:left w:val="nil"/>
              <w:bottom w:val="single" w:color="000000" w:sz="6" w:space="0"/>
              <w:right w:val="nil"/>
            </w:tcBorders>
          </w:tcPr>
          <w:p w14:paraId="6B2AECC9">
            <w:pPr>
              <w:spacing w:after="0" w:line="240" w:lineRule="auto"/>
            </w:pPr>
            <w:r>
              <w:t>sd</w:t>
            </w:r>
          </w:p>
        </w:tc>
        <w:tc>
          <w:tcPr>
            <w:tcW w:w="960" w:type="dxa"/>
            <w:tcBorders>
              <w:top w:val="single" w:color="000000" w:sz="10" w:space="0"/>
              <w:left w:val="nil"/>
              <w:bottom w:val="single" w:color="000000" w:sz="6" w:space="0"/>
              <w:right w:val="nil"/>
            </w:tcBorders>
          </w:tcPr>
          <w:p w14:paraId="6D3231CA">
            <w:pPr>
              <w:spacing w:after="0" w:line="240" w:lineRule="auto"/>
            </w:pPr>
            <w:r>
              <w:t>min</w:t>
            </w:r>
          </w:p>
        </w:tc>
        <w:tc>
          <w:tcPr>
            <w:tcW w:w="960" w:type="dxa"/>
            <w:tcBorders>
              <w:top w:val="single" w:color="000000" w:sz="10" w:space="0"/>
              <w:left w:val="nil"/>
              <w:bottom w:val="single" w:color="000000" w:sz="6" w:space="0"/>
              <w:right w:val="nil"/>
            </w:tcBorders>
          </w:tcPr>
          <w:p w14:paraId="690CECA2">
            <w:pPr>
              <w:spacing w:after="0" w:line="240" w:lineRule="auto"/>
            </w:pPr>
            <w:r>
              <w:t>max</w:t>
            </w:r>
          </w:p>
        </w:tc>
        <w:tc>
          <w:tcPr>
            <w:tcW w:w="960" w:type="dxa"/>
            <w:tcBorders>
              <w:top w:val="single" w:color="000000" w:sz="10" w:space="0"/>
              <w:left w:val="nil"/>
              <w:bottom w:val="single" w:color="000000" w:sz="6" w:space="0"/>
              <w:right w:val="nil"/>
            </w:tcBorders>
          </w:tcPr>
          <w:p w14:paraId="693CD7D3">
            <w:pPr>
              <w:spacing w:after="0" w:line="240" w:lineRule="auto"/>
            </w:pPr>
            <w:r>
              <w:t>skewness</w:t>
            </w:r>
          </w:p>
        </w:tc>
        <w:tc>
          <w:tcPr>
            <w:tcW w:w="960" w:type="dxa"/>
            <w:tcBorders>
              <w:top w:val="single" w:color="000000" w:sz="10" w:space="0"/>
              <w:left w:val="nil"/>
              <w:bottom w:val="single" w:color="000000" w:sz="6" w:space="0"/>
              <w:right w:val="nil"/>
            </w:tcBorders>
          </w:tcPr>
          <w:p w14:paraId="55175A27">
            <w:pPr>
              <w:spacing w:after="0" w:line="240" w:lineRule="auto"/>
            </w:pPr>
            <w:r>
              <w:t>kurtosis</w:t>
            </w:r>
          </w:p>
        </w:tc>
      </w:tr>
      <w:tr w14:paraId="5DB0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74AC5692">
            <w:pPr>
              <w:spacing w:after="0" w:line="240" w:lineRule="auto"/>
            </w:pPr>
            <w:r>
              <w:t>MBI</w:t>
            </w:r>
          </w:p>
        </w:tc>
        <w:tc>
          <w:tcPr>
            <w:tcW w:w="960" w:type="dxa"/>
            <w:tcBorders>
              <w:top w:val="nil"/>
              <w:left w:val="nil"/>
              <w:bottom w:val="nil"/>
              <w:right w:val="nil"/>
            </w:tcBorders>
          </w:tcPr>
          <w:p w14:paraId="5A0DA474">
            <w:pPr>
              <w:spacing w:after="0" w:line="240" w:lineRule="auto"/>
            </w:pPr>
            <w:r>
              <w:t>overall</w:t>
            </w:r>
          </w:p>
        </w:tc>
        <w:tc>
          <w:tcPr>
            <w:tcW w:w="960" w:type="dxa"/>
            <w:tcBorders>
              <w:top w:val="nil"/>
              <w:left w:val="nil"/>
              <w:bottom w:val="nil"/>
              <w:right w:val="nil"/>
            </w:tcBorders>
          </w:tcPr>
          <w:p w14:paraId="698B8ED3">
            <w:pPr>
              <w:spacing w:after="0" w:line="240" w:lineRule="auto"/>
            </w:pPr>
            <w:r>
              <w:t>100</w:t>
            </w:r>
          </w:p>
        </w:tc>
        <w:tc>
          <w:tcPr>
            <w:tcW w:w="960" w:type="dxa"/>
            <w:tcBorders>
              <w:top w:val="nil"/>
              <w:left w:val="nil"/>
              <w:bottom w:val="nil"/>
              <w:right w:val="nil"/>
            </w:tcBorders>
          </w:tcPr>
          <w:p w14:paraId="120461D1">
            <w:pPr>
              <w:spacing w:after="0" w:line="240" w:lineRule="auto"/>
            </w:pPr>
            <w:r>
              <w:t>53.537</w:t>
            </w:r>
          </w:p>
        </w:tc>
        <w:tc>
          <w:tcPr>
            <w:tcW w:w="960" w:type="dxa"/>
            <w:tcBorders>
              <w:top w:val="nil"/>
              <w:left w:val="nil"/>
              <w:bottom w:val="nil"/>
              <w:right w:val="nil"/>
            </w:tcBorders>
          </w:tcPr>
          <w:p w14:paraId="5B34C59B">
            <w:pPr>
              <w:spacing w:after="0" w:line="240" w:lineRule="auto"/>
            </w:pPr>
            <w:r>
              <w:t>13.849</w:t>
            </w:r>
          </w:p>
        </w:tc>
        <w:tc>
          <w:tcPr>
            <w:tcW w:w="960" w:type="dxa"/>
            <w:tcBorders>
              <w:top w:val="nil"/>
              <w:left w:val="nil"/>
              <w:bottom w:val="nil"/>
              <w:right w:val="nil"/>
            </w:tcBorders>
          </w:tcPr>
          <w:p w14:paraId="4F49292A">
            <w:pPr>
              <w:spacing w:after="0" w:line="240" w:lineRule="auto"/>
            </w:pPr>
            <w:r>
              <w:t>15.700</w:t>
            </w:r>
          </w:p>
        </w:tc>
        <w:tc>
          <w:tcPr>
            <w:tcW w:w="960" w:type="dxa"/>
            <w:tcBorders>
              <w:top w:val="nil"/>
              <w:left w:val="nil"/>
              <w:bottom w:val="nil"/>
              <w:right w:val="nil"/>
            </w:tcBorders>
          </w:tcPr>
          <w:p w14:paraId="2EB437C9">
            <w:pPr>
              <w:spacing w:after="0" w:line="240" w:lineRule="auto"/>
            </w:pPr>
            <w:r>
              <w:t>90.000</w:t>
            </w:r>
          </w:p>
        </w:tc>
        <w:tc>
          <w:tcPr>
            <w:tcW w:w="960" w:type="dxa"/>
            <w:tcBorders>
              <w:top w:val="nil"/>
              <w:left w:val="nil"/>
              <w:bottom w:val="nil"/>
              <w:right w:val="nil"/>
            </w:tcBorders>
          </w:tcPr>
          <w:p w14:paraId="0205613E">
            <w:pPr>
              <w:spacing w:after="0" w:line="240" w:lineRule="auto"/>
            </w:pPr>
            <w:r>
              <w:t>-0.004</w:t>
            </w:r>
          </w:p>
        </w:tc>
        <w:tc>
          <w:tcPr>
            <w:tcW w:w="960" w:type="dxa"/>
            <w:tcBorders>
              <w:top w:val="nil"/>
              <w:left w:val="nil"/>
              <w:bottom w:val="nil"/>
              <w:right w:val="nil"/>
            </w:tcBorders>
          </w:tcPr>
          <w:p w14:paraId="3442EA1E">
            <w:pPr>
              <w:spacing w:after="0" w:line="240" w:lineRule="auto"/>
            </w:pPr>
            <w:r>
              <w:t>.169</w:t>
            </w:r>
          </w:p>
        </w:tc>
      </w:tr>
      <w:tr w14:paraId="3129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0B7902EB">
            <w:pPr>
              <w:spacing w:after="0" w:line="240" w:lineRule="auto"/>
            </w:pPr>
            <w:r>
              <w:t>MPAI</w:t>
            </w:r>
          </w:p>
        </w:tc>
        <w:tc>
          <w:tcPr>
            <w:tcW w:w="960" w:type="dxa"/>
            <w:tcBorders>
              <w:top w:val="nil"/>
              <w:left w:val="nil"/>
              <w:bottom w:val="nil"/>
              <w:right w:val="nil"/>
            </w:tcBorders>
          </w:tcPr>
          <w:p w14:paraId="27346D71">
            <w:pPr>
              <w:spacing w:after="0" w:line="240" w:lineRule="auto"/>
            </w:pPr>
            <w:r>
              <w:t>overall</w:t>
            </w:r>
          </w:p>
        </w:tc>
        <w:tc>
          <w:tcPr>
            <w:tcW w:w="960" w:type="dxa"/>
            <w:tcBorders>
              <w:top w:val="nil"/>
              <w:left w:val="nil"/>
              <w:bottom w:val="nil"/>
              <w:right w:val="nil"/>
            </w:tcBorders>
          </w:tcPr>
          <w:p w14:paraId="532AA331">
            <w:pPr>
              <w:spacing w:after="0" w:line="240" w:lineRule="auto"/>
            </w:pPr>
            <w:r>
              <w:t>100</w:t>
            </w:r>
          </w:p>
        </w:tc>
        <w:tc>
          <w:tcPr>
            <w:tcW w:w="960" w:type="dxa"/>
            <w:tcBorders>
              <w:top w:val="nil"/>
              <w:left w:val="nil"/>
              <w:bottom w:val="nil"/>
              <w:right w:val="nil"/>
            </w:tcBorders>
          </w:tcPr>
          <w:p w14:paraId="2AA09DB4">
            <w:pPr>
              <w:spacing w:after="0" w:line="240" w:lineRule="auto"/>
            </w:pPr>
            <w:r>
              <w:t>51.031</w:t>
            </w:r>
          </w:p>
        </w:tc>
        <w:tc>
          <w:tcPr>
            <w:tcW w:w="960" w:type="dxa"/>
            <w:tcBorders>
              <w:top w:val="nil"/>
              <w:left w:val="nil"/>
              <w:bottom w:val="nil"/>
              <w:right w:val="nil"/>
            </w:tcBorders>
          </w:tcPr>
          <w:p w14:paraId="48B799C9">
            <w:pPr>
              <w:spacing w:after="0" w:line="240" w:lineRule="auto"/>
            </w:pPr>
            <w:r>
              <w:t>11.117</w:t>
            </w:r>
          </w:p>
        </w:tc>
        <w:tc>
          <w:tcPr>
            <w:tcW w:w="960" w:type="dxa"/>
            <w:tcBorders>
              <w:top w:val="nil"/>
              <w:left w:val="nil"/>
              <w:bottom w:val="nil"/>
              <w:right w:val="nil"/>
            </w:tcBorders>
          </w:tcPr>
          <w:p w14:paraId="2A141711">
            <w:pPr>
              <w:spacing w:after="0" w:line="240" w:lineRule="auto"/>
            </w:pPr>
            <w:r>
              <w:t>21.000</w:t>
            </w:r>
          </w:p>
        </w:tc>
        <w:tc>
          <w:tcPr>
            <w:tcW w:w="960" w:type="dxa"/>
            <w:tcBorders>
              <w:top w:val="nil"/>
              <w:left w:val="nil"/>
              <w:bottom w:val="nil"/>
              <w:right w:val="nil"/>
            </w:tcBorders>
          </w:tcPr>
          <w:p w14:paraId="493216F4">
            <w:pPr>
              <w:spacing w:after="0" w:line="240" w:lineRule="auto"/>
            </w:pPr>
            <w:r>
              <w:t>75.200</w:t>
            </w:r>
          </w:p>
        </w:tc>
        <w:tc>
          <w:tcPr>
            <w:tcW w:w="960" w:type="dxa"/>
            <w:tcBorders>
              <w:top w:val="nil"/>
              <w:left w:val="nil"/>
              <w:bottom w:val="nil"/>
              <w:right w:val="nil"/>
            </w:tcBorders>
          </w:tcPr>
          <w:p w14:paraId="1CF09AB2">
            <w:pPr>
              <w:spacing w:after="0" w:line="240" w:lineRule="auto"/>
            </w:pPr>
            <w:r>
              <w:t>-0.192</w:t>
            </w:r>
          </w:p>
        </w:tc>
        <w:tc>
          <w:tcPr>
            <w:tcW w:w="960" w:type="dxa"/>
            <w:tcBorders>
              <w:top w:val="nil"/>
              <w:left w:val="nil"/>
              <w:bottom w:val="nil"/>
              <w:right w:val="nil"/>
            </w:tcBorders>
          </w:tcPr>
          <w:p w14:paraId="74350E3A">
            <w:pPr>
              <w:spacing w:after="0" w:line="240" w:lineRule="auto"/>
            </w:pPr>
            <w:r>
              <w:t>-0.161</w:t>
            </w:r>
          </w:p>
        </w:tc>
      </w:tr>
      <w:tr w14:paraId="56EE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left w:val="nil"/>
              <w:bottom w:val="single" w:color="000000" w:sz="10" w:space="0"/>
              <w:right w:val="nil"/>
            </w:tcBorders>
          </w:tcPr>
          <w:p w14:paraId="3B4F08FE">
            <w:pPr>
              <w:spacing w:after="0" w:line="240" w:lineRule="auto"/>
            </w:pPr>
            <w:r>
              <w:t>PSQI</w:t>
            </w:r>
          </w:p>
        </w:tc>
        <w:tc>
          <w:tcPr>
            <w:tcW w:w="960" w:type="dxa"/>
            <w:tcBorders>
              <w:left w:val="nil"/>
              <w:bottom w:val="single" w:color="000000" w:sz="10" w:space="0"/>
              <w:right w:val="nil"/>
            </w:tcBorders>
          </w:tcPr>
          <w:p w14:paraId="2EAF49A5">
            <w:pPr>
              <w:spacing w:after="0" w:line="240" w:lineRule="auto"/>
            </w:pPr>
            <w:r>
              <w:t>overall</w:t>
            </w:r>
          </w:p>
        </w:tc>
        <w:tc>
          <w:tcPr>
            <w:tcW w:w="960" w:type="dxa"/>
            <w:tcBorders>
              <w:left w:val="nil"/>
              <w:bottom w:val="single" w:color="000000" w:sz="10" w:space="0"/>
              <w:right w:val="nil"/>
            </w:tcBorders>
          </w:tcPr>
          <w:p w14:paraId="2CEA14B0">
            <w:pPr>
              <w:spacing w:after="0" w:line="240" w:lineRule="auto"/>
            </w:pPr>
            <w:r>
              <w:t>100</w:t>
            </w:r>
          </w:p>
        </w:tc>
        <w:tc>
          <w:tcPr>
            <w:tcW w:w="960" w:type="dxa"/>
            <w:tcBorders>
              <w:left w:val="nil"/>
              <w:bottom w:val="single" w:color="000000" w:sz="10" w:space="0"/>
              <w:right w:val="nil"/>
            </w:tcBorders>
          </w:tcPr>
          <w:p w14:paraId="695F64B4">
            <w:pPr>
              <w:spacing w:after="0" w:line="240" w:lineRule="auto"/>
            </w:pPr>
            <w:r>
              <w:t>7.564</w:t>
            </w:r>
          </w:p>
        </w:tc>
        <w:tc>
          <w:tcPr>
            <w:tcW w:w="960" w:type="dxa"/>
            <w:tcBorders>
              <w:left w:val="nil"/>
              <w:bottom w:val="single" w:color="000000" w:sz="10" w:space="0"/>
              <w:right w:val="nil"/>
            </w:tcBorders>
          </w:tcPr>
          <w:p w14:paraId="638C48DD">
            <w:pPr>
              <w:spacing w:after="0" w:line="240" w:lineRule="auto"/>
            </w:pPr>
            <w:r>
              <w:t>3.320</w:t>
            </w:r>
          </w:p>
        </w:tc>
        <w:tc>
          <w:tcPr>
            <w:tcW w:w="960" w:type="dxa"/>
            <w:tcBorders>
              <w:left w:val="nil"/>
              <w:bottom w:val="single" w:color="000000" w:sz="10" w:space="0"/>
              <w:right w:val="nil"/>
            </w:tcBorders>
          </w:tcPr>
          <w:p w14:paraId="72FD1FAB">
            <w:pPr>
              <w:spacing w:after="0" w:line="240" w:lineRule="auto"/>
            </w:pPr>
            <w:r>
              <w:t>.800</w:t>
            </w:r>
          </w:p>
        </w:tc>
        <w:tc>
          <w:tcPr>
            <w:tcW w:w="960" w:type="dxa"/>
            <w:tcBorders>
              <w:left w:val="nil"/>
              <w:bottom w:val="single" w:color="000000" w:sz="10" w:space="0"/>
              <w:right w:val="nil"/>
            </w:tcBorders>
          </w:tcPr>
          <w:p w14:paraId="4751ACCB">
            <w:pPr>
              <w:spacing w:after="0" w:line="240" w:lineRule="auto"/>
            </w:pPr>
            <w:r>
              <w:t>16.000</w:t>
            </w:r>
          </w:p>
        </w:tc>
        <w:tc>
          <w:tcPr>
            <w:tcW w:w="960" w:type="dxa"/>
            <w:tcBorders>
              <w:left w:val="nil"/>
              <w:bottom w:val="single" w:color="000000" w:sz="10" w:space="0"/>
              <w:right w:val="nil"/>
            </w:tcBorders>
          </w:tcPr>
          <w:p w14:paraId="64F4F581">
            <w:pPr>
              <w:spacing w:after="0" w:line="240" w:lineRule="auto"/>
            </w:pPr>
            <w:r>
              <w:t>.358</w:t>
            </w:r>
          </w:p>
        </w:tc>
        <w:tc>
          <w:tcPr>
            <w:tcW w:w="960" w:type="dxa"/>
            <w:tcBorders>
              <w:left w:val="nil"/>
              <w:bottom w:val="single" w:color="000000" w:sz="10" w:space="0"/>
              <w:right w:val="nil"/>
            </w:tcBorders>
          </w:tcPr>
          <w:p w14:paraId="0B6AF0B1">
            <w:pPr>
              <w:spacing w:after="0" w:line="240" w:lineRule="auto"/>
            </w:pPr>
            <w:r>
              <w:t>-0.143</w:t>
            </w:r>
          </w:p>
        </w:tc>
      </w:tr>
    </w:tbl>
    <w:p w14:paraId="005ABFCB">
      <w:pPr>
        <w:pStyle w:val="15"/>
      </w:pPr>
      <w:r>
        <w:t>表4 层次进入增量检验（regression）</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
        <w:gridCol w:w="986"/>
        <w:gridCol w:w="1157"/>
        <w:gridCol w:w="403"/>
        <w:gridCol w:w="714"/>
        <w:gridCol w:w="1158"/>
        <w:gridCol w:w="921"/>
        <w:gridCol w:w="992"/>
        <w:gridCol w:w="654"/>
        <w:gridCol w:w="364"/>
        <w:gridCol w:w="364"/>
        <w:gridCol w:w="648"/>
      </w:tblGrid>
      <w:tr w14:paraId="7569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87" w:type="pct"/>
            <w:tcBorders>
              <w:top w:val="single" w:color="000000" w:sz="10" w:space="0"/>
              <w:left w:val="nil"/>
              <w:bottom w:val="single" w:color="000000" w:sz="6" w:space="0"/>
              <w:right w:val="nil"/>
            </w:tcBorders>
            <w:vAlign w:val="center"/>
          </w:tcPr>
          <w:p w14:paraId="6A3B92BE">
            <w:pPr>
              <w:snapToGrid w:val="0"/>
              <w:spacing w:after="0" w:line="240" w:lineRule="auto"/>
              <w:ind w:left="0" w:leftChars="0" w:right="0" w:rightChars="0" w:firstLine="0" w:firstLineChars="0"/>
              <w:jc w:val="center"/>
              <w:rPr>
                <w:b/>
              </w:rPr>
            </w:pPr>
            <w:r>
              <w:rPr>
                <w:b/>
              </w:rPr>
              <w:t>model</w:t>
            </w:r>
          </w:p>
        </w:tc>
        <w:tc>
          <w:tcPr>
            <w:tcW w:w="548" w:type="pct"/>
            <w:tcBorders>
              <w:top w:val="single" w:color="000000" w:sz="10" w:space="0"/>
              <w:left w:val="nil"/>
              <w:bottom w:val="single" w:color="000000" w:sz="6" w:space="0"/>
              <w:right w:val="nil"/>
            </w:tcBorders>
            <w:vAlign w:val="center"/>
          </w:tcPr>
          <w:p w14:paraId="7A7B2643">
            <w:pPr>
              <w:snapToGrid w:val="0"/>
              <w:spacing w:after="0" w:line="240" w:lineRule="auto"/>
              <w:ind w:left="0" w:leftChars="0" w:right="0" w:rightChars="0" w:firstLine="0" w:firstLineChars="0"/>
              <w:jc w:val="center"/>
              <w:rPr>
                <w:b/>
              </w:rPr>
            </w:pPr>
            <w:r>
              <w:rPr>
                <w:b/>
              </w:rPr>
              <w:t>block_predictors</w:t>
            </w:r>
          </w:p>
        </w:tc>
        <w:tc>
          <w:tcPr>
            <w:tcW w:w="653" w:type="pct"/>
            <w:tcBorders>
              <w:top w:val="single" w:color="000000" w:sz="10" w:space="0"/>
              <w:left w:val="nil"/>
              <w:bottom w:val="single" w:color="000000" w:sz="6" w:space="0"/>
              <w:right w:val="nil"/>
            </w:tcBorders>
            <w:vAlign w:val="center"/>
          </w:tcPr>
          <w:p w14:paraId="06A5F632">
            <w:pPr>
              <w:snapToGrid w:val="0"/>
              <w:spacing w:after="0" w:line="240" w:lineRule="auto"/>
              <w:ind w:left="0" w:leftChars="0" w:right="0" w:rightChars="0" w:firstLine="0" w:firstLineChars="0"/>
              <w:jc w:val="center"/>
              <w:rPr>
                <w:b/>
              </w:rPr>
            </w:pPr>
            <w:r>
              <w:rPr>
                <w:b/>
              </w:rPr>
              <w:t>predictors_in_model</w:t>
            </w:r>
          </w:p>
        </w:tc>
        <w:tc>
          <w:tcPr>
            <w:tcW w:w="235" w:type="pct"/>
            <w:tcBorders>
              <w:top w:val="single" w:color="000000" w:sz="10" w:space="0"/>
              <w:left w:val="nil"/>
              <w:bottom w:val="single" w:color="000000" w:sz="6" w:space="0"/>
              <w:right w:val="nil"/>
            </w:tcBorders>
            <w:vAlign w:val="center"/>
          </w:tcPr>
          <w:p w14:paraId="3F46EC29">
            <w:pPr>
              <w:snapToGrid w:val="0"/>
              <w:spacing w:after="0" w:line="240" w:lineRule="auto"/>
              <w:ind w:left="0" w:leftChars="0" w:right="0" w:rightChars="0" w:firstLine="0" w:firstLineChars="0"/>
              <w:jc w:val="center"/>
              <w:rPr>
                <w:b/>
              </w:rPr>
            </w:pPr>
            <w:r>
              <w:rPr>
                <w:b/>
              </w:rPr>
              <w:t>R</w:t>
            </w:r>
          </w:p>
        </w:tc>
        <w:tc>
          <w:tcPr>
            <w:tcW w:w="396" w:type="pct"/>
            <w:tcBorders>
              <w:top w:val="single" w:color="000000" w:sz="10" w:space="0"/>
              <w:left w:val="nil"/>
              <w:bottom w:val="single" w:color="000000" w:sz="6" w:space="0"/>
              <w:right w:val="nil"/>
            </w:tcBorders>
            <w:vAlign w:val="center"/>
          </w:tcPr>
          <w:p w14:paraId="74072F4F">
            <w:pPr>
              <w:snapToGrid w:val="0"/>
              <w:spacing w:after="0" w:line="240" w:lineRule="auto"/>
              <w:ind w:left="0" w:leftChars="0" w:right="0" w:rightChars="0" w:firstLine="0" w:firstLineChars="0"/>
              <w:jc w:val="center"/>
              <w:rPr>
                <w:b/>
              </w:rPr>
            </w:pPr>
            <w:r>
              <w:rPr>
                <w:b/>
              </w:rPr>
              <w:t>R_squared</w:t>
            </w:r>
          </w:p>
        </w:tc>
        <w:tc>
          <w:tcPr>
            <w:tcW w:w="645" w:type="pct"/>
            <w:tcBorders>
              <w:top w:val="single" w:color="000000" w:sz="10" w:space="0"/>
              <w:left w:val="nil"/>
              <w:bottom w:val="single" w:color="000000" w:sz="6" w:space="0"/>
              <w:right w:val="nil"/>
            </w:tcBorders>
            <w:vAlign w:val="center"/>
          </w:tcPr>
          <w:p w14:paraId="16A66CE3">
            <w:pPr>
              <w:snapToGrid w:val="0"/>
              <w:spacing w:after="0" w:line="240" w:lineRule="auto"/>
              <w:ind w:left="0" w:leftChars="0" w:right="0" w:rightChars="0" w:firstLine="0" w:firstLineChars="0"/>
              <w:jc w:val="center"/>
              <w:rPr>
                <w:b/>
              </w:rPr>
            </w:pPr>
            <w:r>
              <w:rPr>
                <w:b/>
              </w:rPr>
              <w:t>adjusted_R_squared</w:t>
            </w:r>
          </w:p>
        </w:tc>
        <w:tc>
          <w:tcPr>
            <w:tcW w:w="519" w:type="pct"/>
            <w:tcBorders>
              <w:top w:val="single" w:color="000000" w:sz="10" w:space="0"/>
              <w:left w:val="nil"/>
              <w:bottom w:val="single" w:color="000000" w:sz="6" w:space="0"/>
              <w:right w:val="nil"/>
            </w:tcBorders>
            <w:vAlign w:val="center"/>
          </w:tcPr>
          <w:p w14:paraId="1018ECF1">
            <w:pPr>
              <w:snapToGrid w:val="0"/>
              <w:spacing w:after="0" w:line="240" w:lineRule="auto"/>
              <w:ind w:left="0" w:leftChars="0" w:right="0" w:rightChars="0" w:firstLine="0" w:firstLineChars="0"/>
              <w:jc w:val="center"/>
              <w:rPr>
                <w:b/>
              </w:rPr>
            </w:pPr>
            <w:r>
              <w:rPr>
                <w:b/>
              </w:rPr>
              <w:t>SE_of_estimate</w:t>
            </w:r>
          </w:p>
        </w:tc>
        <w:tc>
          <w:tcPr>
            <w:tcW w:w="556" w:type="pct"/>
            <w:tcBorders>
              <w:top w:val="single" w:color="000000" w:sz="10" w:space="0"/>
              <w:left w:val="nil"/>
              <w:bottom w:val="single" w:color="000000" w:sz="6" w:space="0"/>
              <w:right w:val="nil"/>
            </w:tcBorders>
            <w:vAlign w:val="center"/>
          </w:tcPr>
          <w:p w14:paraId="1E157980">
            <w:pPr>
              <w:snapToGrid w:val="0"/>
              <w:spacing w:after="0" w:line="240" w:lineRule="auto"/>
              <w:ind w:left="0" w:leftChars="0" w:right="0" w:rightChars="0" w:firstLine="0" w:firstLineChars="0"/>
              <w:jc w:val="center"/>
              <w:rPr>
                <w:b/>
              </w:rPr>
            </w:pPr>
            <w:r>
              <w:rPr>
                <w:b/>
              </w:rPr>
              <w:t>delta_R_squared</w:t>
            </w:r>
          </w:p>
        </w:tc>
        <w:tc>
          <w:tcPr>
            <w:tcW w:w="365" w:type="pct"/>
            <w:tcBorders>
              <w:top w:val="single" w:color="000000" w:sz="10" w:space="0"/>
              <w:left w:val="nil"/>
              <w:bottom w:val="single" w:color="000000" w:sz="6" w:space="0"/>
              <w:right w:val="nil"/>
            </w:tcBorders>
            <w:vAlign w:val="center"/>
          </w:tcPr>
          <w:p w14:paraId="4AB675BB">
            <w:pPr>
              <w:snapToGrid w:val="0"/>
              <w:spacing w:after="0" w:line="240" w:lineRule="auto"/>
              <w:ind w:left="0" w:leftChars="0" w:right="0" w:rightChars="0" w:firstLine="0" w:firstLineChars="0"/>
              <w:jc w:val="center"/>
              <w:rPr>
                <w:b/>
              </w:rPr>
            </w:pPr>
            <w:r>
              <w:rPr>
                <w:b/>
              </w:rPr>
              <w:t>F_change</w:t>
            </w:r>
          </w:p>
        </w:tc>
        <w:tc>
          <w:tcPr>
            <w:tcW w:w="210" w:type="pct"/>
            <w:tcBorders>
              <w:top w:val="single" w:color="000000" w:sz="10" w:space="0"/>
              <w:left w:val="nil"/>
              <w:bottom w:val="single" w:color="000000" w:sz="6" w:space="0"/>
              <w:right w:val="nil"/>
            </w:tcBorders>
            <w:vAlign w:val="center"/>
          </w:tcPr>
          <w:p w14:paraId="36994B03">
            <w:pPr>
              <w:snapToGrid w:val="0"/>
              <w:spacing w:after="0" w:line="240" w:lineRule="auto"/>
              <w:ind w:left="0" w:leftChars="0" w:right="0" w:rightChars="0" w:firstLine="0" w:firstLineChars="0"/>
              <w:jc w:val="center"/>
              <w:rPr>
                <w:b/>
              </w:rPr>
            </w:pPr>
            <w:r>
              <w:rPr>
                <w:b/>
              </w:rPr>
              <w:t>df1</w:t>
            </w:r>
          </w:p>
        </w:tc>
        <w:tc>
          <w:tcPr>
            <w:tcW w:w="210" w:type="pct"/>
            <w:tcBorders>
              <w:top w:val="single" w:color="000000" w:sz="10" w:space="0"/>
              <w:left w:val="nil"/>
              <w:bottom w:val="single" w:color="000000" w:sz="6" w:space="0"/>
              <w:right w:val="nil"/>
            </w:tcBorders>
            <w:vAlign w:val="center"/>
          </w:tcPr>
          <w:p w14:paraId="2682EC59">
            <w:pPr>
              <w:snapToGrid w:val="0"/>
              <w:spacing w:after="0" w:line="240" w:lineRule="auto"/>
              <w:ind w:left="0" w:leftChars="0" w:right="0" w:rightChars="0" w:firstLine="0" w:firstLineChars="0"/>
              <w:jc w:val="center"/>
              <w:rPr>
                <w:b/>
              </w:rPr>
            </w:pPr>
            <w:r>
              <w:rPr>
                <w:b/>
              </w:rPr>
              <w:t>df2</w:t>
            </w:r>
          </w:p>
        </w:tc>
        <w:tc>
          <w:tcPr>
            <w:tcW w:w="370" w:type="pct"/>
            <w:tcBorders>
              <w:top w:val="single" w:color="000000" w:sz="10" w:space="0"/>
              <w:left w:val="nil"/>
              <w:bottom w:val="single" w:color="000000" w:sz="6" w:space="0"/>
              <w:right w:val="nil"/>
            </w:tcBorders>
            <w:vAlign w:val="center"/>
          </w:tcPr>
          <w:p w14:paraId="5F19BFC9">
            <w:pPr>
              <w:snapToGrid w:val="0"/>
              <w:spacing w:after="0" w:line="240" w:lineRule="auto"/>
              <w:ind w:left="0" w:leftChars="0" w:right="0" w:rightChars="0" w:firstLine="0" w:firstLineChars="0"/>
              <w:jc w:val="center"/>
              <w:rPr>
                <w:b/>
              </w:rPr>
            </w:pPr>
            <w:r>
              <w:rPr>
                <w:b/>
              </w:rPr>
              <w:t>p_change</w:t>
            </w:r>
          </w:p>
        </w:tc>
      </w:tr>
      <w:tr w14:paraId="67F4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7" w:type="pct"/>
            <w:tcBorders>
              <w:top w:val="nil"/>
              <w:left w:val="nil"/>
              <w:bottom w:val="nil"/>
              <w:right w:val="nil"/>
            </w:tcBorders>
            <w:vAlign w:val="center"/>
          </w:tcPr>
          <w:p w14:paraId="1C629B3C">
            <w:pPr>
              <w:snapToGrid w:val="0"/>
              <w:spacing w:after="0" w:line="240" w:lineRule="auto"/>
              <w:ind w:left="0" w:leftChars="0" w:right="0" w:rightChars="0" w:firstLine="0" w:firstLineChars="0"/>
              <w:jc w:val="center"/>
            </w:pPr>
            <w:r>
              <w:t>1</w:t>
            </w:r>
          </w:p>
        </w:tc>
        <w:tc>
          <w:tcPr>
            <w:tcW w:w="548" w:type="pct"/>
            <w:tcBorders>
              <w:top w:val="nil"/>
              <w:left w:val="nil"/>
              <w:bottom w:val="nil"/>
              <w:right w:val="nil"/>
            </w:tcBorders>
            <w:vAlign w:val="center"/>
          </w:tcPr>
          <w:p w14:paraId="6E5EFA8E">
            <w:pPr>
              <w:snapToGrid w:val="0"/>
              <w:spacing w:after="0" w:line="240" w:lineRule="auto"/>
              <w:ind w:left="0" w:leftChars="0" w:right="0" w:rightChars="0" w:firstLine="0" w:firstLineChars="0"/>
              <w:jc w:val="center"/>
            </w:pPr>
            <w:r>
              <w:t>MPAI</w:t>
            </w:r>
          </w:p>
        </w:tc>
        <w:tc>
          <w:tcPr>
            <w:tcW w:w="653" w:type="pct"/>
            <w:tcBorders>
              <w:top w:val="nil"/>
              <w:left w:val="nil"/>
              <w:bottom w:val="nil"/>
              <w:right w:val="nil"/>
            </w:tcBorders>
            <w:vAlign w:val="center"/>
          </w:tcPr>
          <w:p w14:paraId="57DAFCFB">
            <w:pPr>
              <w:snapToGrid w:val="0"/>
              <w:spacing w:after="0" w:line="240" w:lineRule="auto"/>
              <w:ind w:left="0" w:leftChars="0" w:right="0" w:rightChars="0" w:firstLine="0" w:firstLineChars="0"/>
              <w:jc w:val="center"/>
            </w:pPr>
            <w:r>
              <w:t>1</w:t>
            </w:r>
          </w:p>
        </w:tc>
        <w:tc>
          <w:tcPr>
            <w:tcW w:w="235" w:type="pct"/>
            <w:tcBorders>
              <w:top w:val="nil"/>
              <w:left w:val="nil"/>
              <w:bottom w:val="nil"/>
              <w:right w:val="nil"/>
            </w:tcBorders>
            <w:vAlign w:val="center"/>
          </w:tcPr>
          <w:p w14:paraId="5D24F4D8">
            <w:pPr>
              <w:snapToGrid w:val="0"/>
              <w:spacing w:after="0" w:line="240" w:lineRule="auto"/>
              <w:ind w:left="0" w:leftChars="0" w:right="0" w:rightChars="0" w:firstLine="0" w:firstLineChars="0"/>
              <w:jc w:val="center"/>
            </w:pPr>
            <w:r>
              <w:t>.397</w:t>
            </w:r>
          </w:p>
        </w:tc>
        <w:tc>
          <w:tcPr>
            <w:tcW w:w="396" w:type="pct"/>
            <w:tcBorders>
              <w:top w:val="nil"/>
              <w:left w:val="nil"/>
              <w:bottom w:val="nil"/>
              <w:right w:val="nil"/>
            </w:tcBorders>
            <w:vAlign w:val="center"/>
          </w:tcPr>
          <w:p w14:paraId="34684111">
            <w:pPr>
              <w:snapToGrid w:val="0"/>
              <w:spacing w:after="0" w:line="240" w:lineRule="auto"/>
              <w:ind w:left="0" w:leftChars="0" w:right="0" w:rightChars="0" w:firstLine="0" w:firstLineChars="0"/>
              <w:jc w:val="center"/>
            </w:pPr>
            <w:r>
              <w:t>.157</w:t>
            </w:r>
          </w:p>
        </w:tc>
        <w:tc>
          <w:tcPr>
            <w:tcW w:w="645" w:type="pct"/>
            <w:tcBorders>
              <w:top w:val="nil"/>
              <w:left w:val="nil"/>
              <w:bottom w:val="nil"/>
              <w:right w:val="nil"/>
            </w:tcBorders>
            <w:vAlign w:val="center"/>
          </w:tcPr>
          <w:p w14:paraId="439616CD">
            <w:pPr>
              <w:snapToGrid w:val="0"/>
              <w:spacing w:after="0" w:line="240" w:lineRule="auto"/>
              <w:ind w:left="0" w:leftChars="0" w:right="0" w:rightChars="0" w:firstLine="0" w:firstLineChars="0"/>
              <w:jc w:val="center"/>
            </w:pPr>
            <w:r>
              <w:t>.149</w:t>
            </w:r>
          </w:p>
        </w:tc>
        <w:tc>
          <w:tcPr>
            <w:tcW w:w="519" w:type="pct"/>
            <w:tcBorders>
              <w:top w:val="nil"/>
              <w:left w:val="nil"/>
              <w:bottom w:val="nil"/>
              <w:right w:val="nil"/>
            </w:tcBorders>
            <w:vAlign w:val="center"/>
          </w:tcPr>
          <w:p w14:paraId="703ED1F8">
            <w:pPr>
              <w:snapToGrid w:val="0"/>
              <w:spacing w:after="0" w:line="240" w:lineRule="auto"/>
              <w:ind w:left="0" w:leftChars="0" w:right="0" w:rightChars="0" w:firstLine="0" w:firstLineChars="0"/>
              <w:jc w:val="center"/>
            </w:pPr>
            <w:r>
              <w:t>12.779</w:t>
            </w:r>
          </w:p>
        </w:tc>
        <w:tc>
          <w:tcPr>
            <w:tcW w:w="556" w:type="pct"/>
            <w:tcBorders>
              <w:top w:val="nil"/>
              <w:left w:val="nil"/>
              <w:bottom w:val="nil"/>
              <w:right w:val="nil"/>
            </w:tcBorders>
            <w:vAlign w:val="center"/>
          </w:tcPr>
          <w:p w14:paraId="77FAE27A">
            <w:pPr>
              <w:snapToGrid w:val="0"/>
              <w:spacing w:after="0" w:line="240" w:lineRule="auto"/>
              <w:ind w:left="0" w:leftChars="0" w:right="0" w:rightChars="0" w:firstLine="0" w:firstLineChars="0"/>
              <w:jc w:val="center"/>
            </w:pPr>
            <w:r>
              <w:t>.157</w:t>
            </w:r>
          </w:p>
        </w:tc>
        <w:tc>
          <w:tcPr>
            <w:tcW w:w="365" w:type="pct"/>
            <w:tcBorders>
              <w:top w:val="nil"/>
              <w:left w:val="nil"/>
              <w:bottom w:val="nil"/>
              <w:right w:val="nil"/>
            </w:tcBorders>
            <w:vAlign w:val="center"/>
          </w:tcPr>
          <w:p w14:paraId="567F5CC7">
            <w:pPr>
              <w:snapToGrid w:val="0"/>
              <w:spacing w:after="0" w:line="240" w:lineRule="auto"/>
              <w:ind w:left="0" w:leftChars="0" w:right="0" w:rightChars="0" w:firstLine="0" w:firstLineChars="0"/>
              <w:jc w:val="center"/>
            </w:pPr>
            <w:r>
              <w:t>18.283</w:t>
            </w:r>
          </w:p>
        </w:tc>
        <w:tc>
          <w:tcPr>
            <w:tcW w:w="210" w:type="pct"/>
            <w:tcBorders>
              <w:top w:val="nil"/>
              <w:left w:val="nil"/>
              <w:bottom w:val="nil"/>
              <w:right w:val="nil"/>
            </w:tcBorders>
            <w:vAlign w:val="center"/>
          </w:tcPr>
          <w:p w14:paraId="45952A97">
            <w:pPr>
              <w:snapToGrid w:val="0"/>
              <w:spacing w:after="0" w:line="240" w:lineRule="auto"/>
              <w:ind w:left="0" w:leftChars="0" w:right="0" w:rightChars="0" w:firstLine="0" w:firstLineChars="0"/>
              <w:jc w:val="center"/>
            </w:pPr>
            <w:r>
              <w:t>1</w:t>
            </w:r>
          </w:p>
        </w:tc>
        <w:tc>
          <w:tcPr>
            <w:tcW w:w="210" w:type="pct"/>
            <w:tcBorders>
              <w:top w:val="nil"/>
              <w:left w:val="nil"/>
              <w:bottom w:val="nil"/>
              <w:right w:val="nil"/>
            </w:tcBorders>
            <w:vAlign w:val="center"/>
          </w:tcPr>
          <w:p w14:paraId="10098405">
            <w:pPr>
              <w:snapToGrid w:val="0"/>
              <w:spacing w:after="0" w:line="240" w:lineRule="auto"/>
              <w:ind w:left="0" w:leftChars="0" w:right="0" w:rightChars="0" w:firstLine="0" w:firstLineChars="0"/>
              <w:jc w:val="center"/>
            </w:pPr>
            <w:r>
              <w:t>98</w:t>
            </w:r>
          </w:p>
        </w:tc>
        <w:tc>
          <w:tcPr>
            <w:tcW w:w="370" w:type="pct"/>
            <w:tcBorders>
              <w:top w:val="nil"/>
              <w:left w:val="nil"/>
              <w:bottom w:val="nil"/>
              <w:right w:val="nil"/>
            </w:tcBorders>
            <w:vAlign w:val="center"/>
          </w:tcPr>
          <w:p w14:paraId="74D7EB0B">
            <w:pPr>
              <w:snapToGrid w:val="0"/>
              <w:spacing w:after="0" w:line="240" w:lineRule="auto"/>
              <w:ind w:left="0" w:leftChars="0" w:right="0" w:rightChars="0" w:firstLine="0" w:firstLineChars="0"/>
              <w:jc w:val="center"/>
            </w:pPr>
            <w:r>
              <w:t>&lt; .001</w:t>
            </w:r>
          </w:p>
        </w:tc>
      </w:tr>
      <w:tr w14:paraId="19C5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7" w:type="pct"/>
            <w:tcBorders>
              <w:left w:val="nil"/>
              <w:bottom w:val="single" w:color="000000" w:sz="10" w:space="0"/>
              <w:right w:val="nil"/>
            </w:tcBorders>
            <w:vAlign w:val="center"/>
          </w:tcPr>
          <w:p w14:paraId="7E231DAC">
            <w:pPr>
              <w:snapToGrid w:val="0"/>
              <w:spacing w:after="0" w:line="240" w:lineRule="auto"/>
              <w:ind w:left="0" w:leftChars="0" w:right="0" w:rightChars="0" w:firstLine="0" w:firstLineChars="0"/>
              <w:jc w:val="center"/>
            </w:pPr>
            <w:r>
              <w:t>2</w:t>
            </w:r>
          </w:p>
        </w:tc>
        <w:tc>
          <w:tcPr>
            <w:tcW w:w="548" w:type="pct"/>
            <w:tcBorders>
              <w:left w:val="nil"/>
              <w:bottom w:val="single" w:color="000000" w:sz="10" w:space="0"/>
              <w:right w:val="nil"/>
            </w:tcBorders>
            <w:vAlign w:val="center"/>
          </w:tcPr>
          <w:p w14:paraId="5A1BEFBF">
            <w:pPr>
              <w:snapToGrid w:val="0"/>
              <w:spacing w:after="0" w:line="240" w:lineRule="auto"/>
              <w:ind w:left="0" w:leftChars="0" w:right="0" w:rightChars="0" w:firstLine="0" w:firstLineChars="0"/>
              <w:jc w:val="center"/>
            </w:pPr>
            <w:r>
              <w:t>PSQI</w:t>
            </w:r>
          </w:p>
        </w:tc>
        <w:tc>
          <w:tcPr>
            <w:tcW w:w="653" w:type="pct"/>
            <w:tcBorders>
              <w:left w:val="nil"/>
              <w:bottom w:val="single" w:color="000000" w:sz="10" w:space="0"/>
              <w:right w:val="nil"/>
            </w:tcBorders>
            <w:vAlign w:val="center"/>
          </w:tcPr>
          <w:p w14:paraId="4C7DA5F6">
            <w:pPr>
              <w:snapToGrid w:val="0"/>
              <w:spacing w:after="0" w:line="240" w:lineRule="auto"/>
              <w:ind w:left="0" w:leftChars="0" w:right="0" w:rightChars="0" w:firstLine="0" w:firstLineChars="0"/>
              <w:jc w:val="center"/>
            </w:pPr>
            <w:r>
              <w:t>2</w:t>
            </w:r>
          </w:p>
        </w:tc>
        <w:tc>
          <w:tcPr>
            <w:tcW w:w="235" w:type="pct"/>
            <w:tcBorders>
              <w:left w:val="nil"/>
              <w:bottom w:val="single" w:color="000000" w:sz="10" w:space="0"/>
              <w:right w:val="nil"/>
            </w:tcBorders>
            <w:vAlign w:val="center"/>
          </w:tcPr>
          <w:p w14:paraId="3DE21307">
            <w:pPr>
              <w:snapToGrid w:val="0"/>
              <w:spacing w:after="0" w:line="240" w:lineRule="auto"/>
              <w:ind w:left="0" w:leftChars="0" w:right="0" w:rightChars="0" w:firstLine="0" w:firstLineChars="0"/>
              <w:jc w:val="center"/>
            </w:pPr>
            <w:r>
              <w:t>.465</w:t>
            </w:r>
          </w:p>
        </w:tc>
        <w:tc>
          <w:tcPr>
            <w:tcW w:w="396" w:type="pct"/>
            <w:tcBorders>
              <w:left w:val="nil"/>
              <w:bottom w:val="single" w:color="000000" w:sz="10" w:space="0"/>
              <w:right w:val="nil"/>
            </w:tcBorders>
            <w:vAlign w:val="center"/>
          </w:tcPr>
          <w:p w14:paraId="619F643F">
            <w:pPr>
              <w:snapToGrid w:val="0"/>
              <w:spacing w:after="0" w:line="240" w:lineRule="auto"/>
              <w:ind w:left="0" w:leftChars="0" w:right="0" w:rightChars="0" w:firstLine="0" w:firstLineChars="0"/>
              <w:jc w:val="center"/>
            </w:pPr>
            <w:r>
              <w:t>.216</w:t>
            </w:r>
          </w:p>
        </w:tc>
        <w:tc>
          <w:tcPr>
            <w:tcW w:w="645" w:type="pct"/>
            <w:tcBorders>
              <w:left w:val="nil"/>
              <w:bottom w:val="single" w:color="000000" w:sz="10" w:space="0"/>
              <w:right w:val="nil"/>
            </w:tcBorders>
            <w:vAlign w:val="center"/>
          </w:tcPr>
          <w:p w14:paraId="37F363B0">
            <w:pPr>
              <w:snapToGrid w:val="0"/>
              <w:spacing w:after="0" w:line="240" w:lineRule="auto"/>
              <w:ind w:left="0" w:leftChars="0" w:right="0" w:rightChars="0" w:firstLine="0" w:firstLineChars="0"/>
              <w:jc w:val="center"/>
            </w:pPr>
            <w:r>
              <w:t>.200</w:t>
            </w:r>
          </w:p>
        </w:tc>
        <w:tc>
          <w:tcPr>
            <w:tcW w:w="519" w:type="pct"/>
            <w:tcBorders>
              <w:left w:val="nil"/>
              <w:bottom w:val="single" w:color="000000" w:sz="10" w:space="0"/>
              <w:right w:val="nil"/>
            </w:tcBorders>
            <w:vAlign w:val="center"/>
          </w:tcPr>
          <w:p w14:paraId="4E4F9CC5">
            <w:pPr>
              <w:snapToGrid w:val="0"/>
              <w:spacing w:after="0" w:line="240" w:lineRule="auto"/>
              <w:ind w:left="0" w:leftChars="0" w:right="0" w:rightChars="0" w:firstLine="0" w:firstLineChars="0"/>
              <w:jc w:val="center"/>
            </w:pPr>
            <w:r>
              <w:t>12.390</w:t>
            </w:r>
          </w:p>
        </w:tc>
        <w:tc>
          <w:tcPr>
            <w:tcW w:w="556" w:type="pct"/>
            <w:tcBorders>
              <w:left w:val="nil"/>
              <w:bottom w:val="single" w:color="000000" w:sz="10" w:space="0"/>
              <w:right w:val="nil"/>
            </w:tcBorders>
            <w:vAlign w:val="center"/>
          </w:tcPr>
          <w:p w14:paraId="6BF7DE3D">
            <w:pPr>
              <w:snapToGrid w:val="0"/>
              <w:spacing w:after="0" w:line="240" w:lineRule="auto"/>
              <w:ind w:left="0" w:leftChars="0" w:right="0" w:rightChars="0" w:firstLine="0" w:firstLineChars="0"/>
              <w:jc w:val="center"/>
            </w:pPr>
            <w:r>
              <w:t>.059</w:t>
            </w:r>
          </w:p>
        </w:tc>
        <w:tc>
          <w:tcPr>
            <w:tcW w:w="365" w:type="pct"/>
            <w:tcBorders>
              <w:left w:val="nil"/>
              <w:bottom w:val="single" w:color="000000" w:sz="10" w:space="0"/>
              <w:right w:val="nil"/>
            </w:tcBorders>
            <w:vAlign w:val="center"/>
          </w:tcPr>
          <w:p w14:paraId="4C0C5B30">
            <w:pPr>
              <w:snapToGrid w:val="0"/>
              <w:spacing w:after="0" w:line="240" w:lineRule="auto"/>
              <w:ind w:left="0" w:leftChars="0" w:right="0" w:rightChars="0" w:firstLine="0" w:firstLineChars="0"/>
              <w:jc w:val="center"/>
            </w:pPr>
            <w:r>
              <w:t>7.255</w:t>
            </w:r>
          </w:p>
        </w:tc>
        <w:tc>
          <w:tcPr>
            <w:tcW w:w="210" w:type="pct"/>
            <w:tcBorders>
              <w:left w:val="nil"/>
              <w:bottom w:val="single" w:color="000000" w:sz="10" w:space="0"/>
              <w:right w:val="nil"/>
            </w:tcBorders>
            <w:vAlign w:val="center"/>
          </w:tcPr>
          <w:p w14:paraId="6AC0F88F">
            <w:pPr>
              <w:snapToGrid w:val="0"/>
              <w:spacing w:after="0" w:line="240" w:lineRule="auto"/>
              <w:ind w:left="0" w:leftChars="0" w:right="0" w:rightChars="0" w:firstLine="0" w:firstLineChars="0"/>
              <w:jc w:val="center"/>
            </w:pPr>
            <w:r>
              <w:t>1</w:t>
            </w:r>
          </w:p>
        </w:tc>
        <w:tc>
          <w:tcPr>
            <w:tcW w:w="210" w:type="pct"/>
            <w:tcBorders>
              <w:left w:val="nil"/>
              <w:bottom w:val="single" w:color="000000" w:sz="10" w:space="0"/>
              <w:right w:val="nil"/>
            </w:tcBorders>
            <w:vAlign w:val="center"/>
          </w:tcPr>
          <w:p w14:paraId="11763628">
            <w:pPr>
              <w:snapToGrid w:val="0"/>
              <w:spacing w:after="0" w:line="240" w:lineRule="auto"/>
              <w:ind w:left="0" w:leftChars="0" w:right="0" w:rightChars="0" w:firstLine="0" w:firstLineChars="0"/>
              <w:jc w:val="center"/>
            </w:pPr>
            <w:r>
              <w:t>97</w:t>
            </w:r>
          </w:p>
        </w:tc>
        <w:tc>
          <w:tcPr>
            <w:tcW w:w="370" w:type="pct"/>
            <w:tcBorders>
              <w:left w:val="nil"/>
              <w:bottom w:val="single" w:color="000000" w:sz="10" w:space="0"/>
              <w:right w:val="nil"/>
            </w:tcBorders>
            <w:vAlign w:val="center"/>
          </w:tcPr>
          <w:p w14:paraId="2F6EB326">
            <w:pPr>
              <w:snapToGrid w:val="0"/>
              <w:spacing w:after="0" w:line="240" w:lineRule="auto"/>
              <w:ind w:left="0" w:leftChars="0" w:right="0" w:rightChars="0" w:firstLine="0" w:firstLineChars="0"/>
              <w:jc w:val="center"/>
            </w:pPr>
            <w:r>
              <w:t>.008</w:t>
            </w:r>
          </w:p>
        </w:tc>
      </w:tr>
    </w:tbl>
    <w:p w14:paraId="1B8000DA"/>
    <w:p w14:paraId="61DD1249">
      <w:pPr>
        <w:pStyle w:val="15"/>
      </w:pPr>
      <w:r>
        <w:t>表5 回归系数（续）（regression）</w:t>
      </w:r>
    </w:p>
    <w:tbl>
      <w:tblPr>
        <w:tblStyle w:val="3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834"/>
        <w:gridCol w:w="1311"/>
        <w:gridCol w:w="1136"/>
        <w:gridCol w:w="983"/>
        <w:gridCol w:w="1136"/>
        <w:gridCol w:w="1212"/>
      </w:tblGrid>
      <w:tr w14:paraId="7D23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00" w:type="pct"/>
            <w:tcBorders>
              <w:top w:val="single" w:color="000000" w:sz="10" w:space="0"/>
              <w:left w:val="nil"/>
              <w:bottom w:val="single" w:color="000000" w:sz="6" w:space="0"/>
              <w:right w:val="nil"/>
            </w:tcBorders>
            <w:vAlign w:val="center"/>
          </w:tcPr>
          <w:p w14:paraId="7CADF821">
            <w:pPr>
              <w:snapToGrid w:val="0"/>
              <w:spacing w:after="0" w:line="240" w:lineRule="auto"/>
              <w:ind w:left="0" w:leftChars="0" w:right="0" w:rightChars="0" w:firstLine="0" w:firstLineChars="0"/>
              <w:jc w:val="center"/>
              <w:rPr>
                <w:b/>
              </w:rPr>
            </w:pPr>
            <w:r>
              <w:rPr>
                <w:b/>
              </w:rPr>
              <w:t>model</w:t>
            </w:r>
          </w:p>
        </w:tc>
        <w:tc>
          <w:tcPr>
            <w:tcW w:w="1035" w:type="pct"/>
            <w:tcBorders>
              <w:top w:val="single" w:color="000000" w:sz="10" w:space="0"/>
              <w:left w:val="nil"/>
              <w:bottom w:val="single" w:color="000000" w:sz="6" w:space="0"/>
              <w:right w:val="nil"/>
            </w:tcBorders>
            <w:vAlign w:val="center"/>
          </w:tcPr>
          <w:p w14:paraId="7367C0C2">
            <w:pPr>
              <w:snapToGrid w:val="0"/>
              <w:spacing w:after="0" w:line="240" w:lineRule="auto"/>
              <w:ind w:left="0" w:leftChars="0" w:right="0" w:rightChars="0" w:firstLine="0" w:firstLineChars="0"/>
              <w:jc w:val="center"/>
              <w:rPr>
                <w:b/>
              </w:rPr>
            </w:pPr>
            <w:r>
              <w:rPr>
                <w:b/>
              </w:rPr>
              <w:t>predictor</w:t>
            </w:r>
          </w:p>
        </w:tc>
        <w:tc>
          <w:tcPr>
            <w:tcW w:w="740" w:type="pct"/>
            <w:tcBorders>
              <w:top w:val="single" w:color="000000" w:sz="10" w:space="0"/>
              <w:left w:val="nil"/>
              <w:bottom w:val="single" w:color="000000" w:sz="6" w:space="0"/>
              <w:right w:val="nil"/>
            </w:tcBorders>
            <w:vAlign w:val="center"/>
          </w:tcPr>
          <w:p w14:paraId="52DF949E">
            <w:pPr>
              <w:snapToGrid w:val="0"/>
              <w:spacing w:after="0" w:line="240" w:lineRule="auto"/>
              <w:ind w:left="0" w:leftChars="0" w:right="0" w:rightChars="0" w:firstLine="0" w:firstLineChars="0"/>
              <w:jc w:val="center"/>
              <w:rPr>
                <w:b/>
              </w:rPr>
            </w:pPr>
            <w:r>
              <w:rPr>
                <w:b/>
              </w:rPr>
              <w:t>B</w:t>
            </w:r>
          </w:p>
        </w:tc>
        <w:tc>
          <w:tcPr>
            <w:tcW w:w="641" w:type="pct"/>
            <w:tcBorders>
              <w:top w:val="single" w:color="000000" w:sz="10" w:space="0"/>
              <w:left w:val="nil"/>
              <w:bottom w:val="single" w:color="000000" w:sz="6" w:space="0"/>
              <w:right w:val="nil"/>
            </w:tcBorders>
            <w:vAlign w:val="center"/>
          </w:tcPr>
          <w:p w14:paraId="28F23D5A">
            <w:pPr>
              <w:snapToGrid w:val="0"/>
              <w:spacing w:after="0" w:line="240" w:lineRule="auto"/>
              <w:ind w:left="0" w:leftChars="0" w:right="0" w:rightChars="0" w:firstLine="0" w:firstLineChars="0"/>
              <w:jc w:val="center"/>
              <w:rPr>
                <w:b/>
              </w:rPr>
            </w:pPr>
            <w:r>
              <w:rPr>
                <w:b/>
              </w:rPr>
              <w:t>SE</w:t>
            </w:r>
          </w:p>
        </w:tc>
        <w:tc>
          <w:tcPr>
            <w:tcW w:w="555" w:type="pct"/>
            <w:tcBorders>
              <w:top w:val="single" w:color="000000" w:sz="10" w:space="0"/>
              <w:left w:val="nil"/>
              <w:bottom w:val="single" w:color="000000" w:sz="6" w:space="0"/>
              <w:right w:val="nil"/>
            </w:tcBorders>
            <w:vAlign w:val="center"/>
          </w:tcPr>
          <w:p w14:paraId="02B950C1">
            <w:pPr>
              <w:snapToGrid w:val="0"/>
              <w:spacing w:after="0" w:line="240" w:lineRule="auto"/>
              <w:ind w:left="0" w:leftChars="0" w:right="0" w:rightChars="0" w:firstLine="0" w:firstLineChars="0"/>
              <w:jc w:val="center"/>
              <w:rPr>
                <w:b/>
              </w:rPr>
            </w:pPr>
            <w:r>
              <w:rPr>
                <w:b/>
              </w:rPr>
              <w:t>Beta</w:t>
            </w:r>
          </w:p>
        </w:tc>
        <w:tc>
          <w:tcPr>
            <w:tcW w:w="641" w:type="pct"/>
            <w:tcBorders>
              <w:top w:val="single" w:color="000000" w:sz="10" w:space="0"/>
              <w:left w:val="nil"/>
              <w:bottom w:val="single" w:color="000000" w:sz="6" w:space="0"/>
              <w:right w:val="nil"/>
            </w:tcBorders>
            <w:vAlign w:val="center"/>
          </w:tcPr>
          <w:p w14:paraId="43973B39">
            <w:pPr>
              <w:snapToGrid w:val="0"/>
              <w:spacing w:after="0" w:line="240" w:lineRule="auto"/>
              <w:ind w:left="0" w:leftChars="0" w:right="0" w:rightChars="0" w:firstLine="0" w:firstLineChars="0"/>
              <w:jc w:val="center"/>
              <w:rPr>
                <w:b/>
              </w:rPr>
            </w:pPr>
            <w:r>
              <w:rPr>
                <w:b/>
              </w:rPr>
              <w:t>t</w:t>
            </w:r>
          </w:p>
        </w:tc>
        <w:tc>
          <w:tcPr>
            <w:tcW w:w="684" w:type="pct"/>
            <w:tcBorders>
              <w:top w:val="single" w:color="000000" w:sz="10" w:space="0"/>
              <w:left w:val="nil"/>
              <w:bottom w:val="single" w:color="000000" w:sz="6" w:space="0"/>
              <w:right w:val="nil"/>
            </w:tcBorders>
            <w:vAlign w:val="center"/>
          </w:tcPr>
          <w:p w14:paraId="4AC57058">
            <w:pPr>
              <w:snapToGrid w:val="0"/>
              <w:spacing w:after="0" w:line="240" w:lineRule="auto"/>
              <w:ind w:left="0" w:leftChars="0" w:right="0" w:rightChars="0" w:firstLine="0" w:firstLineChars="0"/>
              <w:jc w:val="center"/>
              <w:rPr>
                <w:b/>
              </w:rPr>
            </w:pPr>
            <w:r>
              <w:rPr>
                <w:b/>
              </w:rPr>
              <w:t>p</w:t>
            </w:r>
          </w:p>
        </w:tc>
      </w:tr>
      <w:tr w14:paraId="4D19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4F017526">
            <w:pPr>
              <w:snapToGrid w:val="0"/>
              <w:spacing w:after="0" w:line="240" w:lineRule="auto"/>
              <w:ind w:left="0" w:leftChars="0" w:right="0" w:rightChars="0" w:firstLine="0" w:firstLineChars="0"/>
              <w:jc w:val="center"/>
            </w:pPr>
            <w:r>
              <w:t>1</w:t>
            </w:r>
          </w:p>
        </w:tc>
        <w:tc>
          <w:tcPr>
            <w:tcW w:w="1035" w:type="pct"/>
            <w:tcBorders>
              <w:top w:val="nil"/>
              <w:left w:val="nil"/>
              <w:bottom w:val="nil"/>
              <w:right w:val="nil"/>
            </w:tcBorders>
            <w:vAlign w:val="center"/>
          </w:tcPr>
          <w:p w14:paraId="1E9F9879">
            <w:pPr>
              <w:snapToGrid w:val="0"/>
              <w:spacing w:after="0" w:line="240" w:lineRule="auto"/>
              <w:ind w:left="0" w:leftChars="0" w:right="0" w:rightChars="0" w:firstLine="0" w:firstLineChars="0"/>
              <w:jc w:val="center"/>
            </w:pPr>
            <w:r>
              <w:t>(Intercept)</w:t>
            </w:r>
          </w:p>
        </w:tc>
        <w:tc>
          <w:tcPr>
            <w:tcW w:w="740" w:type="pct"/>
            <w:tcBorders>
              <w:top w:val="nil"/>
              <w:left w:val="nil"/>
              <w:bottom w:val="nil"/>
              <w:right w:val="nil"/>
            </w:tcBorders>
            <w:vAlign w:val="center"/>
          </w:tcPr>
          <w:p w14:paraId="2E32423A">
            <w:pPr>
              <w:snapToGrid w:val="0"/>
              <w:spacing w:after="0" w:line="240" w:lineRule="auto"/>
              <w:ind w:left="0" w:leftChars="0" w:right="0" w:rightChars="0" w:firstLine="0" w:firstLineChars="0"/>
              <w:jc w:val="center"/>
            </w:pPr>
            <w:r>
              <w:t>28.330</w:t>
            </w:r>
          </w:p>
        </w:tc>
        <w:tc>
          <w:tcPr>
            <w:tcW w:w="641" w:type="pct"/>
            <w:tcBorders>
              <w:top w:val="nil"/>
              <w:left w:val="nil"/>
              <w:bottom w:val="nil"/>
              <w:right w:val="nil"/>
            </w:tcBorders>
            <w:vAlign w:val="center"/>
          </w:tcPr>
          <w:p w14:paraId="0BA619EF">
            <w:pPr>
              <w:snapToGrid w:val="0"/>
              <w:spacing w:after="0" w:line="240" w:lineRule="auto"/>
              <w:ind w:left="0" w:leftChars="0" w:right="0" w:rightChars="0" w:firstLine="0" w:firstLineChars="0"/>
              <w:jc w:val="center"/>
            </w:pPr>
            <w:r>
              <w:t>6.032</w:t>
            </w:r>
          </w:p>
        </w:tc>
        <w:tc>
          <w:tcPr>
            <w:tcW w:w="555" w:type="pct"/>
            <w:tcBorders>
              <w:top w:val="nil"/>
              <w:left w:val="nil"/>
              <w:bottom w:val="nil"/>
              <w:right w:val="nil"/>
            </w:tcBorders>
            <w:vAlign w:val="center"/>
          </w:tcPr>
          <w:p w14:paraId="2EBF0A7B">
            <w:pPr>
              <w:snapToGrid w:val="0"/>
              <w:spacing w:after="0" w:line="240" w:lineRule="auto"/>
              <w:ind w:left="0" w:leftChars="0" w:right="0" w:rightChars="0" w:firstLine="0" w:firstLineChars="0"/>
              <w:jc w:val="center"/>
            </w:pPr>
            <w:r>
              <w:t>—</w:t>
            </w:r>
          </w:p>
        </w:tc>
        <w:tc>
          <w:tcPr>
            <w:tcW w:w="641" w:type="pct"/>
            <w:tcBorders>
              <w:top w:val="nil"/>
              <w:left w:val="nil"/>
              <w:bottom w:val="nil"/>
              <w:right w:val="nil"/>
            </w:tcBorders>
            <w:vAlign w:val="center"/>
          </w:tcPr>
          <w:p w14:paraId="475CF9E5">
            <w:pPr>
              <w:snapToGrid w:val="0"/>
              <w:spacing w:after="0" w:line="240" w:lineRule="auto"/>
              <w:ind w:left="0" w:leftChars="0" w:right="0" w:rightChars="0" w:firstLine="0" w:firstLineChars="0"/>
              <w:jc w:val="center"/>
            </w:pPr>
            <w:r>
              <w:t>4.696</w:t>
            </w:r>
          </w:p>
        </w:tc>
        <w:tc>
          <w:tcPr>
            <w:tcW w:w="684" w:type="pct"/>
            <w:tcBorders>
              <w:top w:val="nil"/>
              <w:left w:val="nil"/>
              <w:bottom w:val="nil"/>
              <w:right w:val="nil"/>
            </w:tcBorders>
            <w:vAlign w:val="center"/>
          </w:tcPr>
          <w:p w14:paraId="742D70BA">
            <w:pPr>
              <w:snapToGrid w:val="0"/>
              <w:spacing w:after="0" w:line="240" w:lineRule="auto"/>
              <w:ind w:left="0" w:leftChars="0" w:right="0" w:rightChars="0" w:firstLine="0" w:firstLineChars="0"/>
              <w:jc w:val="center"/>
            </w:pPr>
            <w:r>
              <w:t>&lt; .001</w:t>
            </w:r>
          </w:p>
        </w:tc>
      </w:tr>
      <w:tr w14:paraId="0E6C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5355B5AD">
            <w:pPr>
              <w:snapToGrid w:val="0"/>
              <w:spacing w:after="0" w:line="240" w:lineRule="auto"/>
              <w:ind w:left="0" w:leftChars="0" w:right="0" w:rightChars="0" w:firstLine="0" w:firstLineChars="0"/>
              <w:jc w:val="center"/>
            </w:pPr>
            <w:r>
              <w:t>1</w:t>
            </w:r>
          </w:p>
        </w:tc>
        <w:tc>
          <w:tcPr>
            <w:tcW w:w="1035" w:type="pct"/>
            <w:tcBorders>
              <w:top w:val="nil"/>
              <w:left w:val="nil"/>
              <w:bottom w:val="nil"/>
              <w:right w:val="nil"/>
            </w:tcBorders>
            <w:vAlign w:val="center"/>
          </w:tcPr>
          <w:p w14:paraId="0F5FCECB">
            <w:pPr>
              <w:snapToGrid w:val="0"/>
              <w:spacing w:after="0" w:line="240" w:lineRule="auto"/>
              <w:ind w:left="0" w:leftChars="0" w:right="0" w:rightChars="0" w:firstLine="0" w:firstLineChars="0"/>
              <w:jc w:val="center"/>
            </w:pPr>
            <w:r>
              <w:t>MPAI</w:t>
            </w:r>
          </w:p>
        </w:tc>
        <w:tc>
          <w:tcPr>
            <w:tcW w:w="740" w:type="pct"/>
            <w:tcBorders>
              <w:top w:val="nil"/>
              <w:left w:val="nil"/>
              <w:bottom w:val="nil"/>
              <w:right w:val="nil"/>
            </w:tcBorders>
            <w:vAlign w:val="center"/>
          </w:tcPr>
          <w:p w14:paraId="3A37E5DE">
            <w:pPr>
              <w:snapToGrid w:val="0"/>
              <w:spacing w:after="0" w:line="240" w:lineRule="auto"/>
              <w:ind w:left="0" w:leftChars="0" w:right="0" w:rightChars="0" w:firstLine="0" w:firstLineChars="0"/>
              <w:jc w:val="center"/>
            </w:pPr>
            <w:r>
              <w:t>.494</w:t>
            </w:r>
          </w:p>
        </w:tc>
        <w:tc>
          <w:tcPr>
            <w:tcW w:w="641" w:type="pct"/>
            <w:tcBorders>
              <w:top w:val="nil"/>
              <w:left w:val="nil"/>
              <w:bottom w:val="nil"/>
              <w:right w:val="nil"/>
            </w:tcBorders>
            <w:vAlign w:val="center"/>
          </w:tcPr>
          <w:p w14:paraId="219A2CE7">
            <w:pPr>
              <w:snapToGrid w:val="0"/>
              <w:spacing w:after="0" w:line="240" w:lineRule="auto"/>
              <w:ind w:left="0" w:leftChars="0" w:right="0" w:rightChars="0" w:firstLine="0" w:firstLineChars="0"/>
              <w:jc w:val="center"/>
            </w:pPr>
            <w:r>
              <w:t>.116</w:t>
            </w:r>
          </w:p>
        </w:tc>
        <w:tc>
          <w:tcPr>
            <w:tcW w:w="555" w:type="pct"/>
            <w:tcBorders>
              <w:top w:val="nil"/>
              <w:left w:val="nil"/>
              <w:bottom w:val="nil"/>
              <w:right w:val="nil"/>
            </w:tcBorders>
            <w:vAlign w:val="center"/>
          </w:tcPr>
          <w:p w14:paraId="7EC11C95">
            <w:pPr>
              <w:snapToGrid w:val="0"/>
              <w:spacing w:after="0" w:line="240" w:lineRule="auto"/>
              <w:ind w:left="0" w:leftChars="0" w:right="0" w:rightChars="0" w:firstLine="0" w:firstLineChars="0"/>
              <w:jc w:val="center"/>
            </w:pPr>
            <w:r>
              <w:t>.397</w:t>
            </w:r>
          </w:p>
        </w:tc>
        <w:tc>
          <w:tcPr>
            <w:tcW w:w="641" w:type="pct"/>
            <w:tcBorders>
              <w:top w:val="nil"/>
              <w:left w:val="nil"/>
              <w:bottom w:val="nil"/>
              <w:right w:val="nil"/>
            </w:tcBorders>
            <w:vAlign w:val="center"/>
          </w:tcPr>
          <w:p w14:paraId="5C2DA089">
            <w:pPr>
              <w:snapToGrid w:val="0"/>
              <w:spacing w:after="0" w:line="240" w:lineRule="auto"/>
              <w:ind w:left="0" w:leftChars="0" w:right="0" w:rightChars="0" w:firstLine="0" w:firstLineChars="0"/>
              <w:jc w:val="center"/>
            </w:pPr>
            <w:r>
              <w:t>4.276</w:t>
            </w:r>
          </w:p>
        </w:tc>
        <w:tc>
          <w:tcPr>
            <w:tcW w:w="684" w:type="pct"/>
            <w:tcBorders>
              <w:top w:val="nil"/>
              <w:left w:val="nil"/>
              <w:bottom w:val="nil"/>
              <w:right w:val="nil"/>
            </w:tcBorders>
            <w:vAlign w:val="center"/>
          </w:tcPr>
          <w:p w14:paraId="65D02D4D">
            <w:pPr>
              <w:snapToGrid w:val="0"/>
              <w:spacing w:after="0" w:line="240" w:lineRule="auto"/>
              <w:ind w:left="0" w:leftChars="0" w:right="0" w:rightChars="0" w:firstLine="0" w:firstLineChars="0"/>
              <w:jc w:val="center"/>
            </w:pPr>
            <w:r>
              <w:t>&lt; .001</w:t>
            </w:r>
          </w:p>
        </w:tc>
      </w:tr>
      <w:tr w14:paraId="5914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48A431D2">
            <w:pPr>
              <w:snapToGrid w:val="0"/>
              <w:spacing w:after="0" w:line="240" w:lineRule="auto"/>
              <w:ind w:left="0" w:leftChars="0" w:right="0" w:rightChars="0" w:firstLine="0" w:firstLineChars="0"/>
              <w:jc w:val="center"/>
            </w:pPr>
            <w:r>
              <w:t>2</w:t>
            </w:r>
          </w:p>
        </w:tc>
        <w:tc>
          <w:tcPr>
            <w:tcW w:w="1035" w:type="pct"/>
            <w:tcBorders>
              <w:top w:val="nil"/>
              <w:left w:val="nil"/>
              <w:bottom w:val="nil"/>
              <w:right w:val="nil"/>
            </w:tcBorders>
            <w:vAlign w:val="center"/>
          </w:tcPr>
          <w:p w14:paraId="18C87681">
            <w:pPr>
              <w:snapToGrid w:val="0"/>
              <w:spacing w:after="0" w:line="240" w:lineRule="auto"/>
              <w:ind w:left="0" w:leftChars="0" w:right="0" w:rightChars="0" w:firstLine="0" w:firstLineChars="0"/>
              <w:jc w:val="center"/>
            </w:pPr>
            <w:r>
              <w:t>(Intercept)</w:t>
            </w:r>
          </w:p>
        </w:tc>
        <w:tc>
          <w:tcPr>
            <w:tcW w:w="740" w:type="pct"/>
            <w:tcBorders>
              <w:top w:val="nil"/>
              <w:left w:val="nil"/>
              <w:bottom w:val="nil"/>
              <w:right w:val="nil"/>
            </w:tcBorders>
            <w:vAlign w:val="center"/>
          </w:tcPr>
          <w:p w14:paraId="1BE6B029">
            <w:pPr>
              <w:snapToGrid w:val="0"/>
              <w:spacing w:after="0" w:line="240" w:lineRule="auto"/>
              <w:ind w:left="0" w:leftChars="0" w:right="0" w:rightChars="0" w:firstLine="0" w:firstLineChars="0"/>
              <w:jc w:val="center"/>
            </w:pPr>
            <w:r>
              <w:t>29.315</w:t>
            </w:r>
          </w:p>
        </w:tc>
        <w:tc>
          <w:tcPr>
            <w:tcW w:w="641" w:type="pct"/>
            <w:tcBorders>
              <w:top w:val="nil"/>
              <w:left w:val="nil"/>
              <w:bottom w:val="nil"/>
              <w:right w:val="nil"/>
            </w:tcBorders>
            <w:vAlign w:val="center"/>
          </w:tcPr>
          <w:p w14:paraId="2AE91C73">
            <w:pPr>
              <w:snapToGrid w:val="0"/>
              <w:spacing w:after="0" w:line="240" w:lineRule="auto"/>
              <w:ind w:left="0" w:leftChars="0" w:right="0" w:rightChars="0" w:firstLine="0" w:firstLineChars="0"/>
              <w:jc w:val="center"/>
            </w:pPr>
            <w:r>
              <w:t>5.860</w:t>
            </w:r>
          </w:p>
        </w:tc>
        <w:tc>
          <w:tcPr>
            <w:tcW w:w="555" w:type="pct"/>
            <w:tcBorders>
              <w:top w:val="nil"/>
              <w:left w:val="nil"/>
              <w:bottom w:val="nil"/>
              <w:right w:val="nil"/>
            </w:tcBorders>
            <w:vAlign w:val="center"/>
          </w:tcPr>
          <w:p w14:paraId="566B4A1B">
            <w:pPr>
              <w:snapToGrid w:val="0"/>
              <w:spacing w:after="0" w:line="240" w:lineRule="auto"/>
              <w:ind w:left="0" w:leftChars="0" w:right="0" w:rightChars="0" w:firstLine="0" w:firstLineChars="0"/>
              <w:jc w:val="center"/>
            </w:pPr>
            <w:r>
              <w:t>—</w:t>
            </w:r>
          </w:p>
        </w:tc>
        <w:tc>
          <w:tcPr>
            <w:tcW w:w="641" w:type="pct"/>
            <w:tcBorders>
              <w:top w:val="nil"/>
              <w:left w:val="nil"/>
              <w:bottom w:val="nil"/>
              <w:right w:val="nil"/>
            </w:tcBorders>
            <w:vAlign w:val="center"/>
          </w:tcPr>
          <w:p w14:paraId="541D2D17">
            <w:pPr>
              <w:snapToGrid w:val="0"/>
              <w:spacing w:after="0" w:line="240" w:lineRule="auto"/>
              <w:ind w:left="0" w:leftChars="0" w:right="0" w:rightChars="0" w:firstLine="0" w:firstLineChars="0"/>
              <w:jc w:val="center"/>
            </w:pPr>
            <w:r>
              <w:t>5.003</w:t>
            </w:r>
          </w:p>
        </w:tc>
        <w:tc>
          <w:tcPr>
            <w:tcW w:w="684" w:type="pct"/>
            <w:tcBorders>
              <w:top w:val="nil"/>
              <w:left w:val="nil"/>
              <w:bottom w:val="nil"/>
              <w:right w:val="nil"/>
            </w:tcBorders>
            <w:vAlign w:val="center"/>
          </w:tcPr>
          <w:p w14:paraId="685FADCB">
            <w:pPr>
              <w:snapToGrid w:val="0"/>
              <w:spacing w:after="0" w:line="240" w:lineRule="auto"/>
              <w:ind w:left="0" w:leftChars="0" w:right="0" w:rightChars="0" w:firstLine="0" w:firstLineChars="0"/>
              <w:jc w:val="center"/>
            </w:pPr>
            <w:r>
              <w:t>&lt; .001</w:t>
            </w:r>
          </w:p>
        </w:tc>
      </w:tr>
      <w:tr w14:paraId="5F0F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4938549E">
            <w:pPr>
              <w:snapToGrid w:val="0"/>
              <w:spacing w:after="0" w:line="240" w:lineRule="auto"/>
              <w:ind w:left="0" w:leftChars="0" w:right="0" w:rightChars="0" w:firstLine="0" w:firstLineChars="0"/>
              <w:jc w:val="center"/>
            </w:pPr>
            <w:r>
              <w:t>2</w:t>
            </w:r>
          </w:p>
        </w:tc>
        <w:tc>
          <w:tcPr>
            <w:tcW w:w="1035" w:type="pct"/>
            <w:tcBorders>
              <w:top w:val="nil"/>
              <w:left w:val="nil"/>
              <w:bottom w:val="nil"/>
              <w:right w:val="nil"/>
            </w:tcBorders>
            <w:vAlign w:val="center"/>
          </w:tcPr>
          <w:p w14:paraId="2FD1473A">
            <w:pPr>
              <w:snapToGrid w:val="0"/>
              <w:spacing w:after="0" w:line="240" w:lineRule="auto"/>
              <w:ind w:left="0" w:leftChars="0" w:right="0" w:rightChars="0" w:firstLine="0" w:firstLineChars="0"/>
              <w:jc w:val="center"/>
            </w:pPr>
            <w:r>
              <w:t>MPAI</w:t>
            </w:r>
          </w:p>
        </w:tc>
        <w:tc>
          <w:tcPr>
            <w:tcW w:w="740" w:type="pct"/>
            <w:tcBorders>
              <w:top w:val="nil"/>
              <w:left w:val="nil"/>
              <w:bottom w:val="nil"/>
              <w:right w:val="nil"/>
            </w:tcBorders>
            <w:vAlign w:val="center"/>
          </w:tcPr>
          <w:p w14:paraId="14385476">
            <w:pPr>
              <w:snapToGrid w:val="0"/>
              <w:spacing w:after="0" w:line="240" w:lineRule="auto"/>
              <w:ind w:left="0" w:leftChars="0" w:right="0" w:rightChars="0" w:firstLine="0" w:firstLineChars="0"/>
              <w:jc w:val="center"/>
            </w:pPr>
            <w:r>
              <w:t>.295</w:t>
            </w:r>
          </w:p>
        </w:tc>
        <w:tc>
          <w:tcPr>
            <w:tcW w:w="641" w:type="pct"/>
            <w:tcBorders>
              <w:top w:val="nil"/>
              <w:left w:val="nil"/>
              <w:bottom w:val="nil"/>
              <w:right w:val="nil"/>
            </w:tcBorders>
            <w:vAlign w:val="center"/>
          </w:tcPr>
          <w:p w14:paraId="7AF445B1">
            <w:pPr>
              <w:snapToGrid w:val="0"/>
              <w:spacing w:after="0" w:line="240" w:lineRule="auto"/>
              <w:ind w:left="0" w:leftChars="0" w:right="0" w:rightChars="0" w:firstLine="0" w:firstLineChars="0"/>
              <w:jc w:val="center"/>
            </w:pPr>
            <w:r>
              <w:t>.134</w:t>
            </w:r>
          </w:p>
        </w:tc>
        <w:tc>
          <w:tcPr>
            <w:tcW w:w="555" w:type="pct"/>
            <w:tcBorders>
              <w:top w:val="nil"/>
              <w:left w:val="nil"/>
              <w:bottom w:val="nil"/>
              <w:right w:val="nil"/>
            </w:tcBorders>
            <w:vAlign w:val="center"/>
          </w:tcPr>
          <w:p w14:paraId="6F35D1B7">
            <w:pPr>
              <w:snapToGrid w:val="0"/>
              <w:spacing w:after="0" w:line="240" w:lineRule="auto"/>
              <w:ind w:left="0" w:leftChars="0" w:right="0" w:rightChars="0" w:firstLine="0" w:firstLineChars="0"/>
              <w:jc w:val="center"/>
            </w:pPr>
            <w:r>
              <w:t>.237</w:t>
            </w:r>
          </w:p>
        </w:tc>
        <w:tc>
          <w:tcPr>
            <w:tcW w:w="641" w:type="pct"/>
            <w:tcBorders>
              <w:top w:val="nil"/>
              <w:left w:val="nil"/>
              <w:bottom w:val="nil"/>
              <w:right w:val="nil"/>
            </w:tcBorders>
            <w:vAlign w:val="center"/>
          </w:tcPr>
          <w:p w14:paraId="79154E48">
            <w:pPr>
              <w:snapToGrid w:val="0"/>
              <w:spacing w:after="0" w:line="240" w:lineRule="auto"/>
              <w:ind w:left="0" w:leftChars="0" w:right="0" w:rightChars="0" w:firstLine="0" w:firstLineChars="0"/>
              <w:jc w:val="center"/>
            </w:pPr>
            <w:r>
              <w:t>2.203</w:t>
            </w:r>
          </w:p>
        </w:tc>
        <w:tc>
          <w:tcPr>
            <w:tcW w:w="684" w:type="pct"/>
            <w:tcBorders>
              <w:top w:val="nil"/>
              <w:left w:val="nil"/>
              <w:bottom w:val="nil"/>
              <w:right w:val="nil"/>
            </w:tcBorders>
            <w:vAlign w:val="center"/>
          </w:tcPr>
          <w:p w14:paraId="36F1130D">
            <w:pPr>
              <w:snapToGrid w:val="0"/>
              <w:spacing w:after="0" w:line="240" w:lineRule="auto"/>
              <w:ind w:left="0" w:leftChars="0" w:right="0" w:rightChars="0" w:firstLine="0" w:firstLineChars="0"/>
              <w:jc w:val="center"/>
            </w:pPr>
            <w:r>
              <w:t>.030</w:t>
            </w:r>
          </w:p>
        </w:tc>
      </w:tr>
      <w:tr w14:paraId="694D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left w:val="nil"/>
              <w:bottom w:val="single" w:color="000000" w:sz="10" w:space="0"/>
              <w:right w:val="nil"/>
            </w:tcBorders>
            <w:vAlign w:val="center"/>
          </w:tcPr>
          <w:p w14:paraId="52BBFAE0">
            <w:pPr>
              <w:snapToGrid w:val="0"/>
              <w:spacing w:after="0" w:line="240" w:lineRule="auto"/>
              <w:ind w:left="0" w:leftChars="0" w:right="0" w:rightChars="0" w:firstLine="0" w:firstLineChars="0"/>
              <w:jc w:val="center"/>
            </w:pPr>
            <w:r>
              <w:t>2</w:t>
            </w:r>
          </w:p>
        </w:tc>
        <w:tc>
          <w:tcPr>
            <w:tcW w:w="1035" w:type="pct"/>
            <w:tcBorders>
              <w:left w:val="nil"/>
              <w:bottom w:val="single" w:color="000000" w:sz="10" w:space="0"/>
              <w:right w:val="nil"/>
            </w:tcBorders>
            <w:vAlign w:val="center"/>
          </w:tcPr>
          <w:p w14:paraId="32E10EFB">
            <w:pPr>
              <w:snapToGrid w:val="0"/>
              <w:spacing w:after="0" w:line="240" w:lineRule="auto"/>
              <w:ind w:left="0" w:leftChars="0" w:right="0" w:rightChars="0" w:firstLine="0" w:firstLineChars="0"/>
              <w:jc w:val="center"/>
            </w:pPr>
            <w:r>
              <w:t>PSQI</w:t>
            </w:r>
          </w:p>
        </w:tc>
        <w:tc>
          <w:tcPr>
            <w:tcW w:w="740" w:type="pct"/>
            <w:tcBorders>
              <w:left w:val="nil"/>
              <w:bottom w:val="single" w:color="000000" w:sz="10" w:space="0"/>
              <w:right w:val="nil"/>
            </w:tcBorders>
            <w:vAlign w:val="center"/>
          </w:tcPr>
          <w:p w14:paraId="3CD7A793">
            <w:pPr>
              <w:snapToGrid w:val="0"/>
              <w:spacing w:after="0" w:line="240" w:lineRule="auto"/>
              <w:ind w:left="0" w:leftChars="0" w:right="0" w:rightChars="0" w:firstLine="0" w:firstLineChars="0"/>
              <w:jc w:val="center"/>
            </w:pPr>
            <w:r>
              <w:t>1.209</w:t>
            </w:r>
          </w:p>
        </w:tc>
        <w:tc>
          <w:tcPr>
            <w:tcW w:w="641" w:type="pct"/>
            <w:tcBorders>
              <w:left w:val="nil"/>
              <w:bottom w:val="single" w:color="000000" w:sz="10" w:space="0"/>
              <w:right w:val="nil"/>
            </w:tcBorders>
            <w:vAlign w:val="center"/>
          </w:tcPr>
          <w:p w14:paraId="742146F2">
            <w:pPr>
              <w:snapToGrid w:val="0"/>
              <w:spacing w:after="0" w:line="240" w:lineRule="auto"/>
              <w:ind w:left="0" w:leftChars="0" w:right="0" w:rightChars="0" w:firstLine="0" w:firstLineChars="0"/>
              <w:jc w:val="center"/>
            </w:pPr>
            <w:r>
              <w:t>.449</w:t>
            </w:r>
          </w:p>
        </w:tc>
        <w:tc>
          <w:tcPr>
            <w:tcW w:w="555" w:type="pct"/>
            <w:tcBorders>
              <w:left w:val="nil"/>
              <w:bottom w:val="single" w:color="000000" w:sz="10" w:space="0"/>
              <w:right w:val="nil"/>
            </w:tcBorders>
            <w:vAlign w:val="center"/>
          </w:tcPr>
          <w:p w14:paraId="35A43A24">
            <w:pPr>
              <w:snapToGrid w:val="0"/>
              <w:spacing w:after="0" w:line="240" w:lineRule="auto"/>
              <w:ind w:left="0" w:leftChars="0" w:right="0" w:rightChars="0" w:firstLine="0" w:firstLineChars="0"/>
              <w:jc w:val="center"/>
            </w:pPr>
            <w:r>
              <w:t>.290</w:t>
            </w:r>
          </w:p>
        </w:tc>
        <w:tc>
          <w:tcPr>
            <w:tcW w:w="641" w:type="pct"/>
            <w:tcBorders>
              <w:left w:val="nil"/>
              <w:bottom w:val="single" w:color="000000" w:sz="10" w:space="0"/>
              <w:right w:val="nil"/>
            </w:tcBorders>
            <w:vAlign w:val="center"/>
          </w:tcPr>
          <w:p w14:paraId="1E27D2F5">
            <w:pPr>
              <w:snapToGrid w:val="0"/>
              <w:spacing w:after="0" w:line="240" w:lineRule="auto"/>
              <w:ind w:left="0" w:leftChars="0" w:right="0" w:rightChars="0" w:firstLine="0" w:firstLineChars="0"/>
              <w:jc w:val="center"/>
            </w:pPr>
            <w:r>
              <w:t>2.694</w:t>
            </w:r>
          </w:p>
        </w:tc>
        <w:tc>
          <w:tcPr>
            <w:tcW w:w="684" w:type="pct"/>
            <w:tcBorders>
              <w:left w:val="nil"/>
              <w:bottom w:val="single" w:color="000000" w:sz="10" w:space="0"/>
              <w:right w:val="nil"/>
            </w:tcBorders>
            <w:vAlign w:val="center"/>
          </w:tcPr>
          <w:p w14:paraId="1D51A4D6">
            <w:pPr>
              <w:snapToGrid w:val="0"/>
              <w:spacing w:after="0" w:line="240" w:lineRule="auto"/>
              <w:ind w:left="0" w:leftChars="0" w:right="0" w:rightChars="0" w:firstLine="0" w:firstLineChars="0"/>
              <w:jc w:val="center"/>
            </w:pPr>
            <w:r>
              <w:t>.008</w:t>
            </w:r>
          </w:p>
        </w:tc>
      </w:tr>
    </w:tbl>
    <w:p w14:paraId="2614FC09"/>
    <w:p w14:paraId="1DED9953">
      <w:pPr>
        <w:pStyle w:val="15"/>
      </w:pPr>
      <w:r>
        <w:t>表6 模型汇总（regression）</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
        <w:gridCol w:w="1468"/>
        <w:gridCol w:w="2566"/>
        <w:gridCol w:w="2016"/>
        <w:gridCol w:w="2033"/>
      </w:tblGrid>
      <w:tr w14:paraId="269F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34" w:type="pct"/>
            <w:tcBorders>
              <w:top w:val="single" w:color="000000" w:sz="10" w:space="0"/>
              <w:left w:val="nil"/>
              <w:bottom w:val="single" w:color="000000" w:sz="6" w:space="0"/>
              <w:right w:val="nil"/>
            </w:tcBorders>
            <w:vAlign w:val="center"/>
          </w:tcPr>
          <w:p w14:paraId="7842F79B">
            <w:pPr>
              <w:snapToGrid w:val="0"/>
              <w:spacing w:after="0" w:line="240" w:lineRule="auto"/>
              <w:ind w:left="0" w:leftChars="0" w:right="0" w:rightChars="0" w:firstLine="0" w:firstLineChars="0"/>
              <w:jc w:val="center"/>
              <w:rPr>
                <w:b/>
              </w:rPr>
            </w:pPr>
            <w:r>
              <w:rPr>
                <w:b/>
              </w:rPr>
              <w:t>R</w:t>
            </w:r>
          </w:p>
        </w:tc>
        <w:tc>
          <w:tcPr>
            <w:tcW w:w="829" w:type="pct"/>
            <w:tcBorders>
              <w:top w:val="single" w:color="000000" w:sz="10" w:space="0"/>
              <w:left w:val="nil"/>
              <w:bottom w:val="single" w:color="000000" w:sz="6" w:space="0"/>
              <w:right w:val="nil"/>
            </w:tcBorders>
            <w:vAlign w:val="center"/>
          </w:tcPr>
          <w:p w14:paraId="481FB724">
            <w:pPr>
              <w:snapToGrid w:val="0"/>
              <w:spacing w:after="0" w:line="240" w:lineRule="auto"/>
              <w:ind w:left="0" w:leftChars="0" w:right="0" w:rightChars="0" w:firstLine="0" w:firstLineChars="0"/>
              <w:jc w:val="center"/>
              <w:rPr>
                <w:b/>
              </w:rPr>
            </w:pPr>
            <w:r>
              <w:rPr>
                <w:b/>
              </w:rPr>
              <w:t>R_squared</w:t>
            </w:r>
          </w:p>
        </w:tc>
        <w:tc>
          <w:tcPr>
            <w:tcW w:w="1449" w:type="pct"/>
            <w:tcBorders>
              <w:top w:val="single" w:color="000000" w:sz="10" w:space="0"/>
              <w:left w:val="nil"/>
              <w:bottom w:val="single" w:color="000000" w:sz="6" w:space="0"/>
              <w:right w:val="nil"/>
            </w:tcBorders>
            <w:vAlign w:val="center"/>
          </w:tcPr>
          <w:p w14:paraId="19A6ECF9">
            <w:pPr>
              <w:snapToGrid w:val="0"/>
              <w:spacing w:after="0" w:line="240" w:lineRule="auto"/>
              <w:ind w:left="0" w:leftChars="0" w:right="0" w:rightChars="0" w:firstLine="0" w:firstLineChars="0"/>
              <w:jc w:val="center"/>
              <w:rPr>
                <w:b/>
              </w:rPr>
            </w:pPr>
            <w:r>
              <w:rPr>
                <w:b/>
              </w:rPr>
              <w:t>adjusted_R_squared</w:t>
            </w:r>
          </w:p>
        </w:tc>
        <w:tc>
          <w:tcPr>
            <w:tcW w:w="1138" w:type="pct"/>
            <w:tcBorders>
              <w:top w:val="single" w:color="000000" w:sz="10" w:space="0"/>
              <w:left w:val="nil"/>
              <w:bottom w:val="single" w:color="000000" w:sz="6" w:space="0"/>
              <w:right w:val="nil"/>
            </w:tcBorders>
            <w:vAlign w:val="center"/>
          </w:tcPr>
          <w:p w14:paraId="1A1CA5E5">
            <w:pPr>
              <w:snapToGrid w:val="0"/>
              <w:spacing w:after="0" w:line="240" w:lineRule="auto"/>
              <w:ind w:left="0" w:leftChars="0" w:right="0" w:rightChars="0" w:firstLine="0" w:firstLineChars="0"/>
              <w:jc w:val="center"/>
              <w:rPr>
                <w:b/>
              </w:rPr>
            </w:pPr>
            <w:r>
              <w:rPr>
                <w:b/>
              </w:rPr>
              <w:t>SE_of_estimate</w:t>
            </w:r>
          </w:p>
        </w:tc>
        <w:tc>
          <w:tcPr>
            <w:tcW w:w="1148" w:type="pct"/>
            <w:tcBorders>
              <w:top w:val="single" w:color="000000" w:sz="10" w:space="0"/>
              <w:left w:val="nil"/>
              <w:bottom w:val="single" w:color="000000" w:sz="6" w:space="0"/>
              <w:right w:val="nil"/>
            </w:tcBorders>
            <w:vAlign w:val="center"/>
          </w:tcPr>
          <w:p w14:paraId="2C423FDD">
            <w:pPr>
              <w:snapToGrid w:val="0"/>
              <w:spacing w:after="0" w:line="240" w:lineRule="auto"/>
              <w:ind w:left="0" w:leftChars="0" w:right="0" w:rightChars="0" w:firstLine="0" w:firstLineChars="0"/>
              <w:jc w:val="center"/>
              <w:rPr>
                <w:b/>
              </w:rPr>
            </w:pPr>
            <w:r>
              <w:rPr>
                <w:b/>
              </w:rPr>
              <w:t>Durbin_Watson</w:t>
            </w:r>
          </w:p>
        </w:tc>
      </w:tr>
      <w:tr w14:paraId="7908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4" w:type="pct"/>
            <w:tcBorders>
              <w:left w:val="nil"/>
              <w:bottom w:val="single" w:color="000000" w:sz="10" w:space="0"/>
              <w:right w:val="nil"/>
            </w:tcBorders>
            <w:vAlign w:val="center"/>
          </w:tcPr>
          <w:p w14:paraId="5EF4898C">
            <w:pPr>
              <w:snapToGrid w:val="0"/>
              <w:spacing w:after="0" w:line="240" w:lineRule="auto"/>
              <w:ind w:left="0" w:leftChars="0" w:right="0" w:rightChars="0" w:firstLine="0" w:firstLineChars="0"/>
              <w:jc w:val="center"/>
            </w:pPr>
            <w:r>
              <w:t>.465</w:t>
            </w:r>
          </w:p>
        </w:tc>
        <w:tc>
          <w:tcPr>
            <w:tcW w:w="829" w:type="pct"/>
            <w:tcBorders>
              <w:left w:val="nil"/>
              <w:bottom w:val="single" w:color="000000" w:sz="10" w:space="0"/>
              <w:right w:val="nil"/>
            </w:tcBorders>
            <w:vAlign w:val="center"/>
          </w:tcPr>
          <w:p w14:paraId="72232998">
            <w:pPr>
              <w:snapToGrid w:val="0"/>
              <w:spacing w:after="0" w:line="240" w:lineRule="auto"/>
              <w:ind w:left="0" w:leftChars="0" w:right="0" w:rightChars="0" w:firstLine="0" w:firstLineChars="0"/>
              <w:jc w:val="center"/>
            </w:pPr>
            <w:r>
              <w:t>.216</w:t>
            </w:r>
          </w:p>
        </w:tc>
        <w:tc>
          <w:tcPr>
            <w:tcW w:w="1449" w:type="pct"/>
            <w:tcBorders>
              <w:left w:val="nil"/>
              <w:bottom w:val="single" w:color="000000" w:sz="10" w:space="0"/>
              <w:right w:val="nil"/>
            </w:tcBorders>
            <w:vAlign w:val="center"/>
          </w:tcPr>
          <w:p w14:paraId="2FD4FABD">
            <w:pPr>
              <w:snapToGrid w:val="0"/>
              <w:spacing w:after="0" w:line="240" w:lineRule="auto"/>
              <w:ind w:left="0" w:leftChars="0" w:right="0" w:rightChars="0" w:firstLine="0" w:firstLineChars="0"/>
              <w:jc w:val="center"/>
            </w:pPr>
            <w:r>
              <w:t>.200</w:t>
            </w:r>
          </w:p>
        </w:tc>
        <w:tc>
          <w:tcPr>
            <w:tcW w:w="1138" w:type="pct"/>
            <w:tcBorders>
              <w:left w:val="nil"/>
              <w:bottom w:val="single" w:color="000000" w:sz="10" w:space="0"/>
              <w:right w:val="nil"/>
            </w:tcBorders>
            <w:vAlign w:val="center"/>
          </w:tcPr>
          <w:p w14:paraId="6221061F">
            <w:pPr>
              <w:snapToGrid w:val="0"/>
              <w:spacing w:after="0" w:line="240" w:lineRule="auto"/>
              <w:ind w:left="0" w:leftChars="0" w:right="0" w:rightChars="0" w:firstLine="0" w:firstLineChars="0"/>
              <w:jc w:val="center"/>
            </w:pPr>
            <w:r>
              <w:t>12.390</w:t>
            </w:r>
          </w:p>
        </w:tc>
        <w:tc>
          <w:tcPr>
            <w:tcW w:w="1148" w:type="pct"/>
            <w:tcBorders>
              <w:left w:val="nil"/>
              <w:bottom w:val="single" w:color="000000" w:sz="10" w:space="0"/>
              <w:right w:val="nil"/>
            </w:tcBorders>
            <w:vAlign w:val="center"/>
          </w:tcPr>
          <w:p w14:paraId="783D3DA3">
            <w:pPr>
              <w:snapToGrid w:val="0"/>
              <w:spacing w:after="0" w:line="240" w:lineRule="auto"/>
              <w:ind w:left="0" w:leftChars="0" w:right="0" w:rightChars="0" w:firstLine="0" w:firstLineChars="0"/>
              <w:jc w:val="center"/>
            </w:pPr>
            <w:r>
              <w:t>2.205</w:t>
            </w:r>
          </w:p>
        </w:tc>
      </w:tr>
    </w:tbl>
    <w:p w14:paraId="220CB1F2"/>
    <w:p w14:paraId="5AA3ED75">
      <w:pPr>
        <w:pStyle w:val="15"/>
      </w:pPr>
      <w:r>
        <w:t>表7 前置正态性检验（regression）</w:t>
      </w:r>
    </w:p>
    <w:tbl>
      <w:tblPr>
        <w:tblStyle w:val="3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670"/>
        <w:gridCol w:w="1504"/>
        <w:gridCol w:w="827"/>
        <w:gridCol w:w="2398"/>
        <w:gridCol w:w="1722"/>
      </w:tblGrid>
      <w:tr w14:paraId="6EF5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77" w:type="pct"/>
            <w:tcBorders>
              <w:top w:val="single" w:color="000000" w:sz="10" w:space="0"/>
              <w:left w:val="nil"/>
              <w:bottom w:val="single" w:color="000000" w:sz="6" w:space="0"/>
              <w:right w:val="nil"/>
            </w:tcBorders>
            <w:vAlign w:val="center"/>
          </w:tcPr>
          <w:p w14:paraId="6E68B0C0">
            <w:pPr>
              <w:snapToGrid w:val="0"/>
              <w:spacing w:after="0" w:line="240" w:lineRule="auto"/>
              <w:ind w:left="0" w:leftChars="0" w:right="0" w:rightChars="0" w:firstLine="0" w:firstLineChars="0"/>
              <w:jc w:val="center"/>
              <w:rPr>
                <w:b/>
              </w:rPr>
            </w:pPr>
            <w:r>
              <w:rPr>
                <w:b/>
              </w:rPr>
              <w:t>segment</w:t>
            </w:r>
          </w:p>
        </w:tc>
        <w:tc>
          <w:tcPr>
            <w:tcW w:w="378" w:type="pct"/>
            <w:tcBorders>
              <w:top w:val="single" w:color="000000" w:sz="10" w:space="0"/>
              <w:left w:val="nil"/>
              <w:bottom w:val="single" w:color="000000" w:sz="6" w:space="0"/>
              <w:right w:val="nil"/>
            </w:tcBorders>
            <w:vAlign w:val="center"/>
          </w:tcPr>
          <w:p w14:paraId="26F1B173">
            <w:pPr>
              <w:snapToGrid w:val="0"/>
              <w:spacing w:after="0" w:line="240" w:lineRule="auto"/>
              <w:ind w:left="0" w:leftChars="0" w:right="0" w:rightChars="0" w:firstLine="0" w:firstLineChars="0"/>
              <w:jc w:val="center"/>
              <w:rPr>
                <w:b/>
              </w:rPr>
            </w:pPr>
            <w:r>
              <w:rPr>
                <w:b/>
              </w:rPr>
              <w:t>N</w:t>
            </w:r>
          </w:p>
        </w:tc>
        <w:tc>
          <w:tcPr>
            <w:tcW w:w="849" w:type="pct"/>
            <w:tcBorders>
              <w:top w:val="single" w:color="000000" w:sz="10" w:space="0"/>
              <w:left w:val="nil"/>
              <w:bottom w:val="single" w:color="000000" w:sz="6" w:space="0"/>
              <w:right w:val="nil"/>
            </w:tcBorders>
            <w:vAlign w:val="center"/>
          </w:tcPr>
          <w:p w14:paraId="25A81FB7">
            <w:pPr>
              <w:snapToGrid w:val="0"/>
              <w:spacing w:after="0" w:line="240" w:lineRule="auto"/>
              <w:ind w:left="0" w:leftChars="0" w:right="0" w:rightChars="0" w:firstLine="0" w:firstLineChars="0"/>
              <w:jc w:val="center"/>
              <w:rPr>
                <w:b/>
              </w:rPr>
            </w:pPr>
            <w:r>
              <w:rPr>
                <w:b/>
              </w:rPr>
              <w:t>sw_statistic</w:t>
            </w:r>
          </w:p>
        </w:tc>
        <w:tc>
          <w:tcPr>
            <w:tcW w:w="467" w:type="pct"/>
            <w:tcBorders>
              <w:top w:val="single" w:color="000000" w:sz="10" w:space="0"/>
              <w:left w:val="nil"/>
              <w:bottom w:val="single" w:color="000000" w:sz="6" w:space="0"/>
              <w:right w:val="nil"/>
            </w:tcBorders>
            <w:vAlign w:val="center"/>
          </w:tcPr>
          <w:p w14:paraId="2A807FEA">
            <w:pPr>
              <w:snapToGrid w:val="0"/>
              <w:spacing w:after="0" w:line="240" w:lineRule="auto"/>
              <w:ind w:left="0" w:leftChars="0" w:right="0" w:rightChars="0" w:firstLine="0" w:firstLineChars="0"/>
              <w:jc w:val="center"/>
              <w:rPr>
                <w:b/>
              </w:rPr>
            </w:pPr>
            <w:r>
              <w:rPr>
                <w:b/>
              </w:rPr>
              <w:t>sw_p</w:t>
            </w:r>
          </w:p>
        </w:tc>
        <w:tc>
          <w:tcPr>
            <w:tcW w:w="1354" w:type="pct"/>
            <w:tcBorders>
              <w:top w:val="single" w:color="000000" w:sz="10" w:space="0"/>
              <w:left w:val="nil"/>
              <w:bottom w:val="single" w:color="000000" w:sz="6" w:space="0"/>
              <w:right w:val="nil"/>
            </w:tcBorders>
            <w:vAlign w:val="center"/>
          </w:tcPr>
          <w:p w14:paraId="21F6D263">
            <w:pPr>
              <w:snapToGrid w:val="0"/>
              <w:spacing w:after="0" w:line="240" w:lineRule="auto"/>
              <w:ind w:left="0" w:leftChars="0" w:right="0" w:rightChars="0" w:firstLine="0" w:firstLineChars="0"/>
              <w:jc w:val="center"/>
              <w:rPr>
                <w:b/>
              </w:rPr>
            </w:pPr>
            <w:r>
              <w:rPr>
                <w:b/>
              </w:rPr>
              <w:t>ks_lilliefors_statistic</w:t>
            </w:r>
          </w:p>
        </w:tc>
        <w:tc>
          <w:tcPr>
            <w:tcW w:w="972" w:type="pct"/>
            <w:tcBorders>
              <w:top w:val="single" w:color="000000" w:sz="10" w:space="0"/>
              <w:left w:val="nil"/>
              <w:bottom w:val="single" w:color="000000" w:sz="6" w:space="0"/>
              <w:right w:val="nil"/>
            </w:tcBorders>
            <w:vAlign w:val="center"/>
          </w:tcPr>
          <w:p w14:paraId="143CD77D">
            <w:pPr>
              <w:snapToGrid w:val="0"/>
              <w:spacing w:after="0" w:line="240" w:lineRule="auto"/>
              <w:ind w:left="0" w:leftChars="0" w:right="0" w:rightChars="0" w:firstLine="0" w:firstLineChars="0"/>
              <w:jc w:val="center"/>
              <w:rPr>
                <w:b/>
              </w:rPr>
            </w:pPr>
            <w:r>
              <w:rPr>
                <w:b/>
              </w:rPr>
              <w:t>ks_lilliefors_p</w:t>
            </w:r>
          </w:p>
        </w:tc>
      </w:tr>
      <w:tr w14:paraId="2952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7" w:type="pct"/>
            <w:tcBorders>
              <w:top w:val="nil"/>
              <w:left w:val="nil"/>
              <w:bottom w:val="nil"/>
              <w:right w:val="nil"/>
            </w:tcBorders>
            <w:vAlign w:val="center"/>
          </w:tcPr>
          <w:p w14:paraId="3D65EC12">
            <w:pPr>
              <w:snapToGrid w:val="0"/>
              <w:spacing w:after="0" w:line="240" w:lineRule="auto"/>
              <w:ind w:left="0" w:leftChars="0" w:right="0" w:rightChars="0" w:firstLine="0" w:firstLineChars="0"/>
              <w:jc w:val="center"/>
            </w:pPr>
            <w:r>
              <w:t>MBI · overall</w:t>
            </w:r>
          </w:p>
        </w:tc>
        <w:tc>
          <w:tcPr>
            <w:tcW w:w="378" w:type="pct"/>
            <w:tcBorders>
              <w:top w:val="nil"/>
              <w:left w:val="nil"/>
              <w:bottom w:val="nil"/>
              <w:right w:val="nil"/>
            </w:tcBorders>
            <w:vAlign w:val="center"/>
          </w:tcPr>
          <w:p w14:paraId="3F21CFA9">
            <w:pPr>
              <w:snapToGrid w:val="0"/>
              <w:spacing w:after="0" w:line="240" w:lineRule="auto"/>
              <w:ind w:left="0" w:leftChars="0" w:right="0" w:rightChars="0" w:firstLine="0" w:firstLineChars="0"/>
              <w:jc w:val="center"/>
            </w:pPr>
            <w:r>
              <w:t>100</w:t>
            </w:r>
          </w:p>
        </w:tc>
        <w:tc>
          <w:tcPr>
            <w:tcW w:w="849" w:type="pct"/>
            <w:tcBorders>
              <w:top w:val="nil"/>
              <w:left w:val="nil"/>
              <w:bottom w:val="nil"/>
              <w:right w:val="nil"/>
            </w:tcBorders>
            <w:vAlign w:val="center"/>
          </w:tcPr>
          <w:p w14:paraId="1B06880E">
            <w:pPr>
              <w:snapToGrid w:val="0"/>
              <w:spacing w:after="0" w:line="240" w:lineRule="auto"/>
              <w:ind w:left="0" w:leftChars="0" w:right="0" w:rightChars="0" w:firstLine="0" w:firstLineChars="0"/>
              <w:jc w:val="center"/>
            </w:pPr>
            <w:r>
              <w:t>.992</w:t>
            </w:r>
          </w:p>
        </w:tc>
        <w:tc>
          <w:tcPr>
            <w:tcW w:w="467" w:type="pct"/>
            <w:tcBorders>
              <w:top w:val="nil"/>
              <w:left w:val="nil"/>
              <w:bottom w:val="nil"/>
              <w:right w:val="nil"/>
            </w:tcBorders>
            <w:vAlign w:val="center"/>
          </w:tcPr>
          <w:p w14:paraId="2F7987D3">
            <w:pPr>
              <w:snapToGrid w:val="0"/>
              <w:spacing w:after="0" w:line="240" w:lineRule="auto"/>
              <w:ind w:left="0" w:leftChars="0" w:right="0" w:rightChars="0" w:firstLine="0" w:firstLineChars="0"/>
              <w:jc w:val="center"/>
            </w:pPr>
            <w:r>
              <w:t>.838</w:t>
            </w:r>
          </w:p>
        </w:tc>
        <w:tc>
          <w:tcPr>
            <w:tcW w:w="1354" w:type="pct"/>
            <w:tcBorders>
              <w:top w:val="nil"/>
              <w:left w:val="nil"/>
              <w:bottom w:val="nil"/>
              <w:right w:val="nil"/>
            </w:tcBorders>
            <w:vAlign w:val="center"/>
          </w:tcPr>
          <w:p w14:paraId="64740E04">
            <w:pPr>
              <w:snapToGrid w:val="0"/>
              <w:spacing w:after="0" w:line="240" w:lineRule="auto"/>
              <w:ind w:left="0" w:leftChars="0" w:right="0" w:rightChars="0" w:firstLine="0" w:firstLineChars="0"/>
              <w:jc w:val="center"/>
            </w:pPr>
            <w:r>
              <w:t>.071</w:t>
            </w:r>
          </w:p>
        </w:tc>
        <w:tc>
          <w:tcPr>
            <w:tcW w:w="972" w:type="pct"/>
            <w:tcBorders>
              <w:top w:val="nil"/>
              <w:left w:val="nil"/>
              <w:bottom w:val="nil"/>
              <w:right w:val="nil"/>
            </w:tcBorders>
            <w:vAlign w:val="center"/>
          </w:tcPr>
          <w:p w14:paraId="3BFA5B2B">
            <w:pPr>
              <w:snapToGrid w:val="0"/>
              <w:spacing w:after="0" w:line="240" w:lineRule="auto"/>
              <w:ind w:left="0" w:leftChars="0" w:right="0" w:rightChars="0" w:firstLine="0" w:firstLineChars="0"/>
              <w:jc w:val="center"/>
            </w:pPr>
            <w:r>
              <w:t>.249</w:t>
            </w:r>
          </w:p>
        </w:tc>
      </w:tr>
      <w:tr w14:paraId="5AD8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7" w:type="pct"/>
            <w:tcBorders>
              <w:top w:val="nil"/>
              <w:left w:val="nil"/>
              <w:bottom w:val="nil"/>
              <w:right w:val="nil"/>
            </w:tcBorders>
            <w:vAlign w:val="center"/>
          </w:tcPr>
          <w:p w14:paraId="448363E7">
            <w:pPr>
              <w:snapToGrid w:val="0"/>
              <w:spacing w:after="0" w:line="240" w:lineRule="auto"/>
              <w:ind w:left="0" w:leftChars="0" w:right="0" w:rightChars="0" w:firstLine="0" w:firstLineChars="0"/>
              <w:jc w:val="center"/>
            </w:pPr>
            <w:r>
              <w:t>MPAI · overall</w:t>
            </w:r>
          </w:p>
        </w:tc>
        <w:tc>
          <w:tcPr>
            <w:tcW w:w="378" w:type="pct"/>
            <w:tcBorders>
              <w:top w:val="nil"/>
              <w:left w:val="nil"/>
              <w:bottom w:val="nil"/>
              <w:right w:val="nil"/>
            </w:tcBorders>
            <w:vAlign w:val="center"/>
          </w:tcPr>
          <w:p w14:paraId="1CB6B746">
            <w:pPr>
              <w:snapToGrid w:val="0"/>
              <w:spacing w:after="0" w:line="240" w:lineRule="auto"/>
              <w:ind w:left="0" w:leftChars="0" w:right="0" w:rightChars="0" w:firstLine="0" w:firstLineChars="0"/>
              <w:jc w:val="center"/>
            </w:pPr>
            <w:r>
              <w:t>100</w:t>
            </w:r>
          </w:p>
        </w:tc>
        <w:tc>
          <w:tcPr>
            <w:tcW w:w="849" w:type="pct"/>
            <w:tcBorders>
              <w:top w:val="nil"/>
              <w:left w:val="nil"/>
              <w:bottom w:val="nil"/>
              <w:right w:val="nil"/>
            </w:tcBorders>
            <w:vAlign w:val="center"/>
          </w:tcPr>
          <w:p w14:paraId="388EADFB">
            <w:pPr>
              <w:snapToGrid w:val="0"/>
              <w:spacing w:after="0" w:line="240" w:lineRule="auto"/>
              <w:ind w:left="0" w:leftChars="0" w:right="0" w:rightChars="0" w:firstLine="0" w:firstLineChars="0"/>
              <w:jc w:val="center"/>
            </w:pPr>
            <w:r>
              <w:t>.993</w:t>
            </w:r>
          </w:p>
        </w:tc>
        <w:tc>
          <w:tcPr>
            <w:tcW w:w="467" w:type="pct"/>
            <w:tcBorders>
              <w:top w:val="nil"/>
              <w:left w:val="nil"/>
              <w:bottom w:val="nil"/>
              <w:right w:val="nil"/>
            </w:tcBorders>
            <w:vAlign w:val="center"/>
          </w:tcPr>
          <w:p w14:paraId="6B0851A2">
            <w:pPr>
              <w:snapToGrid w:val="0"/>
              <w:spacing w:after="0" w:line="240" w:lineRule="auto"/>
              <w:ind w:left="0" w:leftChars="0" w:right="0" w:rightChars="0" w:firstLine="0" w:firstLineChars="0"/>
              <w:jc w:val="center"/>
            </w:pPr>
            <w:r>
              <w:t>.869</w:t>
            </w:r>
          </w:p>
        </w:tc>
        <w:tc>
          <w:tcPr>
            <w:tcW w:w="1354" w:type="pct"/>
            <w:tcBorders>
              <w:top w:val="nil"/>
              <w:left w:val="nil"/>
              <w:bottom w:val="nil"/>
              <w:right w:val="nil"/>
            </w:tcBorders>
            <w:vAlign w:val="center"/>
          </w:tcPr>
          <w:p w14:paraId="577B1888">
            <w:pPr>
              <w:snapToGrid w:val="0"/>
              <w:spacing w:after="0" w:line="240" w:lineRule="auto"/>
              <w:ind w:left="0" w:leftChars="0" w:right="0" w:rightChars="0" w:firstLine="0" w:firstLineChars="0"/>
              <w:jc w:val="center"/>
            </w:pPr>
            <w:r>
              <w:t>.046</w:t>
            </w:r>
          </w:p>
        </w:tc>
        <w:tc>
          <w:tcPr>
            <w:tcW w:w="972" w:type="pct"/>
            <w:tcBorders>
              <w:top w:val="nil"/>
              <w:left w:val="nil"/>
              <w:bottom w:val="nil"/>
              <w:right w:val="nil"/>
            </w:tcBorders>
            <w:vAlign w:val="center"/>
          </w:tcPr>
          <w:p w14:paraId="1C426A62">
            <w:pPr>
              <w:snapToGrid w:val="0"/>
              <w:spacing w:after="0" w:line="240" w:lineRule="auto"/>
              <w:ind w:left="0" w:leftChars="0" w:right="0" w:rightChars="0" w:firstLine="0" w:firstLineChars="0"/>
              <w:jc w:val="center"/>
            </w:pPr>
            <w:r>
              <w:t>.870</w:t>
            </w:r>
          </w:p>
        </w:tc>
      </w:tr>
      <w:tr w14:paraId="4560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7" w:type="pct"/>
            <w:tcBorders>
              <w:left w:val="nil"/>
              <w:bottom w:val="single" w:color="000000" w:sz="10" w:space="0"/>
              <w:right w:val="nil"/>
            </w:tcBorders>
            <w:vAlign w:val="center"/>
          </w:tcPr>
          <w:p w14:paraId="73C813B1">
            <w:pPr>
              <w:snapToGrid w:val="0"/>
              <w:spacing w:after="0" w:line="240" w:lineRule="auto"/>
              <w:ind w:left="0" w:leftChars="0" w:right="0" w:rightChars="0" w:firstLine="0" w:firstLineChars="0"/>
              <w:jc w:val="center"/>
            </w:pPr>
            <w:r>
              <w:t>PSQI · overall</w:t>
            </w:r>
          </w:p>
        </w:tc>
        <w:tc>
          <w:tcPr>
            <w:tcW w:w="378" w:type="pct"/>
            <w:tcBorders>
              <w:left w:val="nil"/>
              <w:bottom w:val="single" w:color="000000" w:sz="10" w:space="0"/>
              <w:right w:val="nil"/>
            </w:tcBorders>
            <w:vAlign w:val="center"/>
          </w:tcPr>
          <w:p w14:paraId="20B74975">
            <w:pPr>
              <w:snapToGrid w:val="0"/>
              <w:spacing w:after="0" w:line="240" w:lineRule="auto"/>
              <w:ind w:left="0" w:leftChars="0" w:right="0" w:rightChars="0" w:firstLine="0" w:firstLineChars="0"/>
              <w:jc w:val="center"/>
            </w:pPr>
            <w:r>
              <w:t>100</w:t>
            </w:r>
          </w:p>
        </w:tc>
        <w:tc>
          <w:tcPr>
            <w:tcW w:w="849" w:type="pct"/>
            <w:tcBorders>
              <w:left w:val="nil"/>
              <w:bottom w:val="single" w:color="000000" w:sz="10" w:space="0"/>
              <w:right w:val="nil"/>
            </w:tcBorders>
            <w:vAlign w:val="center"/>
          </w:tcPr>
          <w:p w14:paraId="7BD84790">
            <w:pPr>
              <w:snapToGrid w:val="0"/>
              <w:spacing w:after="0" w:line="240" w:lineRule="auto"/>
              <w:ind w:left="0" w:leftChars="0" w:right="0" w:rightChars="0" w:firstLine="0" w:firstLineChars="0"/>
              <w:jc w:val="center"/>
            </w:pPr>
            <w:r>
              <w:t>.984</w:t>
            </w:r>
          </w:p>
        </w:tc>
        <w:tc>
          <w:tcPr>
            <w:tcW w:w="467" w:type="pct"/>
            <w:tcBorders>
              <w:left w:val="nil"/>
              <w:bottom w:val="single" w:color="000000" w:sz="10" w:space="0"/>
              <w:right w:val="nil"/>
            </w:tcBorders>
            <w:vAlign w:val="center"/>
          </w:tcPr>
          <w:p w14:paraId="2BDED767">
            <w:pPr>
              <w:snapToGrid w:val="0"/>
              <w:spacing w:after="0" w:line="240" w:lineRule="auto"/>
              <w:ind w:left="0" w:leftChars="0" w:right="0" w:rightChars="0" w:firstLine="0" w:firstLineChars="0"/>
              <w:jc w:val="center"/>
            </w:pPr>
            <w:r>
              <w:t>.253</w:t>
            </w:r>
          </w:p>
        </w:tc>
        <w:tc>
          <w:tcPr>
            <w:tcW w:w="1354" w:type="pct"/>
            <w:tcBorders>
              <w:left w:val="nil"/>
              <w:bottom w:val="single" w:color="000000" w:sz="10" w:space="0"/>
              <w:right w:val="nil"/>
            </w:tcBorders>
            <w:vAlign w:val="center"/>
          </w:tcPr>
          <w:p w14:paraId="69D5DFE5">
            <w:pPr>
              <w:snapToGrid w:val="0"/>
              <w:spacing w:after="0" w:line="240" w:lineRule="auto"/>
              <w:ind w:left="0" w:leftChars="0" w:right="0" w:rightChars="0" w:firstLine="0" w:firstLineChars="0"/>
              <w:jc w:val="center"/>
            </w:pPr>
            <w:r>
              <w:t>.074</w:t>
            </w:r>
          </w:p>
        </w:tc>
        <w:tc>
          <w:tcPr>
            <w:tcW w:w="972" w:type="pct"/>
            <w:tcBorders>
              <w:left w:val="nil"/>
              <w:bottom w:val="single" w:color="000000" w:sz="10" w:space="0"/>
              <w:right w:val="nil"/>
            </w:tcBorders>
            <w:vAlign w:val="center"/>
          </w:tcPr>
          <w:p w14:paraId="0A954DBC">
            <w:pPr>
              <w:snapToGrid w:val="0"/>
              <w:spacing w:after="0" w:line="240" w:lineRule="auto"/>
              <w:ind w:left="0" w:leftChars="0" w:right="0" w:rightChars="0" w:firstLine="0" w:firstLineChars="0"/>
              <w:jc w:val="center"/>
            </w:pPr>
            <w:r>
              <w:t>.195</w:t>
            </w:r>
          </w:p>
        </w:tc>
      </w:tr>
    </w:tbl>
    <w:p w14:paraId="2D07F14D"/>
    <w:p w14:paraId="399F04FC">
      <w:pPr>
        <w:pStyle w:val="15"/>
      </w:pPr>
      <w:r>
        <w:t>表8 描述统计/检验统计（regression）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9"/>
        <w:gridCol w:w="1553"/>
        <w:gridCol w:w="1439"/>
        <w:gridCol w:w="1439"/>
        <w:gridCol w:w="1439"/>
      </w:tblGrid>
      <w:tr w14:paraId="55C3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tcPr>
          <w:p w14:paraId="68990FE4">
            <w:pPr>
              <w:snapToGrid w:val="0"/>
              <w:spacing w:after="0" w:line="240" w:lineRule="auto"/>
            </w:pPr>
            <w:r>
              <w:t>statistic</w:t>
            </w:r>
          </w:p>
        </w:tc>
        <w:tc>
          <w:tcPr>
            <w:tcW w:w="0" w:type="auto"/>
            <w:tcBorders>
              <w:top w:val="single" w:color="000000" w:sz="10" w:space="0"/>
              <w:left w:val="nil"/>
              <w:bottom w:val="single" w:color="000000" w:sz="6" w:space="0"/>
              <w:right w:val="nil"/>
            </w:tcBorders>
          </w:tcPr>
          <w:p w14:paraId="7DDB3856">
            <w:pPr>
              <w:snapToGrid w:val="0"/>
              <w:spacing w:after="0" w:line="240" w:lineRule="auto"/>
            </w:pPr>
            <w:r>
              <w:t>min</w:t>
            </w:r>
          </w:p>
        </w:tc>
        <w:tc>
          <w:tcPr>
            <w:tcW w:w="0" w:type="auto"/>
            <w:tcBorders>
              <w:top w:val="single" w:color="000000" w:sz="10" w:space="0"/>
              <w:left w:val="nil"/>
              <w:bottom w:val="single" w:color="000000" w:sz="6" w:space="0"/>
              <w:right w:val="nil"/>
            </w:tcBorders>
          </w:tcPr>
          <w:p w14:paraId="2CA442DC">
            <w:pPr>
              <w:snapToGrid w:val="0"/>
              <w:spacing w:after="0" w:line="240" w:lineRule="auto"/>
            </w:pPr>
            <w:r>
              <w:t>max</w:t>
            </w:r>
          </w:p>
        </w:tc>
        <w:tc>
          <w:tcPr>
            <w:tcW w:w="0" w:type="auto"/>
            <w:tcBorders>
              <w:top w:val="single" w:color="000000" w:sz="10" w:space="0"/>
              <w:left w:val="nil"/>
              <w:bottom w:val="single" w:color="000000" w:sz="6" w:space="0"/>
              <w:right w:val="nil"/>
            </w:tcBorders>
          </w:tcPr>
          <w:p w14:paraId="48A246D5">
            <w:pPr>
              <w:snapToGrid w:val="0"/>
              <w:spacing w:after="0" w:line="240" w:lineRule="auto"/>
            </w:pPr>
            <w:r>
              <w:t>mean</w:t>
            </w:r>
          </w:p>
        </w:tc>
        <w:tc>
          <w:tcPr>
            <w:tcW w:w="1439" w:type="dxa"/>
            <w:tcBorders>
              <w:top w:val="single" w:color="000000" w:sz="10" w:space="0"/>
              <w:left w:val="nil"/>
              <w:bottom w:val="single" w:color="000000" w:sz="6" w:space="0"/>
              <w:right w:val="nil"/>
            </w:tcBorders>
          </w:tcPr>
          <w:p w14:paraId="244C8872">
            <w:pPr>
              <w:snapToGrid w:val="0"/>
              <w:spacing w:after="0" w:line="240" w:lineRule="auto"/>
            </w:pPr>
            <w:r>
              <w:t>sd</w:t>
            </w:r>
          </w:p>
        </w:tc>
      </w:tr>
      <w:tr w14:paraId="3CE2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418247BF">
            <w:pPr>
              <w:snapToGrid w:val="0"/>
              <w:spacing w:after="0" w:line="240" w:lineRule="auto"/>
            </w:pPr>
            <w:r>
              <w:t>预测值</w:t>
            </w:r>
          </w:p>
        </w:tc>
        <w:tc>
          <w:tcPr>
            <w:tcW w:w="0" w:type="auto"/>
            <w:tcBorders>
              <w:top w:val="nil"/>
              <w:left w:val="nil"/>
              <w:bottom w:val="nil"/>
              <w:right w:val="nil"/>
            </w:tcBorders>
          </w:tcPr>
          <w:p w14:paraId="62E152F8">
            <w:pPr>
              <w:snapToGrid w:val="0"/>
              <w:spacing w:after="0" w:line="240" w:lineRule="auto"/>
            </w:pPr>
            <w:r>
              <w:t>36.486</w:t>
            </w:r>
          </w:p>
        </w:tc>
        <w:tc>
          <w:tcPr>
            <w:tcW w:w="0" w:type="auto"/>
            <w:tcBorders>
              <w:top w:val="nil"/>
              <w:left w:val="nil"/>
              <w:bottom w:val="nil"/>
              <w:right w:val="nil"/>
            </w:tcBorders>
          </w:tcPr>
          <w:p w14:paraId="12CE85F2">
            <w:pPr>
              <w:snapToGrid w:val="0"/>
              <w:spacing w:after="0" w:line="240" w:lineRule="auto"/>
            </w:pPr>
            <w:r>
              <w:t>70.878</w:t>
            </w:r>
          </w:p>
        </w:tc>
        <w:tc>
          <w:tcPr>
            <w:tcW w:w="0" w:type="auto"/>
            <w:tcBorders>
              <w:top w:val="nil"/>
              <w:left w:val="nil"/>
              <w:bottom w:val="nil"/>
              <w:right w:val="nil"/>
            </w:tcBorders>
          </w:tcPr>
          <w:p w14:paraId="469F44FF">
            <w:pPr>
              <w:snapToGrid w:val="0"/>
              <w:spacing w:after="0" w:line="240" w:lineRule="auto"/>
            </w:pPr>
            <w:r>
              <w:t>53.537</w:t>
            </w:r>
          </w:p>
        </w:tc>
        <w:tc>
          <w:tcPr>
            <w:tcW w:w="1439" w:type="dxa"/>
            <w:tcBorders>
              <w:top w:val="nil"/>
              <w:left w:val="nil"/>
              <w:bottom w:val="nil"/>
              <w:right w:val="nil"/>
            </w:tcBorders>
          </w:tcPr>
          <w:p w14:paraId="52A8F09C">
            <w:pPr>
              <w:snapToGrid w:val="0"/>
              <w:spacing w:after="0" w:line="240" w:lineRule="auto"/>
            </w:pPr>
            <w:r>
              <w:t>6.435</w:t>
            </w:r>
          </w:p>
        </w:tc>
      </w:tr>
      <w:tr w14:paraId="21F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123F33E6">
            <w:pPr>
              <w:snapToGrid w:val="0"/>
              <w:spacing w:after="0" w:line="240" w:lineRule="auto"/>
            </w:pPr>
            <w:r>
              <w:t>残差</w:t>
            </w:r>
          </w:p>
        </w:tc>
        <w:tc>
          <w:tcPr>
            <w:tcW w:w="0" w:type="auto"/>
            <w:tcBorders>
              <w:top w:val="nil"/>
              <w:left w:val="nil"/>
              <w:bottom w:val="nil"/>
              <w:right w:val="nil"/>
            </w:tcBorders>
          </w:tcPr>
          <w:p w14:paraId="0422F4A4">
            <w:pPr>
              <w:snapToGrid w:val="0"/>
              <w:spacing w:after="0" w:line="240" w:lineRule="auto"/>
            </w:pPr>
            <w:r>
              <w:t>-36.518</w:t>
            </w:r>
          </w:p>
        </w:tc>
        <w:tc>
          <w:tcPr>
            <w:tcW w:w="0" w:type="auto"/>
            <w:tcBorders>
              <w:top w:val="nil"/>
              <w:left w:val="nil"/>
              <w:bottom w:val="nil"/>
              <w:right w:val="nil"/>
            </w:tcBorders>
          </w:tcPr>
          <w:p w14:paraId="5E17339D">
            <w:pPr>
              <w:snapToGrid w:val="0"/>
              <w:spacing w:after="0" w:line="240" w:lineRule="auto"/>
            </w:pPr>
            <w:r>
              <w:t>35.115</w:t>
            </w:r>
          </w:p>
        </w:tc>
        <w:tc>
          <w:tcPr>
            <w:tcW w:w="0" w:type="auto"/>
            <w:tcBorders>
              <w:top w:val="nil"/>
              <w:left w:val="nil"/>
              <w:bottom w:val="nil"/>
              <w:right w:val="nil"/>
            </w:tcBorders>
          </w:tcPr>
          <w:p w14:paraId="6955A36A">
            <w:pPr>
              <w:snapToGrid w:val="0"/>
              <w:spacing w:after="0" w:line="240" w:lineRule="auto"/>
            </w:pPr>
            <w:r>
              <w:t>.000</w:t>
            </w:r>
          </w:p>
        </w:tc>
        <w:tc>
          <w:tcPr>
            <w:tcW w:w="1439" w:type="dxa"/>
            <w:tcBorders>
              <w:top w:val="nil"/>
              <w:left w:val="nil"/>
              <w:bottom w:val="nil"/>
              <w:right w:val="nil"/>
            </w:tcBorders>
          </w:tcPr>
          <w:p w14:paraId="63C2156C">
            <w:pPr>
              <w:snapToGrid w:val="0"/>
              <w:spacing w:after="0" w:line="240" w:lineRule="auto"/>
            </w:pPr>
            <w:r>
              <w:t>12.264</w:t>
            </w:r>
          </w:p>
        </w:tc>
      </w:tr>
      <w:tr w14:paraId="5AA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68566E01">
            <w:pPr>
              <w:snapToGrid w:val="0"/>
              <w:spacing w:after="0" w:line="240" w:lineRule="auto"/>
            </w:pPr>
            <w:r>
              <w:t>标准化预测值</w:t>
            </w:r>
          </w:p>
        </w:tc>
        <w:tc>
          <w:tcPr>
            <w:tcW w:w="0" w:type="auto"/>
            <w:tcBorders>
              <w:top w:val="nil"/>
              <w:left w:val="nil"/>
              <w:bottom w:val="nil"/>
              <w:right w:val="nil"/>
            </w:tcBorders>
          </w:tcPr>
          <w:p w14:paraId="3665DB6E">
            <w:pPr>
              <w:snapToGrid w:val="0"/>
              <w:spacing w:after="0" w:line="240" w:lineRule="auto"/>
            </w:pPr>
            <w:r>
              <w:t>-2.650</w:t>
            </w:r>
          </w:p>
        </w:tc>
        <w:tc>
          <w:tcPr>
            <w:tcW w:w="0" w:type="auto"/>
            <w:tcBorders>
              <w:top w:val="nil"/>
              <w:left w:val="nil"/>
              <w:bottom w:val="nil"/>
              <w:right w:val="nil"/>
            </w:tcBorders>
          </w:tcPr>
          <w:p w14:paraId="4B5504E2">
            <w:pPr>
              <w:snapToGrid w:val="0"/>
              <w:spacing w:after="0" w:line="240" w:lineRule="auto"/>
            </w:pPr>
            <w:r>
              <w:t>2.695</w:t>
            </w:r>
          </w:p>
        </w:tc>
        <w:tc>
          <w:tcPr>
            <w:tcW w:w="0" w:type="auto"/>
            <w:tcBorders>
              <w:top w:val="nil"/>
              <w:left w:val="nil"/>
              <w:bottom w:val="nil"/>
              <w:right w:val="nil"/>
            </w:tcBorders>
          </w:tcPr>
          <w:p w14:paraId="2C6A873C">
            <w:pPr>
              <w:snapToGrid w:val="0"/>
              <w:spacing w:after="0" w:line="240" w:lineRule="auto"/>
            </w:pPr>
            <w:r>
              <w:t>-0.000</w:t>
            </w:r>
          </w:p>
        </w:tc>
        <w:tc>
          <w:tcPr>
            <w:tcW w:w="1439" w:type="dxa"/>
            <w:tcBorders>
              <w:top w:val="nil"/>
              <w:left w:val="nil"/>
              <w:bottom w:val="nil"/>
              <w:right w:val="nil"/>
            </w:tcBorders>
          </w:tcPr>
          <w:p w14:paraId="79C7CA28">
            <w:pPr>
              <w:snapToGrid w:val="0"/>
              <w:spacing w:after="0" w:line="240" w:lineRule="auto"/>
            </w:pPr>
            <w:r>
              <w:t>1.000</w:t>
            </w:r>
          </w:p>
        </w:tc>
      </w:tr>
      <w:tr w14:paraId="3C5C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49" w:type="dxa"/>
            <w:tcBorders>
              <w:left w:val="nil"/>
              <w:bottom w:val="single" w:color="000000" w:sz="10" w:space="0"/>
              <w:right w:val="nil"/>
            </w:tcBorders>
          </w:tcPr>
          <w:p w14:paraId="40E7EC63">
            <w:pPr>
              <w:snapToGrid w:val="0"/>
              <w:spacing w:after="0" w:line="240" w:lineRule="auto"/>
            </w:pPr>
            <w:r>
              <w:t>标准化残差</w:t>
            </w:r>
          </w:p>
        </w:tc>
        <w:tc>
          <w:tcPr>
            <w:tcW w:w="1553" w:type="dxa"/>
            <w:tcBorders>
              <w:left w:val="nil"/>
              <w:bottom w:val="single" w:color="000000" w:sz="10" w:space="0"/>
              <w:right w:val="nil"/>
            </w:tcBorders>
          </w:tcPr>
          <w:p w14:paraId="411728AB">
            <w:pPr>
              <w:snapToGrid w:val="0"/>
              <w:spacing w:after="0" w:line="240" w:lineRule="auto"/>
            </w:pPr>
            <w:r>
              <w:t>-2.947</w:t>
            </w:r>
          </w:p>
        </w:tc>
        <w:tc>
          <w:tcPr>
            <w:tcW w:w="1439" w:type="dxa"/>
            <w:tcBorders>
              <w:left w:val="nil"/>
              <w:bottom w:val="single" w:color="000000" w:sz="10" w:space="0"/>
              <w:right w:val="nil"/>
            </w:tcBorders>
          </w:tcPr>
          <w:p w14:paraId="3BAA56C1">
            <w:pPr>
              <w:snapToGrid w:val="0"/>
              <w:spacing w:after="0" w:line="240" w:lineRule="auto"/>
            </w:pPr>
            <w:r>
              <w:t>2.834</w:t>
            </w:r>
          </w:p>
        </w:tc>
        <w:tc>
          <w:tcPr>
            <w:tcW w:w="1439" w:type="dxa"/>
            <w:tcBorders>
              <w:left w:val="nil"/>
              <w:bottom w:val="single" w:color="000000" w:sz="10" w:space="0"/>
              <w:right w:val="nil"/>
            </w:tcBorders>
          </w:tcPr>
          <w:p w14:paraId="50119760">
            <w:pPr>
              <w:snapToGrid w:val="0"/>
              <w:spacing w:after="0" w:line="240" w:lineRule="auto"/>
            </w:pPr>
            <w:r>
              <w:t>.000</w:t>
            </w:r>
          </w:p>
        </w:tc>
        <w:tc>
          <w:tcPr>
            <w:tcW w:w="1439" w:type="dxa"/>
            <w:tcBorders>
              <w:left w:val="nil"/>
              <w:bottom w:val="single" w:color="000000" w:sz="10" w:space="0"/>
              <w:right w:val="nil"/>
            </w:tcBorders>
          </w:tcPr>
          <w:p w14:paraId="1967E26D">
            <w:pPr>
              <w:snapToGrid w:val="0"/>
              <w:spacing w:after="0" w:line="240" w:lineRule="auto"/>
            </w:pPr>
            <w:r>
              <w:t>.990</w:t>
            </w:r>
          </w:p>
        </w:tc>
      </w:tr>
    </w:tbl>
    <w:p w14:paraId="23D6D578">
      <w:pPr>
        <w:spacing w:beforeLines="0" w:afterLines="0"/>
        <w:rPr>
          <w:rFonts w:hint="eastAsia"/>
          <w:sz w:val="28"/>
          <w:szCs w:val="28"/>
          <w:lang w:val="en-US" w:eastAsia="zh-CN"/>
        </w:rPr>
      </w:pPr>
    </w:p>
    <w:p w14:paraId="27B6039A">
      <w:pPr>
        <w:spacing w:beforeLines="0" w:afterLines="0"/>
        <w:rPr>
          <w:rFonts w:hint="default"/>
          <w:sz w:val="24"/>
          <w:szCs w:val="24"/>
        </w:rPr>
      </w:pPr>
      <w:r>
        <w:rPr>
          <w:rFonts w:hint="eastAsia"/>
          <w:sz w:val="28"/>
          <w:szCs w:val="28"/>
          <w:lang w:val="en-US" w:eastAsia="zh-CN"/>
        </w:rPr>
        <w:t>SPSS</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94"/>
        <w:gridCol w:w="567"/>
        <w:gridCol w:w="619"/>
        <w:gridCol w:w="921"/>
        <w:gridCol w:w="940"/>
        <w:gridCol w:w="791"/>
        <w:gridCol w:w="807"/>
        <w:gridCol w:w="598"/>
        <w:gridCol w:w="608"/>
        <w:gridCol w:w="1006"/>
        <w:gridCol w:w="1389"/>
      </w:tblGrid>
      <w:tr w14:paraId="5308D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center"/>
          </w:tcPr>
          <w:p w14:paraId="76DFFE06">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模型摘要</w:t>
            </w:r>
            <w:r>
              <w:rPr>
                <w:rFonts w:hint="default" w:ascii="Arial" w:hAnsi="Arial"/>
                <w:b/>
                <w:color w:val="010205"/>
                <w:sz w:val="22"/>
                <w:szCs w:val="24"/>
                <w:vertAlign w:val="superscript"/>
              </w:rPr>
              <w:t>b</w:t>
            </w:r>
          </w:p>
        </w:tc>
      </w:tr>
      <w:tr w14:paraId="3E6B9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restart"/>
            <w:tcBorders>
              <w:top w:val="nil"/>
              <w:left w:val="nil"/>
              <w:bottom w:val="nil"/>
              <w:right w:val="nil"/>
              <w:tl2br w:val="nil"/>
              <w:tr2bl w:val="nil"/>
            </w:tcBorders>
            <w:shd w:val="clear" w:color="auto" w:fill="FFFFFF"/>
            <w:noWrap w:val="0"/>
            <w:vAlign w:val="bottom"/>
          </w:tcPr>
          <w:p w14:paraId="461C5C6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328" w:type="pct"/>
            <w:vMerge w:val="restart"/>
            <w:tcBorders>
              <w:top w:val="nil"/>
              <w:left w:val="nil"/>
              <w:bottom w:val="nil"/>
              <w:right w:val="single" w:color="E0E0E0" w:sz="8" w:space="0"/>
              <w:tl2br w:val="nil"/>
              <w:tr2bl w:val="nil"/>
            </w:tcBorders>
            <w:shd w:val="clear" w:color="auto" w:fill="FFFFFF"/>
            <w:noWrap w:val="0"/>
            <w:vAlign w:val="bottom"/>
          </w:tcPr>
          <w:p w14:paraId="7BC9770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w:t>
            </w:r>
          </w:p>
        </w:tc>
        <w:tc>
          <w:tcPr>
            <w:tcW w:w="35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5149A4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w:t>
            </w:r>
          </w:p>
        </w:tc>
        <w:tc>
          <w:tcPr>
            <w:tcW w:w="53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A7544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調整後 R 平方</w:t>
            </w:r>
          </w:p>
        </w:tc>
        <w:tc>
          <w:tcPr>
            <w:tcW w:w="54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06D0C4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標準標準誤</w:t>
            </w:r>
          </w:p>
        </w:tc>
        <w:tc>
          <w:tcPr>
            <w:tcW w:w="2205" w:type="pct"/>
            <w:gridSpan w:val="5"/>
            <w:tcBorders>
              <w:top w:val="nil"/>
              <w:left w:val="single" w:color="E0E0E0" w:sz="8" w:space="0"/>
              <w:bottom w:val="nil"/>
              <w:right w:val="single" w:color="E0E0E0" w:sz="8" w:space="0"/>
              <w:tl2br w:val="nil"/>
              <w:tr2bl w:val="nil"/>
            </w:tcBorders>
            <w:shd w:val="clear" w:color="auto" w:fill="FFFFFF"/>
            <w:noWrap w:val="0"/>
            <w:vAlign w:val="bottom"/>
          </w:tcPr>
          <w:p w14:paraId="2FC7F9B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變更統計量</w:t>
            </w:r>
          </w:p>
        </w:tc>
        <w:tc>
          <w:tcPr>
            <w:tcW w:w="800" w:type="pct"/>
            <w:vMerge w:val="restart"/>
            <w:tcBorders>
              <w:top w:val="nil"/>
              <w:left w:val="single" w:color="E0E0E0" w:sz="8" w:space="0"/>
              <w:bottom w:val="nil"/>
              <w:right w:val="nil"/>
              <w:tl2br w:val="nil"/>
              <w:tr2bl w:val="nil"/>
            </w:tcBorders>
            <w:shd w:val="clear" w:color="auto" w:fill="FFFFFF"/>
            <w:noWrap w:val="0"/>
            <w:vAlign w:val="bottom"/>
          </w:tcPr>
          <w:p w14:paraId="75986A8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Durbin-Watson</w:t>
            </w:r>
          </w:p>
        </w:tc>
      </w:tr>
      <w:tr w14:paraId="10318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continue"/>
            <w:tcBorders>
              <w:top w:val="nil"/>
              <w:left w:val="nil"/>
              <w:bottom w:val="nil"/>
              <w:right w:val="nil"/>
              <w:tl2br w:val="nil"/>
              <w:tr2bl w:val="nil"/>
            </w:tcBorders>
            <w:shd w:val="clear" w:color="auto" w:fill="FFFFFF"/>
            <w:noWrap w:val="0"/>
            <w:vAlign w:val="bottom"/>
          </w:tcPr>
          <w:p w14:paraId="2487373C">
            <w:pPr>
              <w:snapToGrid w:val="0"/>
              <w:spacing w:beforeLines="0" w:afterLines="0"/>
              <w:rPr>
                <w:rFonts w:hint="default" w:ascii="Arial" w:hAnsi="Arial"/>
                <w:color w:val="264A60"/>
                <w:sz w:val="18"/>
                <w:szCs w:val="24"/>
              </w:rPr>
            </w:pPr>
          </w:p>
        </w:tc>
        <w:tc>
          <w:tcPr>
            <w:tcW w:w="328" w:type="pct"/>
            <w:vMerge w:val="continue"/>
            <w:tcBorders>
              <w:top w:val="nil"/>
              <w:left w:val="nil"/>
              <w:bottom w:val="nil"/>
              <w:right w:val="single" w:color="E0E0E0" w:sz="8" w:space="0"/>
              <w:tl2br w:val="nil"/>
              <w:tr2bl w:val="nil"/>
            </w:tcBorders>
            <w:shd w:val="clear" w:color="auto" w:fill="FFFFFF"/>
            <w:noWrap w:val="0"/>
            <w:vAlign w:val="bottom"/>
          </w:tcPr>
          <w:p w14:paraId="1891B866">
            <w:pPr>
              <w:snapToGrid w:val="0"/>
              <w:spacing w:beforeLines="0" w:afterLines="0"/>
              <w:rPr>
                <w:rFonts w:hint="default" w:ascii="Arial" w:hAnsi="Arial"/>
                <w:color w:val="264A60"/>
                <w:sz w:val="18"/>
                <w:szCs w:val="24"/>
              </w:rPr>
            </w:pPr>
          </w:p>
        </w:tc>
        <w:tc>
          <w:tcPr>
            <w:tcW w:w="35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706FA9E">
            <w:pPr>
              <w:snapToGrid w:val="0"/>
              <w:spacing w:beforeLines="0" w:afterLines="0"/>
              <w:rPr>
                <w:rFonts w:hint="default" w:ascii="Arial" w:hAnsi="Arial"/>
                <w:color w:val="264A60"/>
                <w:sz w:val="18"/>
                <w:szCs w:val="24"/>
              </w:rPr>
            </w:pPr>
          </w:p>
        </w:tc>
        <w:tc>
          <w:tcPr>
            <w:tcW w:w="53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CDFC85C">
            <w:pPr>
              <w:snapToGrid w:val="0"/>
              <w:spacing w:beforeLines="0" w:afterLines="0"/>
              <w:rPr>
                <w:rFonts w:hint="default" w:ascii="Arial" w:hAnsi="Arial"/>
                <w:color w:val="264A60"/>
                <w:sz w:val="18"/>
                <w:szCs w:val="24"/>
              </w:rPr>
            </w:pPr>
          </w:p>
        </w:tc>
        <w:tc>
          <w:tcPr>
            <w:tcW w:w="54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AB4BB52">
            <w:pPr>
              <w:snapToGrid w:val="0"/>
              <w:spacing w:beforeLines="0" w:afterLines="0"/>
              <w:rPr>
                <w:rFonts w:hint="default" w:ascii="Arial" w:hAnsi="Arial"/>
                <w:color w:val="264A60"/>
                <w:sz w:val="18"/>
                <w:szCs w:val="24"/>
              </w:rPr>
            </w:pPr>
          </w:p>
        </w:tc>
        <w:tc>
          <w:tcPr>
            <w:tcW w:w="45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4532C9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平方變更</w:t>
            </w: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1D587B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 值變更</w:t>
            </w:r>
          </w:p>
        </w:tc>
        <w:tc>
          <w:tcPr>
            <w:tcW w:w="34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658663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1</w:t>
            </w:r>
          </w:p>
        </w:tc>
        <w:tc>
          <w:tcPr>
            <w:tcW w:w="35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7F8567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2</w:t>
            </w:r>
          </w:p>
        </w:tc>
        <w:tc>
          <w:tcPr>
            <w:tcW w:w="5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ED726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F 值變更</w:t>
            </w:r>
          </w:p>
        </w:tc>
        <w:tc>
          <w:tcPr>
            <w:tcW w:w="800" w:type="pct"/>
            <w:vMerge w:val="continue"/>
            <w:tcBorders>
              <w:top w:val="nil"/>
              <w:left w:val="single" w:color="E0E0E0" w:sz="8" w:space="0"/>
              <w:bottom w:val="nil"/>
              <w:right w:val="nil"/>
              <w:tl2br w:val="nil"/>
              <w:tr2bl w:val="nil"/>
            </w:tcBorders>
            <w:shd w:val="clear" w:color="auto" w:fill="FFFFFF"/>
            <w:noWrap w:val="0"/>
            <w:vAlign w:val="bottom"/>
          </w:tcPr>
          <w:p w14:paraId="6CC62D3F">
            <w:pPr>
              <w:snapToGrid w:val="0"/>
              <w:spacing w:beforeLines="0" w:afterLines="0"/>
              <w:rPr>
                <w:rFonts w:hint="default" w:ascii="Arial" w:hAnsi="Arial"/>
                <w:color w:val="264A60"/>
                <w:sz w:val="18"/>
                <w:szCs w:val="24"/>
              </w:rPr>
            </w:pPr>
          </w:p>
        </w:tc>
      </w:tr>
      <w:tr w14:paraId="2AD0F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tcBorders>
              <w:top w:val="single" w:color="152935" w:sz="8" w:space="0"/>
              <w:left w:val="nil"/>
              <w:bottom w:val="single" w:color="152935" w:sz="8" w:space="0"/>
              <w:right w:val="nil"/>
              <w:tl2br w:val="nil"/>
              <w:tr2bl w:val="nil"/>
            </w:tcBorders>
            <w:shd w:val="clear" w:color="auto" w:fill="E0E0E0"/>
            <w:noWrap w:val="0"/>
            <w:vAlign w:val="top"/>
          </w:tcPr>
          <w:p w14:paraId="53EE20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32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CC4F1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.465</w:t>
            </w:r>
            <w:r>
              <w:rPr>
                <w:rFonts w:hint="default" w:ascii="Arial" w:hAnsi="Arial"/>
                <w:color w:val="010205"/>
                <w:sz w:val="18"/>
                <w:szCs w:val="24"/>
                <w:vertAlign w:val="superscript"/>
              </w:rPr>
              <w:t>a</w:t>
            </w:r>
          </w:p>
        </w:tc>
        <w:tc>
          <w:tcPr>
            <w:tcW w:w="358"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90B46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c>
          <w:tcPr>
            <w:tcW w:w="53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8164F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c>
          <w:tcPr>
            <w:tcW w:w="54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ABF32C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12.3896</w:t>
            </w:r>
          </w:p>
        </w:tc>
        <w:tc>
          <w:tcPr>
            <w:tcW w:w="458"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10213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c>
          <w:tcPr>
            <w:tcW w:w="46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E2C3CF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13.352</w:t>
            </w:r>
          </w:p>
        </w:tc>
        <w:tc>
          <w:tcPr>
            <w:tcW w:w="34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20CBF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35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7D219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580"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5CEF9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00"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41927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2.205</w:t>
            </w:r>
          </w:p>
        </w:tc>
      </w:tr>
      <w:tr w14:paraId="345D6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005BC09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解釋變數：（常數），MPAI, PSQI</w:t>
            </w:r>
          </w:p>
        </w:tc>
      </w:tr>
      <w:tr w14:paraId="2ECB7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1D2C1E8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應變數: MBI</w:t>
            </w:r>
          </w:p>
        </w:tc>
      </w:tr>
    </w:tbl>
    <w:p w14:paraId="5E340D45">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10"/>
        <w:gridCol w:w="900"/>
        <w:gridCol w:w="1833"/>
        <w:gridCol w:w="1272"/>
        <w:gridCol w:w="1664"/>
        <w:gridCol w:w="1293"/>
        <w:gridCol w:w="1268"/>
      </w:tblGrid>
      <w:tr w14:paraId="02EAA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7B0F4BB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變異數分析</w:t>
            </w:r>
            <w:r>
              <w:rPr>
                <w:rFonts w:hint="default" w:ascii="Arial" w:hAnsi="Arial"/>
                <w:b/>
                <w:color w:val="010205"/>
                <w:sz w:val="22"/>
                <w:szCs w:val="24"/>
                <w:vertAlign w:val="superscript"/>
              </w:rPr>
              <w:t>a</w:t>
            </w:r>
          </w:p>
        </w:tc>
      </w:tr>
      <w:tr w14:paraId="1246D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pct"/>
            <w:gridSpan w:val="2"/>
            <w:tcBorders>
              <w:top w:val="nil"/>
              <w:left w:val="nil"/>
              <w:bottom w:val="single" w:color="152935" w:sz="8" w:space="0"/>
              <w:right w:val="nil"/>
              <w:tl2br w:val="nil"/>
              <w:tr2bl w:val="nil"/>
            </w:tcBorders>
            <w:shd w:val="clear" w:color="auto" w:fill="FFFFFF"/>
            <w:noWrap w:val="0"/>
            <w:vAlign w:val="bottom"/>
          </w:tcPr>
          <w:p w14:paraId="53B488A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061" w:type="pct"/>
            <w:tcBorders>
              <w:top w:val="nil"/>
              <w:left w:val="nil"/>
              <w:bottom w:val="single" w:color="152935" w:sz="8" w:space="0"/>
              <w:right w:val="single" w:color="E0E0E0" w:sz="8" w:space="0"/>
              <w:tl2br w:val="nil"/>
              <w:tr2bl w:val="nil"/>
            </w:tcBorders>
            <w:shd w:val="clear" w:color="auto" w:fill="FFFFFF"/>
            <w:noWrap w:val="0"/>
            <w:vAlign w:val="bottom"/>
          </w:tcPr>
          <w:p w14:paraId="703FE34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7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E32F90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96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385DAE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7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2194E7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31" w:type="pct"/>
            <w:tcBorders>
              <w:top w:val="nil"/>
              <w:left w:val="single" w:color="E0E0E0" w:sz="8" w:space="0"/>
              <w:bottom w:val="single" w:color="152935" w:sz="8" w:space="0"/>
              <w:right w:val="nil"/>
              <w:tl2br w:val="nil"/>
              <w:tr2bl w:val="nil"/>
            </w:tcBorders>
            <w:shd w:val="clear" w:color="auto" w:fill="FFFFFF"/>
            <w:noWrap w:val="0"/>
            <w:vAlign w:val="bottom"/>
          </w:tcPr>
          <w:p w14:paraId="5A1ADF3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13E39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5B2649D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20" w:type="pct"/>
            <w:tcBorders>
              <w:top w:val="single" w:color="152935" w:sz="8" w:space="0"/>
              <w:left w:val="nil"/>
              <w:bottom w:val="single" w:color="AEAEAE" w:sz="8" w:space="0"/>
              <w:right w:val="nil"/>
              <w:tl2br w:val="nil"/>
              <w:tr2bl w:val="nil"/>
            </w:tcBorders>
            <w:shd w:val="clear" w:color="auto" w:fill="E0E0E0"/>
            <w:noWrap w:val="0"/>
            <w:vAlign w:val="top"/>
          </w:tcPr>
          <w:p w14:paraId="4BE3669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迴歸</w:t>
            </w:r>
          </w:p>
        </w:tc>
        <w:tc>
          <w:tcPr>
            <w:tcW w:w="106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1F13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4099.270</w:t>
            </w:r>
          </w:p>
        </w:tc>
        <w:tc>
          <w:tcPr>
            <w:tcW w:w="73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D548B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96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DD915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2049.635</w:t>
            </w:r>
          </w:p>
        </w:tc>
        <w:tc>
          <w:tcPr>
            <w:tcW w:w="7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DD480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13.352</w:t>
            </w:r>
          </w:p>
        </w:tc>
        <w:tc>
          <w:tcPr>
            <w:tcW w:w="73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28BFC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r>
              <w:rPr>
                <w:rFonts w:hint="default" w:ascii="Arial" w:hAnsi="Arial"/>
                <w:color w:val="010205"/>
                <w:sz w:val="18"/>
                <w:szCs w:val="24"/>
                <w:vertAlign w:val="superscript"/>
              </w:rPr>
              <w:t>b</w:t>
            </w:r>
          </w:p>
        </w:tc>
      </w:tr>
      <w:tr w14:paraId="55AA2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2481E965">
            <w:pPr>
              <w:snapToGrid w:val="0"/>
              <w:spacing w:beforeLines="0" w:afterLines="0"/>
              <w:rPr>
                <w:rFonts w:hint="default" w:ascii="Arial" w:hAnsi="Arial"/>
                <w:color w:val="010205"/>
                <w:sz w:val="18"/>
                <w:szCs w:val="24"/>
              </w:rPr>
            </w:pP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50601F9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81C50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14889.763</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2533A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3716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153.503</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4C5474D">
            <w:pPr>
              <w:snapToGrid w:val="0"/>
              <w:spacing w:beforeLines="0" w:afterLines="0"/>
              <w:rPr>
                <w:rFonts w:hint="default"/>
                <w:sz w:val="24"/>
                <w:szCs w:val="24"/>
              </w:rPr>
            </w:pP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44C29D5">
            <w:pPr>
              <w:snapToGrid w:val="0"/>
              <w:spacing w:beforeLines="0" w:afterLines="0"/>
              <w:rPr>
                <w:rFonts w:hint="default"/>
                <w:sz w:val="24"/>
                <w:szCs w:val="24"/>
              </w:rPr>
            </w:pPr>
          </w:p>
        </w:tc>
      </w:tr>
      <w:tr w14:paraId="3FE82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62251674">
            <w:pPr>
              <w:snapToGrid w:val="0"/>
              <w:spacing w:beforeLines="0" w:afterLines="0"/>
              <w:rPr>
                <w:rFonts w:hint="default"/>
                <w:sz w:val="24"/>
                <w:szCs w:val="24"/>
              </w:rPr>
            </w:pPr>
          </w:p>
        </w:tc>
        <w:tc>
          <w:tcPr>
            <w:tcW w:w="520" w:type="pct"/>
            <w:tcBorders>
              <w:top w:val="single" w:color="AEAEAE" w:sz="8" w:space="0"/>
              <w:left w:val="nil"/>
              <w:bottom w:val="single" w:color="152935" w:sz="8" w:space="0"/>
              <w:right w:val="nil"/>
              <w:tl2br w:val="nil"/>
              <w:tr2bl w:val="nil"/>
            </w:tcBorders>
            <w:shd w:val="clear" w:color="auto" w:fill="E0E0E0"/>
            <w:noWrap w:val="0"/>
            <w:vAlign w:val="top"/>
          </w:tcPr>
          <w:p w14:paraId="6F38A98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6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ACB50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18989.033</w:t>
            </w:r>
          </w:p>
        </w:tc>
        <w:tc>
          <w:tcPr>
            <w:tcW w:w="7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B59B48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96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699519D">
            <w:pPr>
              <w:snapToGrid w:val="0"/>
              <w:spacing w:beforeLines="0" w:afterLines="0"/>
              <w:rPr>
                <w:rFonts w:hint="default"/>
                <w:sz w:val="24"/>
                <w:szCs w:val="24"/>
              </w:rPr>
            </w:pPr>
          </w:p>
        </w:tc>
        <w:tc>
          <w:tcPr>
            <w:tcW w:w="7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154EE2B">
            <w:pPr>
              <w:snapToGrid w:val="0"/>
              <w:spacing w:beforeLines="0" w:afterLines="0"/>
              <w:rPr>
                <w:rFonts w:hint="default"/>
                <w:sz w:val="24"/>
                <w:szCs w:val="24"/>
              </w:rPr>
            </w:pPr>
          </w:p>
        </w:tc>
        <w:tc>
          <w:tcPr>
            <w:tcW w:w="73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2B059B7">
            <w:pPr>
              <w:snapToGrid w:val="0"/>
              <w:spacing w:beforeLines="0" w:afterLines="0"/>
              <w:rPr>
                <w:rFonts w:hint="default"/>
                <w:sz w:val="24"/>
                <w:szCs w:val="24"/>
              </w:rPr>
            </w:pPr>
          </w:p>
        </w:tc>
      </w:tr>
      <w:tr w14:paraId="1F0F3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48F1B7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r w14:paraId="12252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0684B73">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解釋變數：（常數），MPAI, PSQI</w:t>
            </w:r>
          </w:p>
        </w:tc>
      </w:tr>
    </w:tbl>
    <w:p w14:paraId="7C99976D">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08"/>
        <w:gridCol w:w="1187"/>
        <w:gridCol w:w="959"/>
        <w:gridCol w:w="1215"/>
        <w:gridCol w:w="1465"/>
        <w:gridCol w:w="833"/>
        <w:gridCol w:w="959"/>
        <w:gridCol w:w="788"/>
        <w:gridCol w:w="926"/>
      </w:tblGrid>
      <w:tr w14:paraId="3E9AE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center"/>
          </w:tcPr>
          <w:p w14:paraId="1C8C89F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係數</w:t>
            </w:r>
            <w:r>
              <w:rPr>
                <w:rFonts w:hint="default" w:ascii="Arial" w:hAnsi="Arial"/>
                <w:b/>
                <w:color w:val="010205"/>
                <w:sz w:val="22"/>
                <w:szCs w:val="24"/>
                <w:vertAlign w:val="superscript"/>
              </w:rPr>
              <w:t>a</w:t>
            </w:r>
          </w:p>
        </w:tc>
      </w:tr>
      <w:tr w14:paraId="56ED7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restart"/>
            <w:tcBorders>
              <w:top w:val="nil"/>
              <w:left w:val="nil"/>
              <w:bottom w:val="nil"/>
              <w:right w:val="nil"/>
              <w:tl2br w:val="nil"/>
              <w:tr2bl w:val="nil"/>
            </w:tcBorders>
            <w:shd w:val="clear" w:color="auto" w:fill="FFFFFF"/>
            <w:noWrap w:val="0"/>
            <w:vAlign w:val="bottom"/>
          </w:tcPr>
          <w:p w14:paraId="062ED5B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258" w:type="pct"/>
            <w:gridSpan w:val="2"/>
            <w:tcBorders>
              <w:top w:val="nil"/>
              <w:left w:val="nil"/>
              <w:bottom w:val="nil"/>
              <w:right w:val="single" w:color="E0E0E0" w:sz="8" w:space="0"/>
              <w:tl2br w:val="nil"/>
              <w:tr2bl w:val="nil"/>
            </w:tcBorders>
            <w:shd w:val="clear" w:color="auto" w:fill="FFFFFF"/>
            <w:noWrap w:val="0"/>
            <w:vAlign w:val="bottom"/>
          </w:tcPr>
          <w:p w14:paraId="0ABB50E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非標準化係數</w:t>
            </w:r>
          </w:p>
        </w:tc>
        <w:tc>
          <w:tcPr>
            <w:tcW w:w="848" w:type="pct"/>
            <w:tcBorders>
              <w:top w:val="nil"/>
              <w:left w:val="single" w:color="E0E0E0" w:sz="8" w:space="0"/>
              <w:bottom w:val="nil"/>
              <w:right w:val="single" w:color="E0E0E0" w:sz="8" w:space="0"/>
              <w:tl2br w:val="nil"/>
              <w:tr2bl w:val="nil"/>
            </w:tcBorders>
            <w:shd w:val="clear" w:color="auto" w:fill="FFFFFF"/>
            <w:noWrap w:val="0"/>
            <w:vAlign w:val="bottom"/>
          </w:tcPr>
          <w:p w14:paraId="09D1317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標準化係數</w:t>
            </w:r>
          </w:p>
        </w:tc>
        <w:tc>
          <w:tcPr>
            <w:tcW w:w="48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460D00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55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BF5587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991" w:type="pct"/>
            <w:gridSpan w:val="2"/>
            <w:tcBorders>
              <w:top w:val="nil"/>
              <w:left w:val="single" w:color="E0E0E0" w:sz="8" w:space="0"/>
              <w:bottom w:val="nil"/>
              <w:right w:val="nil"/>
              <w:tl2br w:val="nil"/>
              <w:tr2bl w:val="nil"/>
            </w:tcBorders>
            <w:shd w:val="clear" w:color="auto" w:fill="FFFFFF"/>
            <w:noWrap w:val="0"/>
            <w:vAlign w:val="bottom"/>
          </w:tcPr>
          <w:p w14:paraId="2DFB9DD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共線性統計量</w:t>
            </w:r>
          </w:p>
        </w:tc>
      </w:tr>
      <w:tr w14:paraId="6C7B2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continue"/>
            <w:tcBorders>
              <w:top w:val="nil"/>
              <w:left w:val="nil"/>
              <w:bottom w:val="nil"/>
              <w:right w:val="nil"/>
              <w:tl2br w:val="nil"/>
              <w:tr2bl w:val="nil"/>
            </w:tcBorders>
            <w:shd w:val="clear" w:color="auto" w:fill="FFFFFF"/>
            <w:noWrap w:val="0"/>
            <w:vAlign w:val="bottom"/>
          </w:tcPr>
          <w:p w14:paraId="634F2237">
            <w:pPr>
              <w:snapToGrid w:val="0"/>
              <w:spacing w:beforeLines="0" w:afterLines="0"/>
              <w:rPr>
                <w:rFonts w:hint="default" w:ascii="Arial" w:hAnsi="Arial"/>
                <w:color w:val="264A60"/>
                <w:sz w:val="18"/>
                <w:szCs w:val="24"/>
              </w:rPr>
            </w:pPr>
          </w:p>
        </w:tc>
        <w:tc>
          <w:tcPr>
            <w:tcW w:w="555" w:type="pct"/>
            <w:tcBorders>
              <w:top w:val="nil"/>
              <w:left w:val="nil"/>
              <w:bottom w:val="single" w:color="152935" w:sz="8" w:space="0"/>
              <w:right w:val="single" w:color="E0E0E0" w:sz="8" w:space="0"/>
              <w:tl2br w:val="nil"/>
              <w:tr2bl w:val="nil"/>
            </w:tcBorders>
            <w:shd w:val="clear" w:color="auto" w:fill="FFFFFF"/>
            <w:noWrap w:val="0"/>
            <w:vAlign w:val="bottom"/>
          </w:tcPr>
          <w:p w14:paraId="1104F8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B</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AEA74A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標準錯誤</w:t>
            </w:r>
          </w:p>
        </w:tc>
        <w:tc>
          <w:tcPr>
            <w:tcW w:w="8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A5034D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β</w:t>
            </w:r>
          </w:p>
        </w:tc>
        <w:tc>
          <w:tcPr>
            <w:tcW w:w="48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4FB9729">
            <w:pPr>
              <w:snapToGrid w:val="0"/>
              <w:spacing w:beforeLines="0" w:afterLines="0"/>
              <w:rPr>
                <w:rFonts w:hint="default" w:ascii="Arial" w:hAnsi="Arial"/>
                <w:color w:val="264A60"/>
                <w:sz w:val="18"/>
                <w:szCs w:val="24"/>
              </w:rPr>
            </w:pPr>
          </w:p>
        </w:tc>
        <w:tc>
          <w:tcPr>
            <w:tcW w:w="5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38226E8">
            <w:pPr>
              <w:snapToGrid w:val="0"/>
              <w:spacing w:beforeLines="0" w:afterLines="0"/>
              <w:rPr>
                <w:rFonts w:hint="default" w:ascii="Arial" w:hAnsi="Arial"/>
                <w:color w:val="264A60"/>
                <w:sz w:val="18"/>
                <w:szCs w:val="24"/>
              </w:rPr>
            </w:pPr>
          </w:p>
        </w:tc>
        <w:tc>
          <w:tcPr>
            <w:tcW w:w="45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120ED6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w:t>
            </w:r>
          </w:p>
        </w:tc>
        <w:tc>
          <w:tcPr>
            <w:tcW w:w="535" w:type="pct"/>
            <w:tcBorders>
              <w:top w:val="nil"/>
              <w:left w:val="single" w:color="E0E0E0" w:sz="8" w:space="0"/>
              <w:bottom w:val="single" w:color="152935" w:sz="8" w:space="0"/>
              <w:right w:val="nil"/>
              <w:tl2br w:val="nil"/>
              <w:tr2bl w:val="nil"/>
            </w:tcBorders>
            <w:shd w:val="clear" w:color="auto" w:fill="FFFFFF"/>
            <w:noWrap w:val="0"/>
            <w:vAlign w:val="bottom"/>
          </w:tcPr>
          <w:p w14:paraId="11F2CD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VIF</w:t>
            </w:r>
          </w:p>
        </w:tc>
      </w:tr>
      <w:tr w14:paraId="00BF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755A49E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686" w:type="pct"/>
            <w:tcBorders>
              <w:top w:val="single" w:color="152935" w:sz="8" w:space="0"/>
              <w:left w:val="nil"/>
              <w:bottom w:val="single" w:color="AEAEAE" w:sz="8" w:space="0"/>
              <w:right w:val="nil"/>
              <w:tl2br w:val="nil"/>
              <w:tr2bl w:val="nil"/>
            </w:tcBorders>
            <w:shd w:val="clear" w:color="auto" w:fill="E0E0E0"/>
            <w:noWrap w:val="0"/>
            <w:vAlign w:val="top"/>
          </w:tcPr>
          <w:p w14:paraId="270ED48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（常數）</w:t>
            </w:r>
          </w:p>
        </w:tc>
        <w:tc>
          <w:tcPr>
            <w:tcW w:w="55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3ECE9A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29.315</w:t>
            </w:r>
          </w:p>
        </w:tc>
        <w:tc>
          <w:tcPr>
            <w:tcW w:w="70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9064F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5.860</w:t>
            </w:r>
          </w:p>
        </w:tc>
        <w:tc>
          <w:tcPr>
            <w:tcW w:w="8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634FC1F6">
            <w:pPr>
              <w:snapToGrid w:val="0"/>
              <w:spacing w:beforeLines="0" w:afterLines="0"/>
              <w:rPr>
                <w:rFonts w:hint="default"/>
                <w:sz w:val="24"/>
                <w:szCs w:val="24"/>
              </w:rPr>
            </w:pPr>
          </w:p>
        </w:tc>
        <w:tc>
          <w:tcPr>
            <w:tcW w:w="4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5CDE8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5.003</w:t>
            </w:r>
          </w:p>
        </w:tc>
        <w:tc>
          <w:tcPr>
            <w:tcW w:w="5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2544A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5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E94C673">
            <w:pPr>
              <w:snapToGrid w:val="0"/>
              <w:spacing w:beforeLines="0" w:afterLines="0"/>
              <w:rPr>
                <w:rFonts w:hint="default"/>
                <w:sz w:val="24"/>
                <w:szCs w:val="24"/>
              </w:rPr>
            </w:pPr>
          </w:p>
        </w:tc>
        <w:tc>
          <w:tcPr>
            <w:tcW w:w="535"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D373B42">
            <w:pPr>
              <w:snapToGrid w:val="0"/>
              <w:spacing w:beforeLines="0" w:afterLines="0"/>
              <w:rPr>
                <w:rFonts w:hint="default"/>
                <w:sz w:val="24"/>
                <w:szCs w:val="24"/>
              </w:rPr>
            </w:pPr>
          </w:p>
        </w:tc>
      </w:tr>
      <w:tr w14:paraId="64E51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7849CDC">
            <w:pPr>
              <w:snapToGrid w:val="0"/>
              <w:spacing w:beforeLines="0" w:afterLines="0"/>
              <w:rPr>
                <w:rFonts w:hint="default"/>
                <w:sz w:val="24"/>
                <w:szCs w:val="24"/>
              </w:rPr>
            </w:pP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03C2E71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PSQI</w:t>
            </w:r>
          </w:p>
        </w:tc>
        <w:tc>
          <w:tcPr>
            <w:tcW w:w="55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7DFBB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1.209</w:t>
            </w:r>
          </w:p>
        </w:tc>
        <w:tc>
          <w:tcPr>
            <w:tcW w:w="7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642CB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.449</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63F6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w:t>
            </w:r>
          </w:p>
        </w:tc>
        <w:tc>
          <w:tcPr>
            <w:tcW w:w="4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B8B58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2.694</w:t>
            </w:r>
          </w:p>
        </w:tc>
        <w:tc>
          <w:tcPr>
            <w:tcW w:w="5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4428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4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F37C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53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5BA62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5AB1E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18A7A32C">
            <w:pPr>
              <w:snapToGrid w:val="0"/>
              <w:spacing w:beforeLines="0" w:afterLines="0"/>
              <w:rPr>
                <w:rFonts w:hint="default" w:ascii="Arial" w:hAnsi="Arial"/>
                <w:color w:val="010205"/>
                <w:sz w:val="18"/>
                <w:szCs w:val="24"/>
              </w:rPr>
            </w:pPr>
          </w:p>
        </w:tc>
        <w:tc>
          <w:tcPr>
            <w:tcW w:w="686" w:type="pct"/>
            <w:tcBorders>
              <w:top w:val="single" w:color="AEAEAE" w:sz="8" w:space="0"/>
              <w:left w:val="nil"/>
              <w:bottom w:val="single" w:color="152935" w:sz="8" w:space="0"/>
              <w:right w:val="nil"/>
              <w:tl2br w:val="nil"/>
              <w:tr2bl w:val="nil"/>
            </w:tcBorders>
            <w:shd w:val="clear" w:color="auto" w:fill="E0E0E0"/>
            <w:noWrap w:val="0"/>
            <w:vAlign w:val="top"/>
          </w:tcPr>
          <w:p w14:paraId="27F71F6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MPAI</w:t>
            </w:r>
          </w:p>
        </w:tc>
        <w:tc>
          <w:tcPr>
            <w:tcW w:w="55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49488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.295</w:t>
            </w:r>
          </w:p>
        </w:tc>
        <w:tc>
          <w:tcPr>
            <w:tcW w:w="70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121637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.134</w:t>
            </w:r>
          </w:p>
        </w:tc>
        <w:tc>
          <w:tcPr>
            <w:tcW w:w="8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17E1EE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w:t>
            </w:r>
          </w:p>
        </w:tc>
        <w:tc>
          <w:tcPr>
            <w:tcW w:w="4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41570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2.203</w:t>
            </w:r>
          </w:p>
        </w:tc>
        <w:tc>
          <w:tcPr>
            <w:tcW w:w="5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44343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45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E4C13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535"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40368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539B7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59753B6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6D2DF506">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23"/>
        <w:gridCol w:w="924"/>
        <w:gridCol w:w="1291"/>
        <w:gridCol w:w="1659"/>
        <w:gridCol w:w="1659"/>
        <w:gridCol w:w="1099"/>
        <w:gridCol w:w="1085"/>
      </w:tblGrid>
      <w:tr w14:paraId="005F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5CDF8EE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共線性診斷</w:t>
            </w:r>
            <w:r>
              <w:rPr>
                <w:rFonts w:hint="default" w:ascii="Arial" w:hAnsi="Arial"/>
                <w:b/>
                <w:color w:val="010205"/>
                <w:sz w:val="22"/>
                <w:szCs w:val="24"/>
                <w:vertAlign w:val="superscript"/>
              </w:rPr>
              <w:t>a</w:t>
            </w:r>
          </w:p>
        </w:tc>
      </w:tr>
      <w:tr w14:paraId="62749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nil"/>
              <w:left w:val="nil"/>
              <w:bottom w:val="nil"/>
              <w:right w:val="nil"/>
              <w:tl2br w:val="nil"/>
              <w:tr2bl w:val="nil"/>
            </w:tcBorders>
            <w:shd w:val="clear" w:color="auto" w:fill="FFFFFF"/>
            <w:noWrap w:val="0"/>
            <w:vAlign w:val="bottom"/>
          </w:tcPr>
          <w:p w14:paraId="55AF0E5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535" w:type="pct"/>
            <w:vMerge w:val="restart"/>
            <w:tcBorders>
              <w:top w:val="nil"/>
              <w:left w:val="nil"/>
              <w:bottom w:val="nil"/>
              <w:right w:val="nil"/>
              <w:tl2br w:val="nil"/>
              <w:tr2bl w:val="nil"/>
            </w:tcBorders>
            <w:shd w:val="clear" w:color="auto" w:fill="FFFFFF"/>
            <w:noWrap w:val="0"/>
            <w:vAlign w:val="bottom"/>
          </w:tcPr>
          <w:p w14:paraId="20FED1C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維度</w:t>
            </w:r>
          </w:p>
        </w:tc>
        <w:tc>
          <w:tcPr>
            <w:tcW w:w="747" w:type="pct"/>
            <w:vMerge w:val="restart"/>
            <w:tcBorders>
              <w:top w:val="nil"/>
              <w:left w:val="nil"/>
              <w:bottom w:val="nil"/>
              <w:right w:val="single" w:color="E0E0E0" w:sz="8" w:space="0"/>
              <w:tl2br w:val="nil"/>
              <w:tr2bl w:val="nil"/>
            </w:tcBorders>
            <w:shd w:val="clear" w:color="auto" w:fill="FFFFFF"/>
            <w:noWrap w:val="0"/>
            <w:vAlign w:val="bottom"/>
          </w:tcPr>
          <w:p w14:paraId="14150BF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特徵值</w:t>
            </w:r>
          </w:p>
        </w:tc>
        <w:tc>
          <w:tcPr>
            <w:tcW w:w="960"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299B84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條件指數</w:t>
            </w:r>
          </w:p>
        </w:tc>
        <w:tc>
          <w:tcPr>
            <w:tcW w:w="2223" w:type="pct"/>
            <w:gridSpan w:val="3"/>
            <w:tcBorders>
              <w:top w:val="nil"/>
              <w:left w:val="single" w:color="E0E0E0" w:sz="8" w:space="0"/>
              <w:bottom w:val="nil"/>
              <w:right w:val="nil"/>
              <w:tl2br w:val="nil"/>
              <w:tr2bl w:val="nil"/>
            </w:tcBorders>
            <w:shd w:val="clear" w:color="auto" w:fill="FFFFFF"/>
            <w:noWrap w:val="0"/>
            <w:vAlign w:val="bottom"/>
          </w:tcPr>
          <w:p w14:paraId="6BE494D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變異數比例</w:t>
            </w:r>
          </w:p>
        </w:tc>
      </w:tr>
      <w:tr w14:paraId="31009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nil"/>
              <w:left w:val="nil"/>
              <w:bottom w:val="nil"/>
              <w:right w:val="nil"/>
              <w:tl2br w:val="nil"/>
              <w:tr2bl w:val="nil"/>
            </w:tcBorders>
            <w:shd w:val="clear" w:color="auto" w:fill="FFFFFF"/>
            <w:noWrap w:val="0"/>
            <w:vAlign w:val="bottom"/>
          </w:tcPr>
          <w:p w14:paraId="3A85AC63">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vAlign w:val="bottom"/>
          </w:tcPr>
          <w:p w14:paraId="755E538D">
            <w:pPr>
              <w:snapToGrid w:val="0"/>
              <w:spacing w:beforeLines="0" w:afterLines="0"/>
              <w:rPr>
                <w:rFonts w:hint="default" w:ascii="Arial" w:hAnsi="Arial"/>
                <w:color w:val="264A60"/>
                <w:sz w:val="18"/>
                <w:szCs w:val="24"/>
              </w:rPr>
            </w:pPr>
          </w:p>
        </w:tc>
        <w:tc>
          <w:tcPr>
            <w:tcW w:w="747" w:type="pct"/>
            <w:vMerge w:val="continue"/>
            <w:tcBorders>
              <w:top w:val="nil"/>
              <w:left w:val="nil"/>
              <w:bottom w:val="nil"/>
              <w:right w:val="single" w:color="E0E0E0" w:sz="8" w:space="0"/>
              <w:tl2br w:val="nil"/>
              <w:tr2bl w:val="nil"/>
            </w:tcBorders>
            <w:shd w:val="clear" w:color="auto" w:fill="FFFFFF"/>
            <w:noWrap w:val="0"/>
            <w:vAlign w:val="bottom"/>
          </w:tcPr>
          <w:p w14:paraId="7ED592A7">
            <w:pPr>
              <w:snapToGrid w:val="0"/>
              <w:spacing w:beforeLines="0" w:afterLines="0"/>
              <w:rPr>
                <w:rFonts w:hint="default" w:ascii="Arial" w:hAnsi="Arial"/>
                <w:color w:val="264A60"/>
                <w:sz w:val="18"/>
                <w:szCs w:val="24"/>
              </w:rPr>
            </w:pPr>
          </w:p>
        </w:tc>
        <w:tc>
          <w:tcPr>
            <w:tcW w:w="960"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C95868D">
            <w:pPr>
              <w:snapToGrid w:val="0"/>
              <w:spacing w:beforeLines="0" w:afterLines="0"/>
              <w:rPr>
                <w:rFonts w:hint="default" w:ascii="Arial" w:hAnsi="Arial"/>
                <w:color w:val="264A60"/>
                <w:sz w:val="18"/>
                <w:szCs w:val="24"/>
              </w:rPr>
            </w:pPr>
          </w:p>
        </w:tc>
        <w:tc>
          <w:tcPr>
            <w:tcW w:w="9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2226B3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（常數）</w:t>
            </w:r>
          </w:p>
        </w:tc>
        <w:tc>
          <w:tcPr>
            <w:tcW w:w="6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FE9B5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PSQI</w:t>
            </w:r>
          </w:p>
        </w:tc>
        <w:tc>
          <w:tcPr>
            <w:tcW w:w="626" w:type="pct"/>
            <w:tcBorders>
              <w:top w:val="nil"/>
              <w:left w:val="single" w:color="E0E0E0" w:sz="8" w:space="0"/>
              <w:bottom w:val="single" w:color="152935" w:sz="8" w:space="0"/>
              <w:right w:val="nil"/>
              <w:tl2br w:val="nil"/>
              <w:tr2bl w:val="nil"/>
            </w:tcBorders>
            <w:shd w:val="clear" w:color="auto" w:fill="FFFFFF"/>
            <w:noWrap w:val="0"/>
            <w:vAlign w:val="bottom"/>
          </w:tcPr>
          <w:p w14:paraId="29E5DC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MPAI</w:t>
            </w:r>
          </w:p>
        </w:tc>
      </w:tr>
      <w:tr w14:paraId="66AD7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59820A6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35" w:type="pct"/>
            <w:tcBorders>
              <w:top w:val="single" w:color="152935" w:sz="8" w:space="0"/>
              <w:left w:val="nil"/>
              <w:bottom w:val="single" w:color="AEAEAE" w:sz="8" w:space="0"/>
              <w:right w:val="nil"/>
              <w:tl2br w:val="nil"/>
              <w:tr2bl w:val="nil"/>
            </w:tcBorders>
            <w:shd w:val="clear" w:color="auto" w:fill="E0E0E0"/>
            <w:noWrap w:val="0"/>
            <w:vAlign w:val="top"/>
          </w:tcPr>
          <w:p w14:paraId="3703BC7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74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C9FFB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2.891</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BB782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B5BA5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E557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2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6F285E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r>
      <w:tr w14:paraId="666A4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737B390">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AEAEAE" w:sz="8" w:space="0"/>
              <w:right w:val="nil"/>
              <w:tl2br w:val="nil"/>
              <w:tr2bl w:val="nil"/>
            </w:tcBorders>
            <w:shd w:val="clear" w:color="auto" w:fill="E0E0E0"/>
            <w:noWrap w:val="0"/>
            <w:vAlign w:val="top"/>
          </w:tcPr>
          <w:p w14:paraId="3103D9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74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531E34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.090</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30A39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5.672</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201B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c>
          <w:tcPr>
            <w:tcW w:w="6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222E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c>
          <w:tcPr>
            <w:tcW w:w="62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4A37B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w:t>
            </w:r>
          </w:p>
        </w:tc>
      </w:tr>
      <w:tr w14:paraId="3FCF9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0E6A6413">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152935" w:sz="8" w:space="0"/>
              <w:right w:val="nil"/>
              <w:tl2br w:val="nil"/>
              <w:tr2bl w:val="nil"/>
            </w:tcBorders>
            <w:shd w:val="clear" w:color="auto" w:fill="E0E0E0"/>
            <w:noWrap w:val="0"/>
            <w:vAlign w:val="top"/>
          </w:tcPr>
          <w:p w14:paraId="38D7452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74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029EE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.019</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B205D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12.234</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06D6AC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w:t>
            </w:r>
          </w:p>
        </w:tc>
        <w:tc>
          <w:tcPr>
            <w:tcW w:w="6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DD0057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w:t>
            </w:r>
          </w:p>
        </w:tc>
        <w:tc>
          <w:tcPr>
            <w:tcW w:w="626"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95FF2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r>
      <w:tr w14:paraId="4C37A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8CC917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72DB9F67">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04"/>
        <w:gridCol w:w="1569"/>
        <w:gridCol w:w="1452"/>
        <w:gridCol w:w="1291"/>
        <w:gridCol w:w="1607"/>
        <w:gridCol w:w="817"/>
      </w:tblGrid>
      <w:tr w14:paraId="5BED6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7E1F717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殘差統計量</w:t>
            </w:r>
            <w:r>
              <w:rPr>
                <w:rFonts w:hint="default" w:ascii="Arial" w:hAnsi="Arial"/>
                <w:b/>
                <w:color w:val="010205"/>
                <w:sz w:val="22"/>
                <w:szCs w:val="24"/>
                <w:vertAlign w:val="superscript"/>
              </w:rPr>
              <w:t>a</w:t>
            </w:r>
          </w:p>
        </w:tc>
      </w:tr>
      <w:tr w14:paraId="36E96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nil"/>
              <w:left w:val="nil"/>
              <w:bottom w:val="single" w:color="152935" w:sz="8" w:space="0"/>
              <w:right w:val="nil"/>
              <w:tl2br w:val="nil"/>
              <w:tr2bl w:val="nil"/>
            </w:tcBorders>
            <w:shd w:val="clear" w:color="auto" w:fill="FFFFFF"/>
            <w:noWrap w:val="0"/>
            <w:vAlign w:val="bottom"/>
          </w:tcPr>
          <w:p w14:paraId="2B1BF23D">
            <w:pPr>
              <w:snapToGrid w:val="0"/>
              <w:spacing w:beforeLines="0" w:afterLines="0"/>
              <w:rPr>
                <w:rFonts w:hint="default"/>
                <w:sz w:val="24"/>
                <w:szCs w:val="24"/>
              </w:rPr>
            </w:pPr>
          </w:p>
        </w:tc>
        <w:tc>
          <w:tcPr>
            <w:tcW w:w="908" w:type="pct"/>
            <w:tcBorders>
              <w:top w:val="nil"/>
              <w:left w:val="nil"/>
              <w:bottom w:val="single" w:color="152935" w:sz="8" w:space="0"/>
              <w:right w:val="single" w:color="E0E0E0" w:sz="8" w:space="0"/>
              <w:tl2br w:val="nil"/>
              <w:tr2bl w:val="nil"/>
            </w:tcBorders>
            <w:shd w:val="clear" w:color="auto" w:fill="FFFFFF"/>
            <w:noWrap w:val="0"/>
            <w:vAlign w:val="bottom"/>
          </w:tcPr>
          <w:p w14:paraId="7665CD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84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7A8B5E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c>
          <w:tcPr>
            <w:tcW w:w="74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918CED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平均數</w:t>
            </w:r>
          </w:p>
        </w:tc>
        <w:tc>
          <w:tcPr>
            <w:tcW w:w="93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5AEAE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標準偏差</w:t>
            </w:r>
          </w:p>
        </w:tc>
        <w:tc>
          <w:tcPr>
            <w:tcW w:w="470" w:type="pct"/>
            <w:tcBorders>
              <w:top w:val="nil"/>
              <w:left w:val="single" w:color="E0E0E0" w:sz="8" w:space="0"/>
              <w:bottom w:val="single" w:color="152935" w:sz="8" w:space="0"/>
              <w:right w:val="nil"/>
              <w:tl2br w:val="nil"/>
              <w:tr2bl w:val="nil"/>
            </w:tcBorders>
            <w:shd w:val="clear" w:color="auto" w:fill="FFFFFF"/>
            <w:noWrap w:val="0"/>
            <w:vAlign w:val="bottom"/>
          </w:tcPr>
          <w:p w14:paraId="09B756E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r>
      <w:tr w14:paraId="57FE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152935" w:sz="8" w:space="0"/>
              <w:left w:val="nil"/>
              <w:bottom w:val="single" w:color="AEAEAE" w:sz="8" w:space="0"/>
              <w:right w:val="nil"/>
              <w:tl2br w:val="nil"/>
              <w:tr2bl w:val="nil"/>
            </w:tcBorders>
            <w:shd w:val="clear" w:color="auto" w:fill="E0E0E0"/>
            <w:noWrap w:val="0"/>
            <w:vAlign w:val="top"/>
          </w:tcPr>
          <w:p w14:paraId="010D5D8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預測值</w:t>
            </w:r>
          </w:p>
        </w:tc>
        <w:tc>
          <w:tcPr>
            <w:tcW w:w="90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C79B3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36.486</w:t>
            </w:r>
          </w:p>
        </w:tc>
        <w:tc>
          <w:tcPr>
            <w:tcW w:w="84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1F77E4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70.878</w:t>
            </w:r>
          </w:p>
        </w:tc>
        <w:tc>
          <w:tcPr>
            <w:tcW w:w="74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C6230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53.537</w:t>
            </w:r>
          </w:p>
        </w:tc>
        <w:tc>
          <w:tcPr>
            <w:tcW w:w="93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89B51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6.4348</w:t>
            </w:r>
          </w:p>
        </w:tc>
        <w:tc>
          <w:tcPr>
            <w:tcW w:w="47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E605BA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137F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15E9099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7096D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-36.5180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85CB8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35.1154</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F44298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15127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12.2638</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18BF7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79211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6F04C5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標準預測值</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679B4B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5A705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2.695</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0884E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C3920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F44F0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4D49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152935" w:sz="8" w:space="0"/>
              <w:right w:val="nil"/>
              <w:tl2br w:val="nil"/>
              <w:tr2bl w:val="nil"/>
            </w:tcBorders>
            <w:shd w:val="clear" w:color="auto" w:fill="E0E0E0"/>
            <w:noWrap w:val="0"/>
            <w:vAlign w:val="top"/>
          </w:tcPr>
          <w:p w14:paraId="1DE59FD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標準殘差</w:t>
            </w:r>
          </w:p>
        </w:tc>
        <w:tc>
          <w:tcPr>
            <w:tcW w:w="90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99535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-2.947</w:t>
            </w:r>
          </w:p>
        </w:tc>
        <w:tc>
          <w:tcPr>
            <w:tcW w:w="84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3EEA2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2.834</w:t>
            </w:r>
          </w:p>
        </w:tc>
        <w:tc>
          <w:tcPr>
            <w:tcW w:w="74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3084E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F59C8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.990</w:t>
            </w:r>
          </w:p>
        </w:tc>
        <w:tc>
          <w:tcPr>
            <w:tcW w:w="47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0913B56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37311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467E4888">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22A61E40">
      <w:pPr>
        <w:rPr>
          <w:rFonts w:hint="eastAsia"/>
          <w:color w:val="FF0000"/>
          <w:lang w:val="en-US" w:eastAsia="zh-CN"/>
        </w:rPr>
      </w:pPr>
    </w:p>
    <w:p w14:paraId="125A4CEE">
      <w:pPr>
        <w:spacing w:beforeLines="0" w:afterLines="0"/>
        <w:rPr>
          <w:rFonts w:hint="default"/>
          <w:sz w:val="24"/>
          <w:szCs w:val="24"/>
        </w:rPr>
      </w:pPr>
      <w:r>
        <w:rPr>
          <w:rFonts w:hint="eastAsia"/>
          <w:lang w:val="en-US" w:eastAsia="zh-CN"/>
        </w:rPr>
        <w:t>分层回归：</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94"/>
        <w:gridCol w:w="567"/>
        <w:gridCol w:w="619"/>
        <w:gridCol w:w="921"/>
        <w:gridCol w:w="940"/>
        <w:gridCol w:w="791"/>
        <w:gridCol w:w="807"/>
        <w:gridCol w:w="598"/>
        <w:gridCol w:w="608"/>
        <w:gridCol w:w="1006"/>
        <w:gridCol w:w="1389"/>
      </w:tblGrid>
      <w:tr w14:paraId="7FD5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center"/>
          </w:tcPr>
          <w:p w14:paraId="1B884E2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模型摘要</w:t>
            </w:r>
            <w:r>
              <w:rPr>
                <w:rFonts w:hint="default" w:ascii="Arial" w:hAnsi="Arial"/>
                <w:b/>
                <w:color w:val="010205"/>
                <w:sz w:val="22"/>
                <w:szCs w:val="24"/>
                <w:vertAlign w:val="superscript"/>
              </w:rPr>
              <w:t>c</w:t>
            </w:r>
          </w:p>
        </w:tc>
      </w:tr>
      <w:tr w14:paraId="42C21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restart"/>
            <w:tcBorders>
              <w:top w:val="nil"/>
              <w:left w:val="nil"/>
              <w:bottom w:val="nil"/>
              <w:right w:val="nil"/>
              <w:tl2br w:val="nil"/>
              <w:tr2bl w:val="nil"/>
            </w:tcBorders>
            <w:shd w:val="clear" w:color="auto" w:fill="FFFFFF"/>
            <w:noWrap w:val="0"/>
            <w:vAlign w:val="bottom"/>
          </w:tcPr>
          <w:p w14:paraId="662BD68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328" w:type="pct"/>
            <w:vMerge w:val="restart"/>
            <w:tcBorders>
              <w:top w:val="nil"/>
              <w:left w:val="nil"/>
              <w:bottom w:val="nil"/>
              <w:right w:val="single" w:color="E0E0E0" w:sz="8" w:space="0"/>
              <w:tl2br w:val="nil"/>
              <w:tr2bl w:val="nil"/>
            </w:tcBorders>
            <w:shd w:val="clear" w:color="auto" w:fill="FFFFFF"/>
            <w:noWrap w:val="0"/>
            <w:vAlign w:val="bottom"/>
          </w:tcPr>
          <w:p w14:paraId="1417F04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w:t>
            </w:r>
          </w:p>
        </w:tc>
        <w:tc>
          <w:tcPr>
            <w:tcW w:w="35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960DCF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w:t>
            </w:r>
          </w:p>
        </w:tc>
        <w:tc>
          <w:tcPr>
            <w:tcW w:w="53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2A4603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調整後 R 平方</w:t>
            </w:r>
          </w:p>
        </w:tc>
        <w:tc>
          <w:tcPr>
            <w:tcW w:w="54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69B88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標準標準誤</w:t>
            </w:r>
          </w:p>
        </w:tc>
        <w:tc>
          <w:tcPr>
            <w:tcW w:w="2205" w:type="pct"/>
            <w:gridSpan w:val="5"/>
            <w:tcBorders>
              <w:top w:val="nil"/>
              <w:left w:val="single" w:color="E0E0E0" w:sz="8" w:space="0"/>
              <w:bottom w:val="nil"/>
              <w:right w:val="single" w:color="E0E0E0" w:sz="8" w:space="0"/>
              <w:tl2br w:val="nil"/>
              <w:tr2bl w:val="nil"/>
            </w:tcBorders>
            <w:shd w:val="clear" w:color="auto" w:fill="FFFFFF"/>
            <w:noWrap w:val="0"/>
            <w:vAlign w:val="bottom"/>
          </w:tcPr>
          <w:p w14:paraId="4B1F278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變更統計量</w:t>
            </w:r>
          </w:p>
        </w:tc>
        <w:tc>
          <w:tcPr>
            <w:tcW w:w="800" w:type="pct"/>
            <w:vMerge w:val="restart"/>
            <w:tcBorders>
              <w:top w:val="nil"/>
              <w:left w:val="single" w:color="E0E0E0" w:sz="8" w:space="0"/>
              <w:bottom w:val="nil"/>
              <w:right w:val="nil"/>
              <w:tl2br w:val="nil"/>
              <w:tr2bl w:val="nil"/>
            </w:tcBorders>
            <w:shd w:val="clear" w:color="auto" w:fill="FFFFFF"/>
            <w:noWrap w:val="0"/>
            <w:vAlign w:val="bottom"/>
          </w:tcPr>
          <w:p w14:paraId="0F76910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Durbin-Watson</w:t>
            </w:r>
          </w:p>
        </w:tc>
      </w:tr>
      <w:tr w14:paraId="1A4AE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continue"/>
            <w:tcBorders>
              <w:top w:val="nil"/>
              <w:left w:val="nil"/>
              <w:bottom w:val="nil"/>
              <w:right w:val="nil"/>
              <w:tl2br w:val="nil"/>
              <w:tr2bl w:val="nil"/>
            </w:tcBorders>
            <w:shd w:val="clear" w:color="auto" w:fill="FFFFFF"/>
            <w:noWrap w:val="0"/>
            <w:vAlign w:val="bottom"/>
          </w:tcPr>
          <w:p w14:paraId="0A337106">
            <w:pPr>
              <w:snapToGrid w:val="0"/>
              <w:spacing w:beforeLines="0" w:afterLines="0"/>
              <w:rPr>
                <w:rFonts w:hint="default" w:ascii="Arial" w:hAnsi="Arial"/>
                <w:color w:val="264A60"/>
                <w:sz w:val="18"/>
                <w:szCs w:val="24"/>
              </w:rPr>
            </w:pPr>
          </w:p>
        </w:tc>
        <w:tc>
          <w:tcPr>
            <w:tcW w:w="328" w:type="pct"/>
            <w:vMerge w:val="continue"/>
            <w:tcBorders>
              <w:top w:val="nil"/>
              <w:left w:val="nil"/>
              <w:bottom w:val="nil"/>
              <w:right w:val="single" w:color="E0E0E0" w:sz="8" w:space="0"/>
              <w:tl2br w:val="nil"/>
              <w:tr2bl w:val="nil"/>
            </w:tcBorders>
            <w:shd w:val="clear" w:color="auto" w:fill="FFFFFF"/>
            <w:noWrap w:val="0"/>
            <w:vAlign w:val="bottom"/>
          </w:tcPr>
          <w:p w14:paraId="733738DE">
            <w:pPr>
              <w:snapToGrid w:val="0"/>
              <w:spacing w:beforeLines="0" w:afterLines="0"/>
              <w:rPr>
                <w:rFonts w:hint="default" w:ascii="Arial" w:hAnsi="Arial"/>
                <w:color w:val="264A60"/>
                <w:sz w:val="18"/>
                <w:szCs w:val="24"/>
              </w:rPr>
            </w:pPr>
          </w:p>
        </w:tc>
        <w:tc>
          <w:tcPr>
            <w:tcW w:w="35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ABDC721">
            <w:pPr>
              <w:snapToGrid w:val="0"/>
              <w:spacing w:beforeLines="0" w:afterLines="0"/>
              <w:rPr>
                <w:rFonts w:hint="default" w:ascii="Arial" w:hAnsi="Arial"/>
                <w:color w:val="264A60"/>
                <w:sz w:val="18"/>
                <w:szCs w:val="24"/>
              </w:rPr>
            </w:pPr>
          </w:p>
        </w:tc>
        <w:tc>
          <w:tcPr>
            <w:tcW w:w="53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96D73CA">
            <w:pPr>
              <w:snapToGrid w:val="0"/>
              <w:spacing w:beforeLines="0" w:afterLines="0"/>
              <w:rPr>
                <w:rFonts w:hint="default" w:ascii="Arial" w:hAnsi="Arial"/>
                <w:color w:val="264A60"/>
                <w:sz w:val="18"/>
                <w:szCs w:val="24"/>
              </w:rPr>
            </w:pPr>
          </w:p>
        </w:tc>
        <w:tc>
          <w:tcPr>
            <w:tcW w:w="54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ADC1C69">
            <w:pPr>
              <w:snapToGrid w:val="0"/>
              <w:spacing w:beforeLines="0" w:afterLines="0"/>
              <w:rPr>
                <w:rFonts w:hint="default" w:ascii="Arial" w:hAnsi="Arial"/>
                <w:color w:val="264A60"/>
                <w:sz w:val="18"/>
                <w:szCs w:val="24"/>
              </w:rPr>
            </w:pPr>
          </w:p>
        </w:tc>
        <w:tc>
          <w:tcPr>
            <w:tcW w:w="45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7CDF3E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平方變更</w:t>
            </w: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EC3577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 值變更</w:t>
            </w:r>
          </w:p>
        </w:tc>
        <w:tc>
          <w:tcPr>
            <w:tcW w:w="34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3104E8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1</w:t>
            </w:r>
          </w:p>
        </w:tc>
        <w:tc>
          <w:tcPr>
            <w:tcW w:w="35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FDFFE8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2</w:t>
            </w:r>
          </w:p>
        </w:tc>
        <w:tc>
          <w:tcPr>
            <w:tcW w:w="5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125C41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F 值變更</w:t>
            </w:r>
          </w:p>
        </w:tc>
        <w:tc>
          <w:tcPr>
            <w:tcW w:w="800" w:type="pct"/>
            <w:vMerge w:val="continue"/>
            <w:tcBorders>
              <w:top w:val="nil"/>
              <w:left w:val="single" w:color="E0E0E0" w:sz="8" w:space="0"/>
              <w:bottom w:val="nil"/>
              <w:right w:val="nil"/>
              <w:tl2br w:val="nil"/>
              <w:tr2bl w:val="nil"/>
            </w:tcBorders>
            <w:shd w:val="clear" w:color="auto" w:fill="FFFFFF"/>
            <w:noWrap w:val="0"/>
            <w:vAlign w:val="bottom"/>
          </w:tcPr>
          <w:p w14:paraId="3E3D925D">
            <w:pPr>
              <w:snapToGrid w:val="0"/>
              <w:spacing w:beforeLines="0" w:afterLines="0"/>
              <w:rPr>
                <w:rFonts w:hint="default" w:ascii="Arial" w:hAnsi="Arial"/>
                <w:color w:val="264A60"/>
                <w:sz w:val="18"/>
                <w:szCs w:val="24"/>
              </w:rPr>
            </w:pPr>
          </w:p>
        </w:tc>
      </w:tr>
      <w:tr w14:paraId="1C247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tcBorders>
              <w:top w:val="single" w:color="152935" w:sz="8" w:space="0"/>
              <w:left w:val="nil"/>
              <w:bottom w:val="single" w:color="AEAEAE" w:sz="8" w:space="0"/>
              <w:right w:val="nil"/>
              <w:tl2br w:val="nil"/>
              <w:tr2bl w:val="nil"/>
            </w:tcBorders>
            <w:shd w:val="clear" w:color="auto" w:fill="E0E0E0"/>
            <w:noWrap w:val="0"/>
            <w:vAlign w:val="top"/>
          </w:tcPr>
          <w:p w14:paraId="71F78E9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32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98EE4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.397</w:t>
            </w:r>
            <w:r>
              <w:rPr>
                <w:rFonts w:hint="default" w:ascii="Arial" w:hAnsi="Arial"/>
                <w:color w:val="010205"/>
                <w:sz w:val="18"/>
                <w:szCs w:val="24"/>
                <w:vertAlign w:val="superscript"/>
              </w:rPr>
              <w:t>a</w:t>
            </w:r>
          </w:p>
        </w:tc>
        <w:tc>
          <w:tcPr>
            <w:tcW w:w="3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4B3C3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w:t>
            </w:r>
          </w:p>
        </w:tc>
        <w:tc>
          <w:tcPr>
            <w:tcW w:w="53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80842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.149</w:t>
            </w:r>
          </w:p>
        </w:tc>
        <w:tc>
          <w:tcPr>
            <w:tcW w:w="54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50538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12.7789</w:t>
            </w:r>
          </w:p>
        </w:tc>
        <w:tc>
          <w:tcPr>
            <w:tcW w:w="4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901997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w:t>
            </w:r>
          </w:p>
        </w:tc>
        <w:tc>
          <w:tcPr>
            <w:tcW w:w="46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CF3A3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18.283</w:t>
            </w:r>
          </w:p>
        </w:tc>
        <w:tc>
          <w:tcPr>
            <w:tcW w:w="34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5EEE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35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9B423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c>
          <w:tcPr>
            <w:tcW w:w="5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A42A7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00"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38750193">
            <w:pPr>
              <w:snapToGrid w:val="0"/>
              <w:spacing w:beforeLines="0" w:afterLines="0"/>
              <w:rPr>
                <w:rFonts w:hint="default"/>
                <w:sz w:val="24"/>
                <w:szCs w:val="24"/>
              </w:rPr>
            </w:pPr>
          </w:p>
        </w:tc>
      </w:tr>
      <w:tr w14:paraId="51788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tcBorders>
              <w:top w:val="single" w:color="AEAEAE" w:sz="8" w:space="0"/>
              <w:left w:val="nil"/>
              <w:bottom w:val="single" w:color="152935" w:sz="8" w:space="0"/>
              <w:right w:val="nil"/>
              <w:tl2br w:val="nil"/>
              <w:tr2bl w:val="nil"/>
            </w:tcBorders>
            <w:shd w:val="clear" w:color="auto" w:fill="E0E0E0"/>
            <w:noWrap w:val="0"/>
            <w:vAlign w:val="top"/>
          </w:tcPr>
          <w:p w14:paraId="503238E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32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24DF3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.465</w:t>
            </w:r>
            <w:r>
              <w:rPr>
                <w:rFonts w:hint="default" w:ascii="Arial" w:hAnsi="Arial"/>
                <w:color w:val="010205"/>
                <w:sz w:val="18"/>
                <w:szCs w:val="24"/>
                <w:vertAlign w:val="superscript"/>
              </w:rPr>
              <w:t>b</w:t>
            </w:r>
          </w:p>
        </w:tc>
        <w:tc>
          <w:tcPr>
            <w:tcW w:w="3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F4E63E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c>
          <w:tcPr>
            <w:tcW w:w="53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AAC6F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c>
          <w:tcPr>
            <w:tcW w:w="54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1CC05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12.3896</w:t>
            </w:r>
          </w:p>
        </w:tc>
        <w:tc>
          <w:tcPr>
            <w:tcW w:w="4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CFE41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.059</w:t>
            </w:r>
          </w:p>
        </w:tc>
        <w:tc>
          <w:tcPr>
            <w:tcW w:w="46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026F0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7.255</w:t>
            </w:r>
          </w:p>
        </w:tc>
        <w:tc>
          <w:tcPr>
            <w:tcW w:w="34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57A434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35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B9AEC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5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86B636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80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5F04C6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2.205</w:t>
            </w:r>
          </w:p>
        </w:tc>
      </w:tr>
      <w:tr w14:paraId="35E30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7B22256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解釋變數：（常數），MPAI</w:t>
            </w:r>
          </w:p>
        </w:tc>
      </w:tr>
      <w:tr w14:paraId="61750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49EA45A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解釋變數：（常數），MPAI, PSQI</w:t>
            </w:r>
          </w:p>
        </w:tc>
      </w:tr>
      <w:tr w14:paraId="3E2CF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163C65E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c. 應變數: MBI</w:t>
            </w:r>
          </w:p>
        </w:tc>
      </w:tr>
    </w:tbl>
    <w:p w14:paraId="6574C5D2">
      <w:pPr>
        <w:spacing w:beforeLines="0" w:afterLines="0" w:line="400" w:lineRule="atLeast"/>
        <w:rPr>
          <w:rFonts w:hint="default" w:ascii="Times New Roman" w:hAnsi="Times New Roman" w:eastAsia="Times New Roman"/>
          <w:sz w:val="24"/>
          <w:szCs w:val="24"/>
        </w:rPr>
      </w:pPr>
    </w:p>
    <w:p w14:paraId="1AE45CBE">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10"/>
        <w:gridCol w:w="900"/>
        <w:gridCol w:w="1833"/>
        <w:gridCol w:w="1272"/>
        <w:gridCol w:w="1664"/>
        <w:gridCol w:w="1293"/>
        <w:gridCol w:w="1268"/>
      </w:tblGrid>
      <w:tr w14:paraId="3D3DF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5C417EC4">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變異數分析</w:t>
            </w:r>
            <w:r>
              <w:rPr>
                <w:rFonts w:hint="default" w:ascii="Arial" w:hAnsi="Arial"/>
                <w:b/>
                <w:color w:val="010205"/>
                <w:sz w:val="22"/>
                <w:szCs w:val="24"/>
                <w:vertAlign w:val="superscript"/>
              </w:rPr>
              <w:t>a</w:t>
            </w:r>
          </w:p>
        </w:tc>
      </w:tr>
      <w:tr w14:paraId="711CB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pct"/>
            <w:gridSpan w:val="2"/>
            <w:tcBorders>
              <w:top w:val="nil"/>
              <w:left w:val="nil"/>
              <w:bottom w:val="single" w:color="152935" w:sz="8" w:space="0"/>
              <w:right w:val="nil"/>
              <w:tl2br w:val="nil"/>
              <w:tr2bl w:val="nil"/>
            </w:tcBorders>
            <w:shd w:val="clear" w:color="auto" w:fill="FFFFFF"/>
            <w:noWrap w:val="0"/>
            <w:vAlign w:val="bottom"/>
          </w:tcPr>
          <w:p w14:paraId="706DDFA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061" w:type="pct"/>
            <w:tcBorders>
              <w:top w:val="nil"/>
              <w:left w:val="nil"/>
              <w:bottom w:val="single" w:color="152935" w:sz="8" w:space="0"/>
              <w:right w:val="single" w:color="E0E0E0" w:sz="8" w:space="0"/>
              <w:tl2br w:val="nil"/>
              <w:tr2bl w:val="nil"/>
            </w:tcBorders>
            <w:shd w:val="clear" w:color="auto" w:fill="FFFFFF"/>
            <w:noWrap w:val="0"/>
            <w:vAlign w:val="bottom"/>
          </w:tcPr>
          <w:p w14:paraId="065A5B7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7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5A7045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96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F9C22D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7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36EFE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31" w:type="pct"/>
            <w:tcBorders>
              <w:top w:val="nil"/>
              <w:left w:val="single" w:color="E0E0E0" w:sz="8" w:space="0"/>
              <w:bottom w:val="single" w:color="152935" w:sz="8" w:space="0"/>
              <w:right w:val="nil"/>
              <w:tl2br w:val="nil"/>
              <w:tr2bl w:val="nil"/>
            </w:tcBorders>
            <w:shd w:val="clear" w:color="auto" w:fill="FFFFFF"/>
            <w:noWrap w:val="0"/>
            <w:vAlign w:val="bottom"/>
          </w:tcPr>
          <w:p w14:paraId="3764FCB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5B33A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restart"/>
            <w:tcBorders>
              <w:top w:val="single" w:color="152935" w:sz="8" w:space="0"/>
              <w:left w:val="nil"/>
              <w:bottom w:val="nil"/>
              <w:right w:val="nil"/>
              <w:tl2br w:val="nil"/>
              <w:tr2bl w:val="nil"/>
            </w:tcBorders>
            <w:shd w:val="clear" w:color="auto" w:fill="E0E0E0"/>
            <w:noWrap w:val="0"/>
            <w:vAlign w:val="top"/>
          </w:tcPr>
          <w:p w14:paraId="27A6FF8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20" w:type="pct"/>
            <w:tcBorders>
              <w:top w:val="single" w:color="152935" w:sz="8" w:space="0"/>
              <w:left w:val="nil"/>
              <w:bottom w:val="single" w:color="AEAEAE" w:sz="8" w:space="0"/>
              <w:right w:val="nil"/>
              <w:tl2br w:val="nil"/>
              <w:tr2bl w:val="nil"/>
            </w:tcBorders>
            <w:shd w:val="clear" w:color="auto" w:fill="E0E0E0"/>
            <w:noWrap w:val="0"/>
            <w:vAlign w:val="top"/>
          </w:tcPr>
          <w:p w14:paraId="3679F8D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迴歸</w:t>
            </w:r>
          </w:p>
        </w:tc>
        <w:tc>
          <w:tcPr>
            <w:tcW w:w="106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46442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2985.613</w:t>
            </w:r>
          </w:p>
        </w:tc>
        <w:tc>
          <w:tcPr>
            <w:tcW w:w="73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6672A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96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7B19C8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2985.613</w:t>
            </w:r>
          </w:p>
        </w:tc>
        <w:tc>
          <w:tcPr>
            <w:tcW w:w="7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7B5E3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18.283</w:t>
            </w:r>
          </w:p>
        </w:tc>
        <w:tc>
          <w:tcPr>
            <w:tcW w:w="73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2F29B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r>
              <w:rPr>
                <w:rFonts w:hint="default" w:ascii="Arial" w:hAnsi="Arial"/>
                <w:color w:val="010205"/>
                <w:sz w:val="18"/>
                <w:szCs w:val="24"/>
                <w:vertAlign w:val="superscript"/>
              </w:rPr>
              <w:t>b</w:t>
            </w:r>
          </w:p>
        </w:tc>
      </w:tr>
      <w:tr w14:paraId="27651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nil"/>
              <w:right w:val="nil"/>
              <w:tl2br w:val="nil"/>
              <w:tr2bl w:val="nil"/>
            </w:tcBorders>
            <w:shd w:val="clear" w:color="auto" w:fill="E0E0E0"/>
            <w:noWrap w:val="0"/>
            <w:vAlign w:val="top"/>
          </w:tcPr>
          <w:p w14:paraId="647D65B7">
            <w:pPr>
              <w:snapToGrid w:val="0"/>
              <w:spacing w:beforeLines="0" w:afterLines="0"/>
              <w:rPr>
                <w:rFonts w:hint="default" w:ascii="Arial" w:hAnsi="Arial"/>
                <w:color w:val="010205"/>
                <w:sz w:val="18"/>
                <w:szCs w:val="24"/>
              </w:rPr>
            </w:pP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3592530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D109F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16003.421</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3B109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F9462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163.300</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38ED05D">
            <w:pPr>
              <w:snapToGrid w:val="0"/>
              <w:spacing w:beforeLines="0" w:afterLines="0"/>
              <w:rPr>
                <w:rFonts w:hint="default"/>
                <w:sz w:val="24"/>
                <w:szCs w:val="24"/>
              </w:rPr>
            </w:pP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55FE0EF">
            <w:pPr>
              <w:snapToGrid w:val="0"/>
              <w:spacing w:beforeLines="0" w:afterLines="0"/>
              <w:rPr>
                <w:rFonts w:hint="default"/>
                <w:sz w:val="24"/>
                <w:szCs w:val="24"/>
              </w:rPr>
            </w:pPr>
          </w:p>
        </w:tc>
      </w:tr>
      <w:tr w14:paraId="7057C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nil"/>
              <w:right w:val="nil"/>
              <w:tl2br w:val="nil"/>
              <w:tr2bl w:val="nil"/>
            </w:tcBorders>
            <w:shd w:val="clear" w:color="auto" w:fill="E0E0E0"/>
            <w:noWrap w:val="0"/>
            <w:vAlign w:val="top"/>
          </w:tcPr>
          <w:p w14:paraId="0FAE6259">
            <w:pPr>
              <w:snapToGrid w:val="0"/>
              <w:spacing w:beforeLines="0" w:afterLines="0"/>
              <w:rPr>
                <w:rFonts w:hint="default"/>
                <w:sz w:val="24"/>
                <w:szCs w:val="24"/>
              </w:rPr>
            </w:pPr>
          </w:p>
        </w:tc>
        <w:tc>
          <w:tcPr>
            <w:tcW w:w="520" w:type="pct"/>
            <w:tcBorders>
              <w:top w:val="single" w:color="AEAEAE" w:sz="8" w:space="0"/>
              <w:left w:val="nil"/>
              <w:bottom w:val="nil"/>
              <w:right w:val="nil"/>
              <w:tl2br w:val="nil"/>
              <w:tr2bl w:val="nil"/>
            </w:tcBorders>
            <w:shd w:val="clear" w:color="auto" w:fill="E0E0E0"/>
            <w:noWrap w:val="0"/>
            <w:vAlign w:val="top"/>
          </w:tcPr>
          <w:p w14:paraId="3EA508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61" w:type="pct"/>
            <w:tcBorders>
              <w:top w:val="single" w:color="AEAEAE" w:sz="8" w:space="0"/>
              <w:left w:val="nil"/>
              <w:bottom w:val="nil"/>
              <w:right w:val="single" w:color="E0E0E0" w:sz="8" w:space="0"/>
              <w:tl2br w:val="nil"/>
              <w:tr2bl w:val="nil"/>
            </w:tcBorders>
            <w:shd w:val="clear" w:color="auto" w:fill="F9F9FB"/>
            <w:noWrap w:val="0"/>
            <w:vAlign w:val="top"/>
          </w:tcPr>
          <w:p w14:paraId="3DCAF9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18989.033</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73266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963"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2C69A36">
            <w:pPr>
              <w:snapToGrid w:val="0"/>
              <w:spacing w:beforeLines="0" w:afterLines="0"/>
              <w:rPr>
                <w:rFonts w:hint="default"/>
                <w:sz w:val="24"/>
                <w:szCs w:val="24"/>
              </w:rPr>
            </w:pPr>
          </w:p>
        </w:tc>
        <w:tc>
          <w:tcPr>
            <w:tcW w:w="748"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A32E813">
            <w:pPr>
              <w:snapToGrid w:val="0"/>
              <w:spacing w:beforeLines="0" w:afterLines="0"/>
              <w:rPr>
                <w:rFonts w:hint="default"/>
                <w:sz w:val="24"/>
                <w:szCs w:val="24"/>
              </w:rPr>
            </w:pPr>
          </w:p>
        </w:tc>
        <w:tc>
          <w:tcPr>
            <w:tcW w:w="731" w:type="pct"/>
            <w:tcBorders>
              <w:top w:val="single" w:color="AEAEAE" w:sz="8" w:space="0"/>
              <w:left w:val="single" w:color="E0E0E0" w:sz="8" w:space="0"/>
              <w:bottom w:val="nil"/>
              <w:right w:val="nil"/>
              <w:tl2br w:val="nil"/>
              <w:tr2bl w:val="nil"/>
            </w:tcBorders>
            <w:shd w:val="clear" w:color="auto" w:fill="F9F9FB"/>
            <w:noWrap w:val="0"/>
            <w:vAlign w:val="center"/>
          </w:tcPr>
          <w:p w14:paraId="17C13E31">
            <w:pPr>
              <w:snapToGrid w:val="0"/>
              <w:spacing w:beforeLines="0" w:afterLines="0"/>
              <w:rPr>
                <w:rFonts w:hint="default"/>
                <w:sz w:val="24"/>
                <w:szCs w:val="24"/>
              </w:rPr>
            </w:pPr>
          </w:p>
        </w:tc>
      </w:tr>
      <w:tr w14:paraId="49277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205734A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692CE4D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迴歸</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C4831E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4099.270</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02B83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3E078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2049.635</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110BA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13.352</w:t>
            </w: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BA3B7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r>
              <w:rPr>
                <w:rFonts w:hint="default" w:ascii="Arial" w:hAnsi="Arial"/>
                <w:color w:val="010205"/>
                <w:sz w:val="18"/>
                <w:szCs w:val="24"/>
                <w:vertAlign w:val="superscript"/>
              </w:rPr>
              <w:t>c</w:t>
            </w:r>
          </w:p>
        </w:tc>
      </w:tr>
      <w:tr w14:paraId="10AAA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604F133">
            <w:pPr>
              <w:snapToGrid w:val="0"/>
              <w:spacing w:beforeLines="0" w:afterLines="0"/>
              <w:rPr>
                <w:rFonts w:hint="default" w:ascii="Arial" w:hAnsi="Arial"/>
                <w:color w:val="010205"/>
                <w:sz w:val="18"/>
                <w:szCs w:val="24"/>
              </w:rPr>
            </w:pP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5C3946B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65AB3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14889.763</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CECF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6E2D2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153.503</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8AF7D6E">
            <w:pPr>
              <w:snapToGrid w:val="0"/>
              <w:spacing w:beforeLines="0" w:afterLines="0"/>
              <w:rPr>
                <w:rFonts w:hint="default"/>
                <w:sz w:val="24"/>
                <w:szCs w:val="24"/>
              </w:rPr>
            </w:pP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A7B0FAE">
            <w:pPr>
              <w:snapToGrid w:val="0"/>
              <w:spacing w:beforeLines="0" w:afterLines="0"/>
              <w:rPr>
                <w:rFonts w:hint="default"/>
                <w:sz w:val="24"/>
                <w:szCs w:val="24"/>
              </w:rPr>
            </w:pPr>
          </w:p>
        </w:tc>
      </w:tr>
      <w:tr w14:paraId="2819D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1D0C26F">
            <w:pPr>
              <w:snapToGrid w:val="0"/>
              <w:spacing w:beforeLines="0" w:afterLines="0"/>
              <w:rPr>
                <w:rFonts w:hint="default"/>
                <w:sz w:val="24"/>
                <w:szCs w:val="24"/>
              </w:rPr>
            </w:pPr>
          </w:p>
        </w:tc>
        <w:tc>
          <w:tcPr>
            <w:tcW w:w="520" w:type="pct"/>
            <w:tcBorders>
              <w:top w:val="single" w:color="AEAEAE" w:sz="8" w:space="0"/>
              <w:left w:val="nil"/>
              <w:bottom w:val="single" w:color="152935" w:sz="8" w:space="0"/>
              <w:right w:val="nil"/>
              <w:tl2br w:val="nil"/>
              <w:tr2bl w:val="nil"/>
            </w:tcBorders>
            <w:shd w:val="clear" w:color="auto" w:fill="E0E0E0"/>
            <w:noWrap w:val="0"/>
            <w:vAlign w:val="top"/>
          </w:tcPr>
          <w:p w14:paraId="587FB4C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6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13C6C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18989.033</w:t>
            </w:r>
          </w:p>
        </w:tc>
        <w:tc>
          <w:tcPr>
            <w:tcW w:w="7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3535E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96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29B3D91">
            <w:pPr>
              <w:snapToGrid w:val="0"/>
              <w:spacing w:beforeLines="0" w:afterLines="0"/>
              <w:rPr>
                <w:rFonts w:hint="default"/>
                <w:sz w:val="24"/>
                <w:szCs w:val="24"/>
              </w:rPr>
            </w:pPr>
          </w:p>
        </w:tc>
        <w:tc>
          <w:tcPr>
            <w:tcW w:w="7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588848E">
            <w:pPr>
              <w:snapToGrid w:val="0"/>
              <w:spacing w:beforeLines="0" w:afterLines="0"/>
              <w:rPr>
                <w:rFonts w:hint="default"/>
                <w:sz w:val="24"/>
                <w:szCs w:val="24"/>
              </w:rPr>
            </w:pPr>
          </w:p>
        </w:tc>
        <w:tc>
          <w:tcPr>
            <w:tcW w:w="73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C1E5087">
            <w:pPr>
              <w:snapToGrid w:val="0"/>
              <w:spacing w:beforeLines="0" w:afterLines="0"/>
              <w:rPr>
                <w:rFonts w:hint="default"/>
                <w:sz w:val="24"/>
                <w:szCs w:val="24"/>
              </w:rPr>
            </w:pPr>
          </w:p>
        </w:tc>
      </w:tr>
      <w:tr w14:paraId="5DE18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B0FCBA3">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r w14:paraId="6AE00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CA76AD3">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解釋變數：（常數），MPAI</w:t>
            </w:r>
          </w:p>
        </w:tc>
      </w:tr>
      <w:tr w14:paraId="4E4D2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018A5F9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c. 解釋變數：（常數），MPAI, PSQI</w:t>
            </w:r>
          </w:p>
        </w:tc>
      </w:tr>
    </w:tbl>
    <w:p w14:paraId="617930D3">
      <w:pPr>
        <w:spacing w:beforeLines="0" w:afterLines="0" w:line="400" w:lineRule="atLeast"/>
        <w:rPr>
          <w:rFonts w:hint="default" w:ascii="Times New Roman" w:hAnsi="Times New Roman" w:eastAsia="Times New Roman"/>
          <w:sz w:val="24"/>
          <w:szCs w:val="24"/>
        </w:rPr>
      </w:pPr>
    </w:p>
    <w:p w14:paraId="0CD1202A">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08"/>
        <w:gridCol w:w="1187"/>
        <w:gridCol w:w="959"/>
        <w:gridCol w:w="1215"/>
        <w:gridCol w:w="1465"/>
        <w:gridCol w:w="833"/>
        <w:gridCol w:w="959"/>
        <w:gridCol w:w="859"/>
        <w:gridCol w:w="855"/>
      </w:tblGrid>
      <w:tr w14:paraId="6801F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center"/>
          </w:tcPr>
          <w:p w14:paraId="1CA2FE8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係數</w:t>
            </w:r>
            <w:r>
              <w:rPr>
                <w:rFonts w:hint="default" w:ascii="Arial" w:hAnsi="Arial"/>
                <w:b/>
                <w:color w:val="010205"/>
                <w:sz w:val="22"/>
                <w:szCs w:val="24"/>
                <w:vertAlign w:val="superscript"/>
              </w:rPr>
              <w:t>a</w:t>
            </w:r>
          </w:p>
        </w:tc>
      </w:tr>
      <w:tr w14:paraId="40A2F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restart"/>
            <w:tcBorders>
              <w:top w:val="nil"/>
              <w:left w:val="nil"/>
              <w:bottom w:val="nil"/>
              <w:right w:val="nil"/>
              <w:tl2br w:val="nil"/>
              <w:tr2bl w:val="nil"/>
            </w:tcBorders>
            <w:shd w:val="clear" w:color="auto" w:fill="FFFFFF"/>
            <w:noWrap w:val="0"/>
            <w:vAlign w:val="bottom"/>
          </w:tcPr>
          <w:p w14:paraId="437F78F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258" w:type="pct"/>
            <w:gridSpan w:val="2"/>
            <w:tcBorders>
              <w:top w:val="nil"/>
              <w:left w:val="nil"/>
              <w:bottom w:val="nil"/>
              <w:right w:val="single" w:color="E0E0E0" w:sz="8" w:space="0"/>
              <w:tl2br w:val="nil"/>
              <w:tr2bl w:val="nil"/>
            </w:tcBorders>
            <w:shd w:val="clear" w:color="auto" w:fill="FFFFFF"/>
            <w:noWrap w:val="0"/>
            <w:vAlign w:val="bottom"/>
          </w:tcPr>
          <w:p w14:paraId="00E395E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非標準化係數</w:t>
            </w:r>
          </w:p>
        </w:tc>
        <w:tc>
          <w:tcPr>
            <w:tcW w:w="848" w:type="pct"/>
            <w:tcBorders>
              <w:top w:val="nil"/>
              <w:left w:val="single" w:color="E0E0E0" w:sz="8" w:space="0"/>
              <w:bottom w:val="nil"/>
              <w:right w:val="single" w:color="E0E0E0" w:sz="8" w:space="0"/>
              <w:tl2br w:val="nil"/>
              <w:tr2bl w:val="nil"/>
            </w:tcBorders>
            <w:shd w:val="clear" w:color="auto" w:fill="FFFFFF"/>
            <w:noWrap w:val="0"/>
            <w:vAlign w:val="bottom"/>
          </w:tcPr>
          <w:p w14:paraId="52A1E0D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標準化係數</w:t>
            </w:r>
          </w:p>
        </w:tc>
        <w:tc>
          <w:tcPr>
            <w:tcW w:w="48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B882DE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55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EB5DC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991" w:type="pct"/>
            <w:gridSpan w:val="2"/>
            <w:tcBorders>
              <w:top w:val="nil"/>
              <w:left w:val="single" w:color="E0E0E0" w:sz="8" w:space="0"/>
              <w:bottom w:val="nil"/>
              <w:right w:val="nil"/>
              <w:tl2br w:val="nil"/>
              <w:tr2bl w:val="nil"/>
            </w:tcBorders>
            <w:shd w:val="clear" w:color="auto" w:fill="FFFFFF"/>
            <w:noWrap w:val="0"/>
            <w:vAlign w:val="bottom"/>
          </w:tcPr>
          <w:p w14:paraId="26A51EF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共線性統計量</w:t>
            </w:r>
          </w:p>
        </w:tc>
      </w:tr>
      <w:tr w14:paraId="4C805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continue"/>
            <w:tcBorders>
              <w:top w:val="nil"/>
              <w:left w:val="nil"/>
              <w:bottom w:val="nil"/>
              <w:right w:val="nil"/>
              <w:tl2br w:val="nil"/>
              <w:tr2bl w:val="nil"/>
            </w:tcBorders>
            <w:shd w:val="clear" w:color="auto" w:fill="FFFFFF"/>
            <w:noWrap w:val="0"/>
            <w:vAlign w:val="bottom"/>
          </w:tcPr>
          <w:p w14:paraId="381F2935">
            <w:pPr>
              <w:snapToGrid w:val="0"/>
              <w:spacing w:beforeLines="0" w:afterLines="0"/>
              <w:rPr>
                <w:rFonts w:hint="default" w:ascii="Arial" w:hAnsi="Arial"/>
                <w:color w:val="264A60"/>
                <w:sz w:val="18"/>
                <w:szCs w:val="24"/>
              </w:rPr>
            </w:pPr>
          </w:p>
        </w:tc>
        <w:tc>
          <w:tcPr>
            <w:tcW w:w="555" w:type="pct"/>
            <w:tcBorders>
              <w:top w:val="nil"/>
              <w:left w:val="nil"/>
              <w:bottom w:val="single" w:color="152935" w:sz="8" w:space="0"/>
              <w:right w:val="single" w:color="E0E0E0" w:sz="8" w:space="0"/>
              <w:tl2br w:val="nil"/>
              <w:tr2bl w:val="nil"/>
            </w:tcBorders>
            <w:shd w:val="clear" w:color="auto" w:fill="FFFFFF"/>
            <w:noWrap w:val="0"/>
            <w:vAlign w:val="bottom"/>
          </w:tcPr>
          <w:p w14:paraId="1A1310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B</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5EAD01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標準錯誤</w:t>
            </w:r>
          </w:p>
        </w:tc>
        <w:tc>
          <w:tcPr>
            <w:tcW w:w="8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AABE4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β</w:t>
            </w:r>
          </w:p>
        </w:tc>
        <w:tc>
          <w:tcPr>
            <w:tcW w:w="48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933A276">
            <w:pPr>
              <w:snapToGrid w:val="0"/>
              <w:spacing w:beforeLines="0" w:afterLines="0"/>
              <w:rPr>
                <w:rFonts w:hint="default" w:ascii="Arial" w:hAnsi="Arial"/>
                <w:color w:val="264A60"/>
                <w:sz w:val="18"/>
                <w:szCs w:val="24"/>
              </w:rPr>
            </w:pPr>
          </w:p>
        </w:tc>
        <w:tc>
          <w:tcPr>
            <w:tcW w:w="5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30BFB44">
            <w:pPr>
              <w:snapToGrid w:val="0"/>
              <w:spacing w:beforeLines="0" w:afterLines="0"/>
              <w:rPr>
                <w:rFonts w:hint="default" w:ascii="Arial" w:hAnsi="Arial"/>
                <w:color w:val="264A60"/>
                <w:sz w:val="18"/>
                <w:szCs w:val="24"/>
              </w:rPr>
            </w:pPr>
          </w:p>
        </w:tc>
        <w:tc>
          <w:tcPr>
            <w:tcW w:w="49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25FE90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w:t>
            </w:r>
          </w:p>
        </w:tc>
        <w:tc>
          <w:tcPr>
            <w:tcW w:w="494" w:type="pct"/>
            <w:tcBorders>
              <w:top w:val="nil"/>
              <w:left w:val="single" w:color="E0E0E0" w:sz="8" w:space="0"/>
              <w:bottom w:val="single" w:color="152935" w:sz="8" w:space="0"/>
              <w:right w:val="nil"/>
              <w:tl2br w:val="nil"/>
              <w:tr2bl w:val="nil"/>
            </w:tcBorders>
            <w:shd w:val="clear" w:color="auto" w:fill="FFFFFF"/>
            <w:noWrap w:val="0"/>
            <w:vAlign w:val="bottom"/>
          </w:tcPr>
          <w:p w14:paraId="0871536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VIF</w:t>
            </w:r>
          </w:p>
        </w:tc>
      </w:tr>
      <w:tr w14:paraId="22CC1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restart"/>
            <w:tcBorders>
              <w:top w:val="single" w:color="152935" w:sz="8" w:space="0"/>
              <w:left w:val="nil"/>
              <w:bottom w:val="nil"/>
              <w:right w:val="nil"/>
              <w:tl2br w:val="nil"/>
              <w:tr2bl w:val="nil"/>
            </w:tcBorders>
            <w:shd w:val="clear" w:color="auto" w:fill="E0E0E0"/>
            <w:noWrap w:val="0"/>
            <w:vAlign w:val="top"/>
          </w:tcPr>
          <w:p w14:paraId="77875B0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686" w:type="pct"/>
            <w:tcBorders>
              <w:top w:val="single" w:color="152935" w:sz="8" w:space="0"/>
              <w:left w:val="nil"/>
              <w:bottom w:val="single" w:color="AEAEAE" w:sz="8" w:space="0"/>
              <w:right w:val="nil"/>
              <w:tl2br w:val="nil"/>
              <w:tr2bl w:val="nil"/>
            </w:tcBorders>
            <w:shd w:val="clear" w:color="auto" w:fill="E0E0E0"/>
            <w:noWrap w:val="0"/>
            <w:vAlign w:val="top"/>
          </w:tcPr>
          <w:p w14:paraId="7DB39C8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（常數）</w:t>
            </w:r>
          </w:p>
        </w:tc>
        <w:tc>
          <w:tcPr>
            <w:tcW w:w="55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7DF99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28.330</w:t>
            </w:r>
          </w:p>
        </w:tc>
        <w:tc>
          <w:tcPr>
            <w:tcW w:w="70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763F85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6.032</w:t>
            </w:r>
          </w:p>
        </w:tc>
        <w:tc>
          <w:tcPr>
            <w:tcW w:w="8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0656CAE7">
            <w:pPr>
              <w:snapToGrid w:val="0"/>
              <w:spacing w:beforeLines="0" w:afterLines="0"/>
              <w:rPr>
                <w:rFonts w:hint="default"/>
                <w:sz w:val="24"/>
                <w:szCs w:val="24"/>
              </w:rPr>
            </w:pPr>
          </w:p>
        </w:tc>
        <w:tc>
          <w:tcPr>
            <w:tcW w:w="4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4249D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4.696</w:t>
            </w:r>
          </w:p>
        </w:tc>
        <w:tc>
          <w:tcPr>
            <w:tcW w:w="5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3700C8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9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086A7520">
            <w:pPr>
              <w:snapToGrid w:val="0"/>
              <w:spacing w:beforeLines="0" w:afterLines="0"/>
              <w:rPr>
                <w:rFonts w:hint="default"/>
                <w:sz w:val="24"/>
                <w:szCs w:val="24"/>
              </w:rPr>
            </w:pPr>
          </w:p>
        </w:tc>
        <w:tc>
          <w:tcPr>
            <w:tcW w:w="494"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7F8EB58E">
            <w:pPr>
              <w:snapToGrid w:val="0"/>
              <w:spacing w:beforeLines="0" w:afterLines="0"/>
              <w:rPr>
                <w:rFonts w:hint="default"/>
                <w:sz w:val="24"/>
                <w:szCs w:val="24"/>
              </w:rPr>
            </w:pPr>
          </w:p>
        </w:tc>
      </w:tr>
      <w:tr w14:paraId="02F3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152935" w:sz="8" w:space="0"/>
              <w:left w:val="nil"/>
              <w:bottom w:val="nil"/>
              <w:right w:val="nil"/>
              <w:tl2br w:val="nil"/>
              <w:tr2bl w:val="nil"/>
            </w:tcBorders>
            <w:shd w:val="clear" w:color="auto" w:fill="E0E0E0"/>
            <w:noWrap w:val="0"/>
            <w:vAlign w:val="top"/>
          </w:tcPr>
          <w:p w14:paraId="486F901B">
            <w:pPr>
              <w:snapToGrid w:val="0"/>
              <w:spacing w:beforeLines="0" w:afterLines="0"/>
              <w:rPr>
                <w:rFonts w:hint="default"/>
                <w:sz w:val="24"/>
                <w:szCs w:val="24"/>
              </w:rPr>
            </w:pPr>
          </w:p>
        </w:tc>
        <w:tc>
          <w:tcPr>
            <w:tcW w:w="686" w:type="pct"/>
            <w:tcBorders>
              <w:top w:val="single" w:color="AEAEAE" w:sz="8" w:space="0"/>
              <w:left w:val="nil"/>
              <w:bottom w:val="nil"/>
              <w:right w:val="nil"/>
              <w:tl2br w:val="nil"/>
              <w:tr2bl w:val="nil"/>
            </w:tcBorders>
            <w:shd w:val="clear" w:color="auto" w:fill="E0E0E0"/>
            <w:noWrap w:val="0"/>
            <w:vAlign w:val="top"/>
          </w:tcPr>
          <w:p w14:paraId="1821AEF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MPAI</w:t>
            </w:r>
          </w:p>
        </w:tc>
        <w:tc>
          <w:tcPr>
            <w:tcW w:w="555" w:type="pct"/>
            <w:tcBorders>
              <w:top w:val="single" w:color="AEAEAE" w:sz="8" w:space="0"/>
              <w:left w:val="nil"/>
              <w:bottom w:val="nil"/>
              <w:right w:val="single" w:color="E0E0E0" w:sz="8" w:space="0"/>
              <w:tl2br w:val="nil"/>
              <w:tr2bl w:val="nil"/>
            </w:tcBorders>
            <w:shd w:val="clear" w:color="auto" w:fill="F9F9FB"/>
            <w:noWrap w:val="0"/>
            <w:vAlign w:val="top"/>
          </w:tcPr>
          <w:p w14:paraId="09D714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.494</w:t>
            </w:r>
          </w:p>
        </w:tc>
        <w:tc>
          <w:tcPr>
            <w:tcW w:w="70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01B9B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.116</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42F81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.397</w:t>
            </w:r>
          </w:p>
        </w:tc>
        <w:tc>
          <w:tcPr>
            <w:tcW w:w="48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B5A7B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4.276</w:t>
            </w:r>
          </w:p>
        </w:tc>
        <w:tc>
          <w:tcPr>
            <w:tcW w:w="55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5B343A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9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0BF879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494" w:type="pct"/>
            <w:tcBorders>
              <w:top w:val="single" w:color="AEAEAE" w:sz="8" w:space="0"/>
              <w:left w:val="single" w:color="E0E0E0" w:sz="8" w:space="0"/>
              <w:bottom w:val="nil"/>
              <w:right w:val="nil"/>
              <w:tl2br w:val="nil"/>
              <w:tr2bl w:val="nil"/>
            </w:tcBorders>
            <w:shd w:val="clear" w:color="auto" w:fill="F9F9FB"/>
            <w:noWrap w:val="0"/>
            <w:vAlign w:val="top"/>
          </w:tcPr>
          <w:p w14:paraId="4FF404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r w14:paraId="5385C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024068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0742ACB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（常數）</w:t>
            </w:r>
          </w:p>
        </w:tc>
        <w:tc>
          <w:tcPr>
            <w:tcW w:w="55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BAB6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29.315</w:t>
            </w:r>
          </w:p>
        </w:tc>
        <w:tc>
          <w:tcPr>
            <w:tcW w:w="7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98C81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5.860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6BA676A">
            <w:pPr>
              <w:snapToGrid w:val="0"/>
              <w:spacing w:beforeLines="0" w:afterLines="0"/>
              <w:rPr>
                <w:rFonts w:hint="default"/>
                <w:sz w:val="24"/>
                <w:szCs w:val="24"/>
              </w:rPr>
            </w:pPr>
          </w:p>
        </w:tc>
        <w:tc>
          <w:tcPr>
            <w:tcW w:w="4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1E90B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5.003</w:t>
            </w:r>
          </w:p>
        </w:tc>
        <w:tc>
          <w:tcPr>
            <w:tcW w:w="5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312C6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EF87BCF">
            <w:pPr>
              <w:snapToGrid w:val="0"/>
              <w:spacing w:beforeLines="0" w:afterLines="0"/>
              <w:rPr>
                <w:rFonts w:hint="default"/>
                <w:sz w:val="24"/>
                <w:szCs w:val="24"/>
              </w:rPr>
            </w:pPr>
          </w:p>
        </w:tc>
        <w:tc>
          <w:tcPr>
            <w:tcW w:w="494"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8479827">
            <w:pPr>
              <w:snapToGrid w:val="0"/>
              <w:spacing w:beforeLines="0" w:afterLines="0"/>
              <w:rPr>
                <w:rFonts w:hint="default"/>
                <w:sz w:val="24"/>
                <w:szCs w:val="24"/>
              </w:rPr>
            </w:pPr>
          </w:p>
        </w:tc>
      </w:tr>
      <w:tr w14:paraId="1C90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87F356C">
            <w:pPr>
              <w:snapToGrid w:val="0"/>
              <w:spacing w:beforeLines="0" w:afterLines="0"/>
              <w:rPr>
                <w:rFonts w:hint="default"/>
                <w:sz w:val="24"/>
                <w:szCs w:val="24"/>
              </w:rPr>
            </w:pP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12A37C1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MPAI</w:t>
            </w:r>
          </w:p>
        </w:tc>
        <w:tc>
          <w:tcPr>
            <w:tcW w:w="55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EC88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.295</w:t>
            </w:r>
          </w:p>
        </w:tc>
        <w:tc>
          <w:tcPr>
            <w:tcW w:w="7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58A459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.134</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0A2A7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w:t>
            </w:r>
          </w:p>
        </w:tc>
        <w:tc>
          <w:tcPr>
            <w:tcW w:w="4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7CF9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2.203</w:t>
            </w:r>
          </w:p>
        </w:tc>
        <w:tc>
          <w:tcPr>
            <w:tcW w:w="5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D216B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4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1887B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49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94395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39805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E630ED2">
            <w:pPr>
              <w:snapToGrid w:val="0"/>
              <w:spacing w:beforeLines="0" w:afterLines="0"/>
              <w:rPr>
                <w:rFonts w:hint="default" w:ascii="Arial" w:hAnsi="Arial"/>
                <w:color w:val="010205"/>
                <w:sz w:val="18"/>
                <w:szCs w:val="24"/>
              </w:rPr>
            </w:pPr>
          </w:p>
        </w:tc>
        <w:tc>
          <w:tcPr>
            <w:tcW w:w="686" w:type="pct"/>
            <w:tcBorders>
              <w:top w:val="single" w:color="AEAEAE" w:sz="8" w:space="0"/>
              <w:left w:val="nil"/>
              <w:bottom w:val="single" w:color="152935" w:sz="8" w:space="0"/>
              <w:right w:val="nil"/>
              <w:tl2br w:val="nil"/>
              <w:tr2bl w:val="nil"/>
            </w:tcBorders>
            <w:shd w:val="clear" w:color="auto" w:fill="E0E0E0"/>
            <w:noWrap w:val="0"/>
            <w:vAlign w:val="top"/>
          </w:tcPr>
          <w:p w14:paraId="7F0F74F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PSQI</w:t>
            </w:r>
          </w:p>
        </w:tc>
        <w:tc>
          <w:tcPr>
            <w:tcW w:w="55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399B7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1.209</w:t>
            </w:r>
          </w:p>
        </w:tc>
        <w:tc>
          <w:tcPr>
            <w:tcW w:w="70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F78E1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.449</w:t>
            </w:r>
          </w:p>
        </w:tc>
        <w:tc>
          <w:tcPr>
            <w:tcW w:w="8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0B066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w:t>
            </w:r>
          </w:p>
        </w:tc>
        <w:tc>
          <w:tcPr>
            <w:tcW w:w="4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7A7E3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2.694</w:t>
            </w:r>
          </w:p>
        </w:tc>
        <w:tc>
          <w:tcPr>
            <w:tcW w:w="5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CDD43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4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293C1E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49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2809F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22920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73CB12E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7CB28857">
      <w:pPr>
        <w:spacing w:beforeLines="0" w:afterLines="0" w:line="400" w:lineRule="atLeast"/>
        <w:rPr>
          <w:rFonts w:hint="default" w:ascii="Times New Roman" w:hAnsi="Times New Roman" w:eastAsia="Times New Roman"/>
          <w:sz w:val="24"/>
          <w:szCs w:val="24"/>
        </w:rPr>
      </w:pPr>
    </w:p>
    <w:p w14:paraId="6D2E1CB2">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4"/>
        <w:gridCol w:w="890"/>
        <w:gridCol w:w="1104"/>
        <w:gridCol w:w="954"/>
        <w:gridCol w:w="1097"/>
        <w:gridCol w:w="1097"/>
        <w:gridCol w:w="807"/>
        <w:gridCol w:w="954"/>
        <w:gridCol w:w="1383"/>
      </w:tblGrid>
      <w:tr w14:paraId="0698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center"/>
          </w:tcPr>
          <w:p w14:paraId="37007D4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排除的變數</w:t>
            </w:r>
            <w:r>
              <w:rPr>
                <w:rFonts w:hint="default" w:ascii="Arial" w:hAnsi="Arial"/>
                <w:b/>
                <w:color w:val="010205"/>
                <w:sz w:val="22"/>
                <w:szCs w:val="24"/>
                <w:vertAlign w:val="superscript"/>
              </w:rPr>
              <w:t>a</w:t>
            </w:r>
          </w:p>
        </w:tc>
      </w:tr>
      <w:tr w14:paraId="55FA2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gridSpan w:val="2"/>
            <w:vMerge w:val="restart"/>
            <w:tcBorders>
              <w:top w:val="nil"/>
              <w:left w:val="nil"/>
              <w:bottom w:val="nil"/>
              <w:right w:val="nil"/>
              <w:tl2br w:val="nil"/>
              <w:tr2bl w:val="nil"/>
            </w:tcBorders>
            <w:shd w:val="clear" w:color="auto" w:fill="FFFFFF"/>
            <w:noWrap w:val="0"/>
            <w:vAlign w:val="bottom"/>
          </w:tcPr>
          <w:p w14:paraId="168A52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639" w:type="pct"/>
            <w:vMerge w:val="restart"/>
            <w:tcBorders>
              <w:top w:val="nil"/>
              <w:left w:val="nil"/>
              <w:bottom w:val="nil"/>
              <w:right w:val="single" w:color="E0E0E0" w:sz="8" w:space="0"/>
              <w:tl2br w:val="nil"/>
              <w:tr2bl w:val="nil"/>
            </w:tcBorders>
            <w:shd w:val="clear" w:color="auto" w:fill="FFFFFF"/>
            <w:noWrap w:val="0"/>
            <w:vAlign w:val="bottom"/>
          </w:tcPr>
          <w:p w14:paraId="6414122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輸入 β</w:t>
            </w:r>
          </w:p>
        </w:tc>
        <w:tc>
          <w:tcPr>
            <w:tcW w:w="55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519CC8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6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01A415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6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EBAAA2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偏相關</w:t>
            </w:r>
          </w:p>
        </w:tc>
        <w:tc>
          <w:tcPr>
            <w:tcW w:w="1817" w:type="pct"/>
            <w:gridSpan w:val="3"/>
            <w:tcBorders>
              <w:top w:val="nil"/>
              <w:left w:val="single" w:color="E0E0E0" w:sz="8" w:space="0"/>
              <w:bottom w:val="nil"/>
              <w:right w:val="nil"/>
              <w:tl2br w:val="nil"/>
              <w:tr2bl w:val="nil"/>
            </w:tcBorders>
            <w:shd w:val="clear" w:color="auto" w:fill="FFFFFF"/>
            <w:noWrap w:val="0"/>
            <w:vAlign w:val="bottom"/>
          </w:tcPr>
          <w:p w14:paraId="0C5FE6B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共線性統計量</w:t>
            </w:r>
          </w:p>
        </w:tc>
      </w:tr>
      <w:tr w14:paraId="585DF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gridSpan w:val="2"/>
            <w:vMerge w:val="continue"/>
            <w:tcBorders>
              <w:top w:val="nil"/>
              <w:left w:val="nil"/>
              <w:bottom w:val="nil"/>
              <w:right w:val="nil"/>
              <w:tl2br w:val="nil"/>
              <w:tr2bl w:val="nil"/>
            </w:tcBorders>
            <w:shd w:val="clear" w:color="auto" w:fill="FFFFFF"/>
            <w:noWrap w:val="0"/>
            <w:vAlign w:val="bottom"/>
          </w:tcPr>
          <w:p w14:paraId="1377E653">
            <w:pPr>
              <w:snapToGrid w:val="0"/>
              <w:spacing w:beforeLines="0" w:afterLines="0"/>
              <w:rPr>
                <w:rFonts w:hint="default" w:ascii="Arial" w:hAnsi="Arial"/>
                <w:color w:val="264A60"/>
                <w:sz w:val="18"/>
                <w:szCs w:val="24"/>
              </w:rPr>
            </w:pPr>
          </w:p>
        </w:tc>
        <w:tc>
          <w:tcPr>
            <w:tcW w:w="639" w:type="pct"/>
            <w:vMerge w:val="continue"/>
            <w:tcBorders>
              <w:top w:val="nil"/>
              <w:left w:val="nil"/>
              <w:bottom w:val="nil"/>
              <w:right w:val="single" w:color="E0E0E0" w:sz="8" w:space="0"/>
              <w:tl2br w:val="nil"/>
              <w:tr2bl w:val="nil"/>
            </w:tcBorders>
            <w:shd w:val="clear" w:color="auto" w:fill="FFFFFF"/>
            <w:noWrap w:val="0"/>
            <w:vAlign w:val="bottom"/>
          </w:tcPr>
          <w:p w14:paraId="29420A70">
            <w:pPr>
              <w:snapToGrid w:val="0"/>
              <w:spacing w:beforeLines="0" w:afterLines="0"/>
              <w:rPr>
                <w:rFonts w:hint="default" w:ascii="Arial" w:hAnsi="Arial"/>
                <w:color w:val="264A60"/>
                <w:sz w:val="18"/>
                <w:szCs w:val="24"/>
              </w:rPr>
            </w:pPr>
          </w:p>
        </w:tc>
        <w:tc>
          <w:tcPr>
            <w:tcW w:w="55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381F0EB">
            <w:pPr>
              <w:snapToGrid w:val="0"/>
              <w:spacing w:beforeLines="0" w:afterLines="0"/>
              <w:rPr>
                <w:rFonts w:hint="default" w:ascii="Arial" w:hAnsi="Arial"/>
                <w:color w:val="264A60"/>
                <w:sz w:val="18"/>
                <w:szCs w:val="24"/>
              </w:rPr>
            </w:pPr>
          </w:p>
        </w:tc>
        <w:tc>
          <w:tcPr>
            <w:tcW w:w="6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87400C9">
            <w:pPr>
              <w:snapToGrid w:val="0"/>
              <w:spacing w:beforeLines="0" w:afterLines="0"/>
              <w:rPr>
                <w:rFonts w:hint="default" w:ascii="Arial" w:hAnsi="Arial"/>
                <w:color w:val="264A60"/>
                <w:sz w:val="18"/>
                <w:szCs w:val="24"/>
              </w:rPr>
            </w:pPr>
          </w:p>
        </w:tc>
        <w:tc>
          <w:tcPr>
            <w:tcW w:w="6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D444DE3">
            <w:pPr>
              <w:snapToGrid w:val="0"/>
              <w:spacing w:beforeLines="0" w:afterLines="0"/>
              <w:rPr>
                <w:rFonts w:hint="default" w:ascii="Arial" w:hAnsi="Arial"/>
                <w:color w:val="264A60"/>
                <w:sz w:val="18"/>
                <w:szCs w:val="24"/>
              </w:rPr>
            </w:pP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3695B4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w:t>
            </w:r>
          </w:p>
        </w:tc>
        <w:tc>
          <w:tcPr>
            <w:tcW w:w="55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B40466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VIF</w:t>
            </w:r>
          </w:p>
        </w:tc>
        <w:tc>
          <w:tcPr>
            <w:tcW w:w="798" w:type="pct"/>
            <w:tcBorders>
              <w:top w:val="nil"/>
              <w:left w:val="single" w:color="E0E0E0" w:sz="8" w:space="0"/>
              <w:bottom w:val="single" w:color="152935" w:sz="8" w:space="0"/>
              <w:right w:val="nil"/>
              <w:tl2br w:val="nil"/>
              <w:tr2bl w:val="nil"/>
            </w:tcBorders>
            <w:shd w:val="clear" w:color="auto" w:fill="FFFFFF"/>
            <w:noWrap w:val="0"/>
            <w:vAlign w:val="bottom"/>
          </w:tcPr>
          <w:p w14:paraId="67A50BE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允差下限</w:t>
            </w:r>
          </w:p>
        </w:tc>
      </w:tr>
      <w:tr w14:paraId="2A923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5" w:type="pct"/>
            <w:tcBorders>
              <w:top w:val="single" w:color="152935" w:sz="8" w:space="0"/>
              <w:left w:val="nil"/>
              <w:bottom w:val="single" w:color="152935" w:sz="8" w:space="0"/>
              <w:right w:val="nil"/>
              <w:tl2br w:val="nil"/>
              <w:tr2bl w:val="nil"/>
            </w:tcBorders>
            <w:shd w:val="clear" w:color="auto" w:fill="E0E0E0"/>
            <w:noWrap w:val="0"/>
            <w:vAlign w:val="top"/>
          </w:tcPr>
          <w:p w14:paraId="2EAAFA4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15" w:type="pct"/>
            <w:tcBorders>
              <w:top w:val="single" w:color="152935" w:sz="8" w:space="0"/>
              <w:left w:val="nil"/>
              <w:bottom w:val="single" w:color="152935" w:sz="8" w:space="0"/>
              <w:right w:val="nil"/>
              <w:tl2br w:val="nil"/>
              <w:tr2bl w:val="nil"/>
            </w:tcBorders>
            <w:shd w:val="clear" w:color="auto" w:fill="E0E0E0"/>
            <w:noWrap w:val="0"/>
            <w:vAlign w:val="top"/>
          </w:tcPr>
          <w:p w14:paraId="2B4BFCC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PSQI</w:t>
            </w:r>
          </w:p>
        </w:tc>
        <w:tc>
          <w:tcPr>
            <w:tcW w:w="639"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6B723A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w:t>
            </w:r>
            <w:r>
              <w:rPr>
                <w:rFonts w:hint="default" w:ascii="Arial" w:hAnsi="Arial"/>
                <w:color w:val="010205"/>
                <w:sz w:val="18"/>
                <w:szCs w:val="24"/>
                <w:vertAlign w:val="superscript"/>
              </w:rPr>
              <w:t>b</w:t>
            </w:r>
          </w:p>
        </w:tc>
        <w:tc>
          <w:tcPr>
            <w:tcW w:w="55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A5363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2.694</w:t>
            </w:r>
          </w:p>
        </w:tc>
        <w:tc>
          <w:tcPr>
            <w:tcW w:w="63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B4212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63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20D226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.264</w:t>
            </w:r>
          </w:p>
        </w:tc>
        <w:tc>
          <w:tcPr>
            <w:tcW w:w="46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183A6D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55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2B5A7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c>
          <w:tcPr>
            <w:tcW w:w="798"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61A698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r>
      <w:tr w14:paraId="5B2A2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33B79AF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r w14:paraId="63720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336CA88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模型中的解釋變數：（常數），MPAI</w:t>
            </w:r>
          </w:p>
        </w:tc>
      </w:tr>
    </w:tbl>
    <w:p w14:paraId="2D58D9F8">
      <w:pPr>
        <w:spacing w:beforeLines="0" w:afterLines="0" w:line="400" w:lineRule="atLeast"/>
        <w:rPr>
          <w:rFonts w:hint="default" w:ascii="Times New Roman" w:hAnsi="Times New Roman" w:eastAsia="Times New Roman"/>
          <w:sz w:val="24"/>
          <w:szCs w:val="24"/>
        </w:rPr>
      </w:pPr>
    </w:p>
    <w:p w14:paraId="593485E1">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23"/>
        <w:gridCol w:w="924"/>
        <w:gridCol w:w="1291"/>
        <w:gridCol w:w="1659"/>
        <w:gridCol w:w="1659"/>
        <w:gridCol w:w="1092"/>
        <w:gridCol w:w="1092"/>
      </w:tblGrid>
      <w:tr w14:paraId="7088B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56A4542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共線性診斷</w:t>
            </w:r>
            <w:r>
              <w:rPr>
                <w:rFonts w:hint="default" w:ascii="Arial" w:hAnsi="Arial"/>
                <w:b/>
                <w:color w:val="010205"/>
                <w:sz w:val="22"/>
                <w:szCs w:val="24"/>
                <w:vertAlign w:val="superscript"/>
              </w:rPr>
              <w:t>a</w:t>
            </w:r>
          </w:p>
        </w:tc>
      </w:tr>
      <w:tr w14:paraId="777A2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nil"/>
              <w:left w:val="nil"/>
              <w:bottom w:val="nil"/>
              <w:right w:val="nil"/>
              <w:tl2br w:val="nil"/>
              <w:tr2bl w:val="nil"/>
            </w:tcBorders>
            <w:shd w:val="clear" w:color="auto" w:fill="FFFFFF"/>
            <w:noWrap w:val="0"/>
            <w:vAlign w:val="bottom"/>
          </w:tcPr>
          <w:p w14:paraId="23DC4A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535" w:type="pct"/>
            <w:vMerge w:val="restart"/>
            <w:tcBorders>
              <w:top w:val="nil"/>
              <w:left w:val="nil"/>
              <w:bottom w:val="nil"/>
              <w:right w:val="nil"/>
              <w:tl2br w:val="nil"/>
              <w:tr2bl w:val="nil"/>
            </w:tcBorders>
            <w:shd w:val="clear" w:color="auto" w:fill="FFFFFF"/>
            <w:noWrap w:val="0"/>
            <w:vAlign w:val="bottom"/>
          </w:tcPr>
          <w:p w14:paraId="56E7755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維度</w:t>
            </w:r>
          </w:p>
        </w:tc>
        <w:tc>
          <w:tcPr>
            <w:tcW w:w="747" w:type="pct"/>
            <w:vMerge w:val="restart"/>
            <w:tcBorders>
              <w:top w:val="nil"/>
              <w:left w:val="nil"/>
              <w:bottom w:val="nil"/>
              <w:right w:val="single" w:color="E0E0E0" w:sz="8" w:space="0"/>
              <w:tl2br w:val="nil"/>
              <w:tr2bl w:val="nil"/>
            </w:tcBorders>
            <w:shd w:val="clear" w:color="auto" w:fill="FFFFFF"/>
            <w:noWrap w:val="0"/>
            <w:vAlign w:val="bottom"/>
          </w:tcPr>
          <w:p w14:paraId="74CFFE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特徵值</w:t>
            </w:r>
          </w:p>
        </w:tc>
        <w:tc>
          <w:tcPr>
            <w:tcW w:w="960"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7423B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條件指數</w:t>
            </w:r>
          </w:p>
        </w:tc>
        <w:tc>
          <w:tcPr>
            <w:tcW w:w="2223" w:type="pct"/>
            <w:gridSpan w:val="3"/>
            <w:tcBorders>
              <w:top w:val="nil"/>
              <w:left w:val="single" w:color="E0E0E0" w:sz="8" w:space="0"/>
              <w:bottom w:val="nil"/>
              <w:right w:val="nil"/>
              <w:tl2br w:val="nil"/>
              <w:tr2bl w:val="nil"/>
            </w:tcBorders>
            <w:shd w:val="clear" w:color="auto" w:fill="FFFFFF"/>
            <w:noWrap w:val="0"/>
            <w:vAlign w:val="bottom"/>
          </w:tcPr>
          <w:p w14:paraId="148F0F8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變異數比例</w:t>
            </w:r>
          </w:p>
        </w:tc>
      </w:tr>
      <w:tr w14:paraId="4C67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nil"/>
              <w:left w:val="nil"/>
              <w:bottom w:val="nil"/>
              <w:right w:val="nil"/>
              <w:tl2br w:val="nil"/>
              <w:tr2bl w:val="nil"/>
            </w:tcBorders>
            <w:shd w:val="clear" w:color="auto" w:fill="FFFFFF"/>
            <w:noWrap w:val="0"/>
            <w:vAlign w:val="bottom"/>
          </w:tcPr>
          <w:p w14:paraId="45BA444C">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vAlign w:val="bottom"/>
          </w:tcPr>
          <w:p w14:paraId="300A6AA9">
            <w:pPr>
              <w:snapToGrid w:val="0"/>
              <w:spacing w:beforeLines="0" w:afterLines="0"/>
              <w:rPr>
                <w:rFonts w:hint="default" w:ascii="Arial" w:hAnsi="Arial"/>
                <w:color w:val="264A60"/>
                <w:sz w:val="18"/>
                <w:szCs w:val="24"/>
              </w:rPr>
            </w:pPr>
          </w:p>
        </w:tc>
        <w:tc>
          <w:tcPr>
            <w:tcW w:w="747" w:type="pct"/>
            <w:vMerge w:val="continue"/>
            <w:tcBorders>
              <w:top w:val="nil"/>
              <w:left w:val="nil"/>
              <w:bottom w:val="nil"/>
              <w:right w:val="single" w:color="E0E0E0" w:sz="8" w:space="0"/>
              <w:tl2br w:val="nil"/>
              <w:tr2bl w:val="nil"/>
            </w:tcBorders>
            <w:shd w:val="clear" w:color="auto" w:fill="FFFFFF"/>
            <w:noWrap w:val="0"/>
            <w:vAlign w:val="bottom"/>
          </w:tcPr>
          <w:p w14:paraId="200F3144">
            <w:pPr>
              <w:snapToGrid w:val="0"/>
              <w:spacing w:beforeLines="0" w:afterLines="0"/>
              <w:rPr>
                <w:rFonts w:hint="default" w:ascii="Arial" w:hAnsi="Arial"/>
                <w:color w:val="264A60"/>
                <w:sz w:val="18"/>
                <w:szCs w:val="24"/>
              </w:rPr>
            </w:pPr>
          </w:p>
        </w:tc>
        <w:tc>
          <w:tcPr>
            <w:tcW w:w="960"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FE97AB7">
            <w:pPr>
              <w:snapToGrid w:val="0"/>
              <w:spacing w:beforeLines="0" w:afterLines="0"/>
              <w:rPr>
                <w:rFonts w:hint="default" w:ascii="Arial" w:hAnsi="Arial"/>
                <w:color w:val="264A60"/>
                <w:sz w:val="18"/>
                <w:szCs w:val="24"/>
              </w:rPr>
            </w:pPr>
          </w:p>
        </w:tc>
        <w:tc>
          <w:tcPr>
            <w:tcW w:w="9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B447FF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（常數）</w:t>
            </w:r>
          </w:p>
        </w:tc>
        <w:tc>
          <w:tcPr>
            <w:tcW w:w="63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81C1FD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MPAI</w:t>
            </w:r>
          </w:p>
        </w:tc>
        <w:tc>
          <w:tcPr>
            <w:tcW w:w="630" w:type="pct"/>
            <w:tcBorders>
              <w:top w:val="nil"/>
              <w:left w:val="single" w:color="E0E0E0" w:sz="8" w:space="0"/>
              <w:bottom w:val="single" w:color="152935" w:sz="8" w:space="0"/>
              <w:right w:val="nil"/>
              <w:tl2br w:val="nil"/>
              <w:tr2bl w:val="nil"/>
            </w:tcBorders>
            <w:shd w:val="clear" w:color="auto" w:fill="FFFFFF"/>
            <w:noWrap w:val="0"/>
            <w:vAlign w:val="bottom"/>
          </w:tcPr>
          <w:p w14:paraId="070A610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PSQI</w:t>
            </w:r>
          </w:p>
        </w:tc>
      </w:tr>
      <w:tr w14:paraId="03C3E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152935" w:sz="8" w:space="0"/>
              <w:left w:val="nil"/>
              <w:bottom w:val="nil"/>
              <w:right w:val="nil"/>
              <w:tl2br w:val="nil"/>
              <w:tr2bl w:val="nil"/>
            </w:tcBorders>
            <w:shd w:val="clear" w:color="auto" w:fill="E0E0E0"/>
            <w:noWrap w:val="0"/>
            <w:vAlign w:val="top"/>
          </w:tcPr>
          <w:p w14:paraId="26B23E1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35" w:type="pct"/>
            <w:tcBorders>
              <w:top w:val="single" w:color="152935" w:sz="8" w:space="0"/>
              <w:left w:val="nil"/>
              <w:bottom w:val="single" w:color="AEAEAE" w:sz="8" w:space="0"/>
              <w:right w:val="nil"/>
              <w:tl2br w:val="nil"/>
              <w:tr2bl w:val="nil"/>
            </w:tcBorders>
            <w:shd w:val="clear" w:color="auto" w:fill="E0E0E0"/>
            <w:noWrap w:val="0"/>
            <w:vAlign w:val="top"/>
          </w:tcPr>
          <w:p w14:paraId="658CD6C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74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F84EA0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1.977</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6E0870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E4C22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3DD54E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0"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90E472C">
            <w:pPr>
              <w:snapToGrid w:val="0"/>
              <w:spacing w:beforeLines="0" w:afterLines="0"/>
              <w:rPr>
                <w:rFonts w:hint="default"/>
                <w:sz w:val="24"/>
                <w:szCs w:val="24"/>
              </w:rPr>
            </w:pPr>
          </w:p>
        </w:tc>
      </w:tr>
      <w:tr w14:paraId="05B0D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nil"/>
              <w:right w:val="nil"/>
              <w:tl2br w:val="nil"/>
              <w:tr2bl w:val="nil"/>
            </w:tcBorders>
            <w:shd w:val="clear" w:color="auto" w:fill="E0E0E0"/>
            <w:noWrap w:val="0"/>
            <w:vAlign w:val="top"/>
          </w:tcPr>
          <w:p w14:paraId="64B6AFFD">
            <w:pPr>
              <w:snapToGrid w:val="0"/>
              <w:spacing w:beforeLines="0" w:afterLines="0"/>
              <w:rPr>
                <w:rFonts w:hint="default"/>
                <w:sz w:val="24"/>
                <w:szCs w:val="24"/>
              </w:rPr>
            </w:pPr>
          </w:p>
        </w:tc>
        <w:tc>
          <w:tcPr>
            <w:tcW w:w="535" w:type="pct"/>
            <w:tcBorders>
              <w:top w:val="single" w:color="AEAEAE" w:sz="8" w:space="0"/>
              <w:left w:val="nil"/>
              <w:bottom w:val="nil"/>
              <w:right w:val="nil"/>
              <w:tl2br w:val="nil"/>
              <w:tr2bl w:val="nil"/>
            </w:tcBorders>
            <w:shd w:val="clear" w:color="auto" w:fill="E0E0E0"/>
            <w:noWrap w:val="0"/>
            <w:vAlign w:val="top"/>
          </w:tcPr>
          <w:p w14:paraId="36AD31F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747" w:type="pct"/>
            <w:tcBorders>
              <w:top w:val="single" w:color="AEAEAE" w:sz="8" w:space="0"/>
              <w:left w:val="nil"/>
              <w:bottom w:val="nil"/>
              <w:right w:val="single" w:color="E0E0E0" w:sz="8" w:space="0"/>
              <w:tl2br w:val="nil"/>
              <w:tr2bl w:val="nil"/>
            </w:tcBorders>
            <w:shd w:val="clear" w:color="auto" w:fill="F9F9FB"/>
            <w:noWrap w:val="0"/>
            <w:vAlign w:val="top"/>
          </w:tcPr>
          <w:p w14:paraId="531EA3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.023</w:t>
            </w:r>
          </w:p>
        </w:tc>
        <w:tc>
          <w:tcPr>
            <w:tcW w:w="96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581E1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9.334</w:t>
            </w:r>
          </w:p>
        </w:tc>
        <w:tc>
          <w:tcPr>
            <w:tcW w:w="96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A1FB0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63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B7B3C9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630" w:type="pct"/>
            <w:tcBorders>
              <w:top w:val="single" w:color="AEAEAE" w:sz="8" w:space="0"/>
              <w:left w:val="single" w:color="E0E0E0" w:sz="8" w:space="0"/>
              <w:bottom w:val="nil"/>
              <w:right w:val="nil"/>
              <w:tl2br w:val="nil"/>
              <w:tr2bl w:val="nil"/>
            </w:tcBorders>
            <w:shd w:val="clear" w:color="auto" w:fill="F9F9FB"/>
            <w:noWrap w:val="0"/>
            <w:vAlign w:val="center"/>
          </w:tcPr>
          <w:p w14:paraId="029DE2EF">
            <w:pPr>
              <w:snapToGrid w:val="0"/>
              <w:spacing w:beforeLines="0" w:afterLines="0"/>
              <w:rPr>
                <w:rFonts w:hint="default"/>
                <w:sz w:val="24"/>
                <w:szCs w:val="24"/>
              </w:rPr>
            </w:pPr>
          </w:p>
        </w:tc>
      </w:tr>
      <w:tr w14:paraId="5887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C7447C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35" w:type="pct"/>
            <w:tcBorders>
              <w:top w:val="single" w:color="AEAEAE" w:sz="8" w:space="0"/>
              <w:left w:val="nil"/>
              <w:bottom w:val="single" w:color="AEAEAE" w:sz="8" w:space="0"/>
              <w:right w:val="nil"/>
              <w:tl2br w:val="nil"/>
              <w:tr2bl w:val="nil"/>
            </w:tcBorders>
            <w:shd w:val="clear" w:color="auto" w:fill="E0E0E0"/>
            <w:noWrap w:val="0"/>
            <w:vAlign w:val="top"/>
          </w:tcPr>
          <w:p w14:paraId="7FAD93E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74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83DE6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2.891</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B80A2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646D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3EAD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c>
          <w:tcPr>
            <w:tcW w:w="63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7B970E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r>
      <w:tr w14:paraId="0A40D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5E536D9">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AEAEAE" w:sz="8" w:space="0"/>
              <w:right w:val="nil"/>
              <w:tl2br w:val="nil"/>
              <w:tr2bl w:val="nil"/>
            </w:tcBorders>
            <w:shd w:val="clear" w:color="auto" w:fill="E0E0E0"/>
            <w:noWrap w:val="0"/>
            <w:vAlign w:val="top"/>
          </w:tcPr>
          <w:p w14:paraId="40107F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74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BFD60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.090</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412E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5.672</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FB3078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c>
          <w:tcPr>
            <w:tcW w:w="6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B0FD9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w:t>
            </w:r>
          </w:p>
        </w:tc>
        <w:tc>
          <w:tcPr>
            <w:tcW w:w="63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2C8FE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r>
      <w:tr w14:paraId="2A24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7D7ECF91">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152935" w:sz="8" w:space="0"/>
              <w:right w:val="nil"/>
              <w:tl2br w:val="nil"/>
              <w:tr2bl w:val="nil"/>
            </w:tcBorders>
            <w:shd w:val="clear" w:color="auto" w:fill="E0E0E0"/>
            <w:noWrap w:val="0"/>
            <w:vAlign w:val="top"/>
          </w:tcPr>
          <w:p w14:paraId="413977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74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2561E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.019</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72B26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12.234</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BFFBE1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w:t>
            </w:r>
          </w:p>
        </w:tc>
        <w:tc>
          <w:tcPr>
            <w:tcW w:w="63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CFFA7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c>
          <w:tcPr>
            <w:tcW w:w="63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8CBAF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w:t>
            </w:r>
          </w:p>
        </w:tc>
      </w:tr>
      <w:tr w14:paraId="498D7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F4642B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277E419A">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04"/>
        <w:gridCol w:w="1569"/>
        <w:gridCol w:w="1452"/>
        <w:gridCol w:w="1291"/>
        <w:gridCol w:w="1607"/>
        <w:gridCol w:w="817"/>
      </w:tblGrid>
      <w:tr w14:paraId="7EEBE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35016A5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殘差統計量</w:t>
            </w:r>
            <w:r>
              <w:rPr>
                <w:rFonts w:hint="default" w:ascii="Arial" w:hAnsi="Arial"/>
                <w:b/>
                <w:color w:val="010205"/>
                <w:sz w:val="22"/>
                <w:szCs w:val="24"/>
                <w:vertAlign w:val="superscript"/>
              </w:rPr>
              <w:t>a</w:t>
            </w:r>
          </w:p>
        </w:tc>
      </w:tr>
      <w:tr w14:paraId="7DA33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nil"/>
              <w:left w:val="nil"/>
              <w:bottom w:val="single" w:color="152935" w:sz="8" w:space="0"/>
              <w:right w:val="nil"/>
              <w:tl2br w:val="nil"/>
              <w:tr2bl w:val="nil"/>
            </w:tcBorders>
            <w:shd w:val="clear" w:color="auto" w:fill="FFFFFF"/>
            <w:noWrap w:val="0"/>
            <w:vAlign w:val="bottom"/>
          </w:tcPr>
          <w:p w14:paraId="7E83A3E3">
            <w:pPr>
              <w:snapToGrid w:val="0"/>
              <w:spacing w:beforeLines="0" w:afterLines="0"/>
              <w:rPr>
                <w:rFonts w:hint="default"/>
                <w:sz w:val="24"/>
                <w:szCs w:val="24"/>
              </w:rPr>
            </w:pPr>
          </w:p>
        </w:tc>
        <w:tc>
          <w:tcPr>
            <w:tcW w:w="908" w:type="pct"/>
            <w:tcBorders>
              <w:top w:val="nil"/>
              <w:left w:val="nil"/>
              <w:bottom w:val="single" w:color="152935" w:sz="8" w:space="0"/>
              <w:right w:val="single" w:color="E0E0E0" w:sz="8" w:space="0"/>
              <w:tl2br w:val="nil"/>
              <w:tr2bl w:val="nil"/>
            </w:tcBorders>
            <w:shd w:val="clear" w:color="auto" w:fill="FFFFFF"/>
            <w:noWrap w:val="0"/>
            <w:vAlign w:val="bottom"/>
          </w:tcPr>
          <w:p w14:paraId="2D4102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84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B7E8B6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c>
          <w:tcPr>
            <w:tcW w:w="74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9AC8F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平均數</w:t>
            </w:r>
          </w:p>
        </w:tc>
        <w:tc>
          <w:tcPr>
            <w:tcW w:w="93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1A847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標準偏差</w:t>
            </w:r>
          </w:p>
        </w:tc>
        <w:tc>
          <w:tcPr>
            <w:tcW w:w="470" w:type="pct"/>
            <w:tcBorders>
              <w:top w:val="nil"/>
              <w:left w:val="single" w:color="E0E0E0" w:sz="8" w:space="0"/>
              <w:bottom w:val="single" w:color="152935" w:sz="8" w:space="0"/>
              <w:right w:val="nil"/>
              <w:tl2br w:val="nil"/>
              <w:tr2bl w:val="nil"/>
            </w:tcBorders>
            <w:shd w:val="clear" w:color="auto" w:fill="FFFFFF"/>
            <w:noWrap w:val="0"/>
            <w:vAlign w:val="bottom"/>
          </w:tcPr>
          <w:p w14:paraId="64A146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r>
      <w:tr w14:paraId="02101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152935" w:sz="8" w:space="0"/>
              <w:left w:val="nil"/>
              <w:bottom w:val="single" w:color="AEAEAE" w:sz="8" w:space="0"/>
              <w:right w:val="nil"/>
              <w:tl2br w:val="nil"/>
              <w:tr2bl w:val="nil"/>
            </w:tcBorders>
            <w:shd w:val="clear" w:color="auto" w:fill="E0E0E0"/>
            <w:noWrap w:val="0"/>
            <w:vAlign w:val="top"/>
          </w:tcPr>
          <w:p w14:paraId="143B6DC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預測值</w:t>
            </w:r>
          </w:p>
        </w:tc>
        <w:tc>
          <w:tcPr>
            <w:tcW w:w="90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E99C6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36.486</w:t>
            </w:r>
          </w:p>
        </w:tc>
        <w:tc>
          <w:tcPr>
            <w:tcW w:w="84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07681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70.878</w:t>
            </w:r>
          </w:p>
        </w:tc>
        <w:tc>
          <w:tcPr>
            <w:tcW w:w="74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48C4D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53.537</w:t>
            </w:r>
          </w:p>
        </w:tc>
        <w:tc>
          <w:tcPr>
            <w:tcW w:w="93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8D9ED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6.4348</w:t>
            </w:r>
          </w:p>
        </w:tc>
        <w:tc>
          <w:tcPr>
            <w:tcW w:w="47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12A8A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0D4E7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7B61CE6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2090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-36.5180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20F8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35.1154</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96F21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5EB8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12.2638</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8AD92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6378E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0518045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標準預測值</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25EC9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C5413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2.695</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AF3B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3AE10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95E68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30B29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152935" w:sz="8" w:space="0"/>
              <w:right w:val="nil"/>
              <w:tl2br w:val="nil"/>
              <w:tr2bl w:val="nil"/>
            </w:tcBorders>
            <w:shd w:val="clear" w:color="auto" w:fill="E0E0E0"/>
            <w:noWrap w:val="0"/>
            <w:vAlign w:val="top"/>
          </w:tcPr>
          <w:p w14:paraId="5596B0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標準殘差</w:t>
            </w:r>
          </w:p>
        </w:tc>
        <w:tc>
          <w:tcPr>
            <w:tcW w:w="90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7659F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-2.947</w:t>
            </w:r>
          </w:p>
        </w:tc>
        <w:tc>
          <w:tcPr>
            <w:tcW w:w="84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A1625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2.834</w:t>
            </w:r>
          </w:p>
        </w:tc>
        <w:tc>
          <w:tcPr>
            <w:tcW w:w="74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AB057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DEC8E7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.990</w:t>
            </w:r>
          </w:p>
        </w:tc>
        <w:tc>
          <w:tcPr>
            <w:tcW w:w="47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D87CF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522B6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6314096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60E1F7BC">
      <w:pPr>
        <w:rPr>
          <w:rFonts w:hint="default"/>
          <w:color w:val="FF0000"/>
          <w:lang w:val="en-US" w:eastAsia="zh-CN"/>
        </w:rPr>
      </w:pPr>
    </w:p>
    <w:p w14:paraId="36F69A61">
      <w:pPr>
        <w:rPr>
          <w:rFonts w:hint="default" w:ascii="Times New Roman" w:hAnsi="Times New Roman" w:eastAsia="Times New Roman"/>
          <w:sz w:val="24"/>
          <w:szCs w:val="24"/>
        </w:rPr>
      </w:pPr>
      <w:r>
        <w:rPr>
          <w:rFonts w:hint="eastAsia"/>
          <w:color w:val="FF0000"/>
          <w:lang w:val="en-US" w:eastAsia="zh-CN"/>
        </w:rPr>
        <w:t>结论：一致</w:t>
      </w:r>
    </w:p>
    <w:p w14:paraId="785F8718">
      <w:pPr>
        <w:rPr>
          <w:rFonts w:hint="default"/>
          <w:sz w:val="28"/>
          <w:szCs w:val="28"/>
          <w:lang w:val="en-US" w:eastAsia="zh-CN"/>
        </w:rPr>
      </w:pPr>
      <w:r>
        <w:rPr>
          <w:rFonts w:hint="eastAsia"/>
          <w:sz w:val="28"/>
          <w:szCs w:val="28"/>
          <w:lang w:val="en-US" w:eastAsia="zh-CN"/>
        </w:rPr>
        <w:t>十三：卡方适合度检验</w:t>
      </w:r>
    </w:p>
    <w:p w14:paraId="08137201">
      <w:pPr>
        <w:pStyle w:val="3"/>
      </w:pPr>
      <w:r>
        <w:t>1. chi_square_gof</w:t>
      </w:r>
    </w:p>
    <w:p w14:paraId="2934460F">
      <w:r>
        <w:t>卡方适合度检验单个分类变量的分布是否符合理论比例。</w:t>
      </w:r>
    </w:p>
    <w:p w14:paraId="48374172">
      <w:r>
        <w:t>χ²(3, N = 230) = 33.44, p &lt; .001。</w:t>
      </w:r>
    </w:p>
    <w:p w14:paraId="0777A948">
      <w:r>
        <w:t>结论：观察分布显著偏离理论比例；残差最大的类别是主要来源。</w:t>
      </w:r>
    </w:p>
    <w:p w14:paraId="041C4521">
      <w:pPr>
        <w:pStyle w:val="15"/>
      </w:pPr>
      <w:r>
        <w:t>表1 square_gof_freq_____（chi_square_gof）</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6"/>
        <w:gridCol w:w="3913"/>
      </w:tblGrid>
      <w:tr w14:paraId="6564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4E9EF5B">
            <w:pPr>
              <w:snapToGrid w:val="0"/>
              <w:spacing w:after="0" w:line="240" w:lineRule="auto"/>
              <w:ind w:left="0" w:leftChars="0" w:right="0" w:rightChars="0" w:firstLine="0" w:firstLineChars="0"/>
              <w:jc w:val="center"/>
              <w:rPr>
                <w:b/>
              </w:rPr>
            </w:pPr>
            <w:r>
              <w:rPr>
                <w:b/>
              </w:rPr>
              <w:t>category</w:t>
            </w:r>
          </w:p>
        </w:tc>
        <w:tc>
          <w:tcPr>
            <w:tcW w:w="3913" w:type="dxa"/>
            <w:tcBorders>
              <w:top w:val="single" w:color="000000" w:sz="10" w:space="0"/>
              <w:left w:val="nil"/>
              <w:bottom w:val="single" w:color="000000" w:sz="6" w:space="0"/>
              <w:right w:val="nil"/>
            </w:tcBorders>
            <w:vAlign w:val="center"/>
          </w:tcPr>
          <w:p w14:paraId="293A50EA">
            <w:pPr>
              <w:snapToGrid w:val="0"/>
              <w:spacing w:after="0" w:line="240" w:lineRule="auto"/>
              <w:ind w:left="0" w:leftChars="0" w:right="0" w:rightChars="0" w:firstLine="0" w:firstLineChars="0"/>
              <w:jc w:val="center"/>
              <w:rPr>
                <w:b/>
              </w:rPr>
            </w:pPr>
            <w:r>
              <w:rPr>
                <w:b/>
              </w:rPr>
              <w:t>frequency</w:t>
            </w:r>
          </w:p>
        </w:tc>
      </w:tr>
      <w:tr w14:paraId="3BD1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7583168">
            <w:pPr>
              <w:snapToGrid w:val="0"/>
              <w:spacing w:after="0" w:line="240" w:lineRule="auto"/>
              <w:ind w:left="0" w:leftChars="0" w:right="0" w:rightChars="0" w:firstLine="0" w:firstLineChars="0"/>
              <w:jc w:val="left"/>
            </w:pPr>
            <w:r>
              <w:t>计算机科学</w:t>
            </w:r>
          </w:p>
        </w:tc>
        <w:tc>
          <w:tcPr>
            <w:tcW w:w="3913" w:type="dxa"/>
            <w:tcBorders>
              <w:top w:val="nil"/>
              <w:left w:val="nil"/>
              <w:bottom w:val="nil"/>
              <w:right w:val="nil"/>
            </w:tcBorders>
            <w:vAlign w:val="center"/>
          </w:tcPr>
          <w:p w14:paraId="0E4C077E">
            <w:pPr>
              <w:snapToGrid w:val="0"/>
              <w:spacing w:after="0" w:line="240" w:lineRule="auto"/>
              <w:ind w:left="0" w:leftChars="0" w:right="0" w:rightChars="0" w:firstLine="0" w:firstLineChars="0"/>
              <w:jc w:val="center"/>
            </w:pPr>
            <w:r>
              <w:t>48</w:t>
            </w:r>
          </w:p>
        </w:tc>
      </w:tr>
      <w:tr w14:paraId="3740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B4C682E">
            <w:pPr>
              <w:snapToGrid w:val="0"/>
              <w:spacing w:after="0" w:line="240" w:lineRule="auto"/>
              <w:ind w:left="0" w:leftChars="0" w:right="0" w:rightChars="0" w:firstLine="0" w:firstLineChars="0"/>
              <w:jc w:val="left"/>
            </w:pPr>
            <w:r>
              <w:t>教育学</w:t>
            </w:r>
          </w:p>
        </w:tc>
        <w:tc>
          <w:tcPr>
            <w:tcW w:w="3913" w:type="dxa"/>
            <w:tcBorders>
              <w:top w:val="nil"/>
              <w:left w:val="nil"/>
              <w:bottom w:val="nil"/>
              <w:right w:val="nil"/>
            </w:tcBorders>
            <w:vAlign w:val="center"/>
          </w:tcPr>
          <w:p w14:paraId="3331558C">
            <w:pPr>
              <w:snapToGrid w:val="0"/>
              <w:spacing w:after="0" w:line="240" w:lineRule="auto"/>
              <w:ind w:left="0" w:leftChars="0" w:right="0" w:rightChars="0" w:firstLine="0" w:firstLineChars="0"/>
              <w:jc w:val="center"/>
            </w:pPr>
            <w:r>
              <w:t>62</w:t>
            </w:r>
          </w:p>
        </w:tc>
      </w:tr>
      <w:tr w14:paraId="6A0A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80AB5D7">
            <w:pPr>
              <w:snapToGrid w:val="0"/>
              <w:spacing w:after="0" w:line="240" w:lineRule="auto"/>
              <w:ind w:left="0" w:leftChars="0" w:right="0" w:rightChars="0" w:firstLine="0" w:firstLineChars="0"/>
              <w:jc w:val="left"/>
            </w:pPr>
            <w:r>
              <w:t>其他</w:t>
            </w:r>
          </w:p>
        </w:tc>
        <w:tc>
          <w:tcPr>
            <w:tcW w:w="3913" w:type="dxa"/>
            <w:tcBorders>
              <w:top w:val="nil"/>
              <w:left w:val="nil"/>
              <w:bottom w:val="nil"/>
              <w:right w:val="nil"/>
            </w:tcBorders>
            <w:vAlign w:val="center"/>
          </w:tcPr>
          <w:p w14:paraId="3D6945F2">
            <w:pPr>
              <w:snapToGrid w:val="0"/>
              <w:spacing w:after="0" w:line="240" w:lineRule="auto"/>
              <w:ind w:left="0" w:leftChars="0" w:right="0" w:rightChars="0" w:firstLine="0" w:firstLineChars="0"/>
              <w:jc w:val="center"/>
            </w:pPr>
            <w:r>
              <w:t>30</w:t>
            </w:r>
          </w:p>
        </w:tc>
      </w:tr>
      <w:tr w14:paraId="08F8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06" w:type="dxa"/>
            <w:tcBorders>
              <w:left w:val="nil"/>
              <w:bottom w:val="single" w:color="000000" w:sz="10" w:space="0"/>
              <w:right w:val="nil"/>
            </w:tcBorders>
            <w:vAlign w:val="center"/>
          </w:tcPr>
          <w:p w14:paraId="52319C5C">
            <w:pPr>
              <w:snapToGrid w:val="0"/>
              <w:spacing w:after="0" w:line="240" w:lineRule="auto"/>
              <w:ind w:left="0" w:leftChars="0" w:right="0" w:rightChars="0" w:firstLine="0" w:firstLineChars="0"/>
              <w:jc w:val="left"/>
            </w:pPr>
            <w:r>
              <w:t>心理学</w:t>
            </w:r>
          </w:p>
        </w:tc>
        <w:tc>
          <w:tcPr>
            <w:tcW w:w="3913" w:type="dxa"/>
            <w:tcBorders>
              <w:left w:val="nil"/>
              <w:bottom w:val="single" w:color="000000" w:sz="10" w:space="0"/>
              <w:right w:val="nil"/>
            </w:tcBorders>
            <w:vAlign w:val="center"/>
          </w:tcPr>
          <w:p w14:paraId="764AEAAD">
            <w:pPr>
              <w:snapToGrid w:val="0"/>
              <w:spacing w:after="0" w:line="240" w:lineRule="auto"/>
              <w:ind w:left="0" w:leftChars="0" w:right="0" w:rightChars="0" w:firstLine="0" w:firstLineChars="0"/>
              <w:jc w:val="center"/>
            </w:pPr>
            <w:r>
              <w:t>90</w:t>
            </w:r>
          </w:p>
        </w:tc>
      </w:tr>
    </w:tbl>
    <w:p w14:paraId="1AC67EE3"/>
    <w:p w14:paraId="1B5C3FCA">
      <w:pPr>
        <w:pStyle w:val="15"/>
      </w:pPr>
      <w:r>
        <w:t>表2 频数表（chi_square_gof）</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4"/>
        <w:gridCol w:w="2061"/>
        <w:gridCol w:w="2038"/>
        <w:gridCol w:w="1826"/>
      </w:tblGrid>
      <w:tr w14:paraId="0ED7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1DF20EE">
            <w:pPr>
              <w:snapToGrid w:val="0"/>
              <w:spacing w:after="0" w:line="240" w:lineRule="auto"/>
              <w:ind w:left="0" w:leftChars="0" w:right="0" w:rightChars="0" w:firstLine="0" w:firstLineChars="0"/>
              <w:jc w:val="center"/>
              <w:rPr>
                <w:b/>
              </w:rPr>
            </w:pPr>
            <w:r>
              <w:rPr>
                <w:b/>
              </w:rPr>
              <w:t>category</w:t>
            </w:r>
          </w:p>
        </w:tc>
        <w:tc>
          <w:tcPr>
            <w:tcW w:w="0" w:type="auto"/>
            <w:tcBorders>
              <w:top w:val="single" w:color="000000" w:sz="10" w:space="0"/>
              <w:left w:val="nil"/>
              <w:bottom w:val="single" w:color="000000" w:sz="6" w:space="0"/>
              <w:right w:val="nil"/>
            </w:tcBorders>
            <w:vAlign w:val="center"/>
          </w:tcPr>
          <w:p w14:paraId="35AA92EC">
            <w:pPr>
              <w:snapToGrid w:val="0"/>
              <w:spacing w:after="0" w:line="240" w:lineRule="auto"/>
              <w:ind w:left="0" w:leftChars="0" w:right="0" w:rightChars="0" w:firstLine="0" w:firstLineChars="0"/>
              <w:jc w:val="center"/>
              <w:rPr>
                <w:b/>
              </w:rPr>
            </w:pPr>
            <w:r>
              <w:rPr>
                <w:b/>
              </w:rPr>
              <w:t>observed</w:t>
            </w:r>
          </w:p>
        </w:tc>
        <w:tc>
          <w:tcPr>
            <w:tcW w:w="0" w:type="auto"/>
            <w:tcBorders>
              <w:top w:val="single" w:color="000000" w:sz="10" w:space="0"/>
              <w:left w:val="nil"/>
              <w:bottom w:val="single" w:color="000000" w:sz="6" w:space="0"/>
              <w:right w:val="nil"/>
            </w:tcBorders>
            <w:vAlign w:val="center"/>
          </w:tcPr>
          <w:p w14:paraId="7537BE72">
            <w:pPr>
              <w:snapToGrid w:val="0"/>
              <w:spacing w:after="0" w:line="240" w:lineRule="auto"/>
              <w:ind w:left="0" w:leftChars="0" w:right="0" w:rightChars="0" w:firstLine="0" w:firstLineChars="0"/>
              <w:jc w:val="center"/>
              <w:rPr>
                <w:b/>
              </w:rPr>
            </w:pPr>
            <w:r>
              <w:rPr>
                <w:b/>
              </w:rPr>
              <w:t>expected</w:t>
            </w:r>
          </w:p>
        </w:tc>
        <w:tc>
          <w:tcPr>
            <w:tcW w:w="1826" w:type="dxa"/>
            <w:tcBorders>
              <w:top w:val="single" w:color="000000" w:sz="10" w:space="0"/>
              <w:left w:val="nil"/>
              <w:bottom w:val="single" w:color="000000" w:sz="6" w:space="0"/>
              <w:right w:val="nil"/>
            </w:tcBorders>
            <w:vAlign w:val="center"/>
          </w:tcPr>
          <w:p w14:paraId="3E374D69">
            <w:pPr>
              <w:snapToGrid w:val="0"/>
              <w:spacing w:after="0" w:line="240" w:lineRule="auto"/>
              <w:ind w:left="0" w:leftChars="0" w:right="0" w:rightChars="0" w:firstLine="0" w:firstLineChars="0"/>
              <w:jc w:val="center"/>
              <w:rPr>
                <w:b/>
              </w:rPr>
            </w:pPr>
            <w:r>
              <w:rPr>
                <w:b/>
              </w:rPr>
              <w:t>residual</w:t>
            </w:r>
          </w:p>
        </w:tc>
      </w:tr>
      <w:tr w14:paraId="16EC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711943C">
            <w:pPr>
              <w:snapToGrid w:val="0"/>
              <w:spacing w:after="0" w:line="240" w:lineRule="auto"/>
              <w:ind w:left="0" w:leftChars="0" w:right="0" w:rightChars="0" w:firstLine="0" w:firstLineChars="0"/>
              <w:jc w:val="left"/>
            </w:pPr>
            <w:r>
              <w:t>计算机科学</w:t>
            </w:r>
          </w:p>
        </w:tc>
        <w:tc>
          <w:tcPr>
            <w:tcW w:w="0" w:type="auto"/>
            <w:tcBorders>
              <w:top w:val="nil"/>
              <w:left w:val="nil"/>
              <w:bottom w:val="nil"/>
              <w:right w:val="nil"/>
            </w:tcBorders>
            <w:vAlign w:val="center"/>
          </w:tcPr>
          <w:p w14:paraId="19436913">
            <w:pPr>
              <w:snapToGrid w:val="0"/>
              <w:spacing w:after="0" w:line="240" w:lineRule="auto"/>
              <w:ind w:left="0" w:leftChars="0" w:right="0" w:rightChars="0" w:firstLine="0" w:firstLineChars="0"/>
              <w:jc w:val="center"/>
            </w:pPr>
            <w:r>
              <w:t>48</w:t>
            </w:r>
          </w:p>
        </w:tc>
        <w:tc>
          <w:tcPr>
            <w:tcW w:w="0" w:type="auto"/>
            <w:tcBorders>
              <w:top w:val="nil"/>
              <w:left w:val="nil"/>
              <w:bottom w:val="nil"/>
              <w:right w:val="nil"/>
            </w:tcBorders>
            <w:vAlign w:val="center"/>
          </w:tcPr>
          <w:p w14:paraId="1F36BCAC">
            <w:pPr>
              <w:snapToGrid w:val="0"/>
              <w:spacing w:after="0" w:line="240" w:lineRule="auto"/>
              <w:ind w:left="0" w:leftChars="0" w:right="0" w:rightChars="0" w:firstLine="0" w:firstLineChars="0"/>
              <w:jc w:val="center"/>
            </w:pPr>
            <w:r>
              <w:t>57.500</w:t>
            </w:r>
          </w:p>
        </w:tc>
        <w:tc>
          <w:tcPr>
            <w:tcW w:w="1826" w:type="dxa"/>
            <w:tcBorders>
              <w:top w:val="nil"/>
              <w:left w:val="nil"/>
              <w:bottom w:val="nil"/>
              <w:right w:val="nil"/>
            </w:tcBorders>
            <w:vAlign w:val="center"/>
          </w:tcPr>
          <w:p w14:paraId="7698E049">
            <w:pPr>
              <w:snapToGrid w:val="0"/>
              <w:spacing w:after="0" w:line="240" w:lineRule="auto"/>
              <w:ind w:left="0" w:leftChars="0" w:right="0" w:rightChars="0" w:firstLine="0" w:firstLineChars="0"/>
              <w:jc w:val="center"/>
            </w:pPr>
            <w:r>
              <w:t>-9.500</w:t>
            </w:r>
          </w:p>
        </w:tc>
      </w:tr>
      <w:tr w14:paraId="6A17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322EA77">
            <w:pPr>
              <w:snapToGrid w:val="0"/>
              <w:spacing w:after="0" w:line="240" w:lineRule="auto"/>
              <w:ind w:left="0" w:leftChars="0" w:right="0" w:rightChars="0" w:firstLine="0" w:firstLineChars="0"/>
              <w:jc w:val="left"/>
            </w:pPr>
            <w:r>
              <w:t>教育学</w:t>
            </w:r>
          </w:p>
        </w:tc>
        <w:tc>
          <w:tcPr>
            <w:tcW w:w="0" w:type="auto"/>
            <w:tcBorders>
              <w:top w:val="nil"/>
              <w:left w:val="nil"/>
              <w:bottom w:val="nil"/>
              <w:right w:val="nil"/>
            </w:tcBorders>
            <w:vAlign w:val="center"/>
          </w:tcPr>
          <w:p w14:paraId="2FA5F248">
            <w:pPr>
              <w:snapToGrid w:val="0"/>
              <w:spacing w:after="0" w:line="240" w:lineRule="auto"/>
              <w:ind w:left="0" w:leftChars="0" w:right="0" w:rightChars="0" w:firstLine="0" w:firstLineChars="0"/>
              <w:jc w:val="center"/>
            </w:pPr>
            <w:r>
              <w:t>62</w:t>
            </w:r>
          </w:p>
        </w:tc>
        <w:tc>
          <w:tcPr>
            <w:tcW w:w="0" w:type="auto"/>
            <w:tcBorders>
              <w:top w:val="nil"/>
              <w:left w:val="nil"/>
              <w:bottom w:val="nil"/>
              <w:right w:val="nil"/>
            </w:tcBorders>
            <w:vAlign w:val="center"/>
          </w:tcPr>
          <w:p w14:paraId="1E2FB72B">
            <w:pPr>
              <w:snapToGrid w:val="0"/>
              <w:spacing w:after="0" w:line="240" w:lineRule="auto"/>
              <w:ind w:left="0" w:leftChars="0" w:right="0" w:rightChars="0" w:firstLine="0" w:firstLineChars="0"/>
              <w:jc w:val="center"/>
            </w:pPr>
            <w:r>
              <w:t>57.500</w:t>
            </w:r>
          </w:p>
        </w:tc>
        <w:tc>
          <w:tcPr>
            <w:tcW w:w="1826" w:type="dxa"/>
            <w:tcBorders>
              <w:top w:val="nil"/>
              <w:left w:val="nil"/>
              <w:bottom w:val="nil"/>
              <w:right w:val="nil"/>
            </w:tcBorders>
            <w:vAlign w:val="center"/>
          </w:tcPr>
          <w:p w14:paraId="2C02E8EC">
            <w:pPr>
              <w:snapToGrid w:val="0"/>
              <w:spacing w:after="0" w:line="240" w:lineRule="auto"/>
              <w:ind w:left="0" w:leftChars="0" w:right="0" w:rightChars="0" w:firstLine="0" w:firstLineChars="0"/>
              <w:jc w:val="center"/>
            </w:pPr>
            <w:r>
              <w:t>4.500</w:t>
            </w:r>
          </w:p>
        </w:tc>
      </w:tr>
      <w:tr w14:paraId="48C9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AD70446">
            <w:pPr>
              <w:snapToGrid w:val="0"/>
              <w:spacing w:after="0" w:line="240" w:lineRule="auto"/>
              <w:ind w:left="0" w:leftChars="0" w:right="0" w:rightChars="0" w:firstLine="0" w:firstLineChars="0"/>
              <w:jc w:val="left"/>
            </w:pPr>
            <w:r>
              <w:t>其他</w:t>
            </w:r>
          </w:p>
        </w:tc>
        <w:tc>
          <w:tcPr>
            <w:tcW w:w="0" w:type="auto"/>
            <w:tcBorders>
              <w:top w:val="nil"/>
              <w:left w:val="nil"/>
              <w:bottom w:val="nil"/>
              <w:right w:val="nil"/>
            </w:tcBorders>
            <w:vAlign w:val="center"/>
          </w:tcPr>
          <w:p w14:paraId="7106E426">
            <w:pPr>
              <w:snapToGrid w:val="0"/>
              <w:spacing w:after="0" w:line="240" w:lineRule="auto"/>
              <w:ind w:left="0" w:leftChars="0" w:right="0" w:rightChars="0" w:firstLine="0" w:firstLineChars="0"/>
              <w:jc w:val="center"/>
            </w:pPr>
            <w:r>
              <w:t>30</w:t>
            </w:r>
          </w:p>
        </w:tc>
        <w:tc>
          <w:tcPr>
            <w:tcW w:w="0" w:type="auto"/>
            <w:tcBorders>
              <w:top w:val="nil"/>
              <w:left w:val="nil"/>
              <w:bottom w:val="nil"/>
              <w:right w:val="nil"/>
            </w:tcBorders>
            <w:vAlign w:val="center"/>
          </w:tcPr>
          <w:p w14:paraId="55A05D04">
            <w:pPr>
              <w:snapToGrid w:val="0"/>
              <w:spacing w:after="0" w:line="240" w:lineRule="auto"/>
              <w:ind w:left="0" w:leftChars="0" w:right="0" w:rightChars="0" w:firstLine="0" w:firstLineChars="0"/>
              <w:jc w:val="center"/>
            </w:pPr>
            <w:r>
              <w:t>57.500</w:t>
            </w:r>
          </w:p>
        </w:tc>
        <w:tc>
          <w:tcPr>
            <w:tcW w:w="1826" w:type="dxa"/>
            <w:tcBorders>
              <w:top w:val="nil"/>
              <w:left w:val="nil"/>
              <w:bottom w:val="nil"/>
              <w:right w:val="nil"/>
            </w:tcBorders>
            <w:vAlign w:val="center"/>
          </w:tcPr>
          <w:p w14:paraId="67BA0554">
            <w:pPr>
              <w:snapToGrid w:val="0"/>
              <w:spacing w:after="0" w:line="240" w:lineRule="auto"/>
              <w:ind w:left="0" w:leftChars="0" w:right="0" w:rightChars="0" w:firstLine="0" w:firstLineChars="0"/>
              <w:jc w:val="center"/>
            </w:pPr>
            <w:r>
              <w:t>-27.500</w:t>
            </w:r>
          </w:p>
        </w:tc>
      </w:tr>
      <w:tr w14:paraId="6F45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4" w:type="dxa"/>
            <w:tcBorders>
              <w:left w:val="nil"/>
              <w:bottom w:val="single" w:color="000000" w:sz="10" w:space="0"/>
              <w:right w:val="nil"/>
            </w:tcBorders>
            <w:vAlign w:val="center"/>
          </w:tcPr>
          <w:p w14:paraId="3AEF0591">
            <w:pPr>
              <w:snapToGrid w:val="0"/>
              <w:spacing w:after="0" w:line="240" w:lineRule="auto"/>
              <w:ind w:left="0" w:leftChars="0" w:right="0" w:rightChars="0" w:firstLine="0" w:firstLineChars="0"/>
              <w:jc w:val="left"/>
            </w:pPr>
            <w:r>
              <w:t>心理学</w:t>
            </w:r>
          </w:p>
        </w:tc>
        <w:tc>
          <w:tcPr>
            <w:tcW w:w="2061" w:type="dxa"/>
            <w:tcBorders>
              <w:left w:val="nil"/>
              <w:bottom w:val="single" w:color="000000" w:sz="10" w:space="0"/>
              <w:right w:val="nil"/>
            </w:tcBorders>
            <w:vAlign w:val="center"/>
          </w:tcPr>
          <w:p w14:paraId="13F6D9AD">
            <w:pPr>
              <w:snapToGrid w:val="0"/>
              <w:spacing w:after="0" w:line="240" w:lineRule="auto"/>
              <w:ind w:left="0" w:leftChars="0" w:right="0" w:rightChars="0" w:firstLine="0" w:firstLineChars="0"/>
              <w:jc w:val="center"/>
            </w:pPr>
            <w:r>
              <w:t>90</w:t>
            </w:r>
          </w:p>
        </w:tc>
        <w:tc>
          <w:tcPr>
            <w:tcW w:w="2038" w:type="dxa"/>
            <w:tcBorders>
              <w:left w:val="nil"/>
              <w:bottom w:val="single" w:color="000000" w:sz="10" w:space="0"/>
              <w:right w:val="nil"/>
            </w:tcBorders>
            <w:vAlign w:val="center"/>
          </w:tcPr>
          <w:p w14:paraId="022172B0">
            <w:pPr>
              <w:snapToGrid w:val="0"/>
              <w:spacing w:after="0" w:line="240" w:lineRule="auto"/>
              <w:ind w:left="0" w:leftChars="0" w:right="0" w:rightChars="0" w:firstLine="0" w:firstLineChars="0"/>
              <w:jc w:val="center"/>
            </w:pPr>
            <w:r>
              <w:t>57.500</w:t>
            </w:r>
          </w:p>
        </w:tc>
        <w:tc>
          <w:tcPr>
            <w:tcW w:w="1826" w:type="dxa"/>
            <w:tcBorders>
              <w:left w:val="nil"/>
              <w:bottom w:val="single" w:color="000000" w:sz="10" w:space="0"/>
              <w:right w:val="nil"/>
            </w:tcBorders>
            <w:vAlign w:val="center"/>
          </w:tcPr>
          <w:p w14:paraId="7DF753DB">
            <w:pPr>
              <w:snapToGrid w:val="0"/>
              <w:spacing w:after="0" w:line="240" w:lineRule="auto"/>
              <w:ind w:left="0" w:leftChars="0" w:right="0" w:rightChars="0" w:firstLine="0" w:firstLineChars="0"/>
              <w:jc w:val="center"/>
            </w:pPr>
            <w:r>
              <w:t>32.500</w:t>
            </w:r>
          </w:p>
        </w:tc>
      </w:tr>
    </w:tbl>
    <w:p w14:paraId="7FD15B19"/>
    <w:p w14:paraId="0C2554CC">
      <w:pPr>
        <w:pStyle w:val="15"/>
      </w:pPr>
      <w:r>
        <w:t>表3 检验统计（chi_square_gof）</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4"/>
        <w:gridCol w:w="1401"/>
        <w:gridCol w:w="2657"/>
        <w:gridCol w:w="1920"/>
      </w:tblGrid>
      <w:tr w14:paraId="03AE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23" w:type="pct"/>
            <w:tcBorders>
              <w:top w:val="single" w:color="000000" w:sz="10" w:space="0"/>
              <w:left w:val="nil"/>
              <w:bottom w:val="single" w:color="000000" w:sz="6" w:space="0"/>
              <w:right w:val="nil"/>
            </w:tcBorders>
            <w:vAlign w:val="center"/>
          </w:tcPr>
          <w:p w14:paraId="07A22CFF">
            <w:pPr>
              <w:snapToGrid w:val="0"/>
              <w:spacing w:after="0" w:line="240" w:lineRule="auto"/>
              <w:ind w:left="0" w:leftChars="0" w:right="0" w:rightChars="0" w:firstLine="0" w:firstLineChars="0"/>
              <w:jc w:val="center"/>
              <w:rPr>
                <w:b/>
              </w:rPr>
            </w:pPr>
            <w:r>
              <w:rPr>
                <w:b/>
              </w:rPr>
              <w:t>chisq</w:t>
            </w:r>
          </w:p>
        </w:tc>
        <w:tc>
          <w:tcPr>
            <w:tcW w:w="791" w:type="pct"/>
            <w:tcBorders>
              <w:top w:val="single" w:color="000000" w:sz="10" w:space="0"/>
              <w:left w:val="nil"/>
              <w:bottom w:val="single" w:color="000000" w:sz="6" w:space="0"/>
              <w:right w:val="nil"/>
            </w:tcBorders>
            <w:vAlign w:val="center"/>
          </w:tcPr>
          <w:p w14:paraId="17C1F249">
            <w:pPr>
              <w:snapToGrid w:val="0"/>
              <w:spacing w:after="0" w:line="240" w:lineRule="auto"/>
              <w:ind w:left="0" w:leftChars="0" w:right="0" w:rightChars="0" w:firstLine="0" w:firstLineChars="0"/>
              <w:jc w:val="center"/>
              <w:rPr>
                <w:b/>
              </w:rPr>
            </w:pPr>
            <w:r>
              <w:rPr>
                <w:b/>
              </w:rPr>
              <w:t>df</w:t>
            </w:r>
          </w:p>
        </w:tc>
        <w:tc>
          <w:tcPr>
            <w:tcW w:w="1500" w:type="pct"/>
            <w:tcBorders>
              <w:top w:val="single" w:color="000000" w:sz="10" w:space="0"/>
              <w:left w:val="nil"/>
              <w:bottom w:val="single" w:color="000000" w:sz="6" w:space="0"/>
              <w:right w:val="nil"/>
            </w:tcBorders>
            <w:vAlign w:val="center"/>
          </w:tcPr>
          <w:p w14:paraId="05EDD7D7">
            <w:pPr>
              <w:snapToGrid w:val="0"/>
              <w:spacing w:after="0" w:line="240" w:lineRule="auto"/>
              <w:ind w:left="0" w:leftChars="0" w:right="0" w:rightChars="0" w:firstLine="0" w:firstLineChars="0"/>
              <w:jc w:val="center"/>
              <w:rPr>
                <w:b/>
              </w:rPr>
            </w:pPr>
            <w:r>
              <w:rPr>
                <w:b/>
              </w:rPr>
              <w:t>p</w:t>
            </w:r>
          </w:p>
        </w:tc>
        <w:tc>
          <w:tcPr>
            <w:tcW w:w="1084" w:type="pct"/>
            <w:tcBorders>
              <w:top w:val="single" w:color="000000" w:sz="10" w:space="0"/>
              <w:left w:val="nil"/>
              <w:bottom w:val="single" w:color="000000" w:sz="6" w:space="0"/>
              <w:right w:val="nil"/>
            </w:tcBorders>
            <w:vAlign w:val="center"/>
          </w:tcPr>
          <w:p w14:paraId="1BB73831">
            <w:pPr>
              <w:snapToGrid w:val="0"/>
              <w:spacing w:after="0" w:line="240" w:lineRule="auto"/>
              <w:ind w:left="0" w:leftChars="0" w:right="0" w:rightChars="0" w:firstLine="0" w:firstLineChars="0"/>
              <w:jc w:val="center"/>
              <w:rPr>
                <w:b/>
              </w:rPr>
            </w:pPr>
            <w:r>
              <w:rPr>
                <w:b/>
              </w:rPr>
              <w:t>N</w:t>
            </w:r>
          </w:p>
        </w:tc>
      </w:tr>
      <w:tr w14:paraId="44F1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3" w:type="pct"/>
            <w:tcBorders>
              <w:left w:val="nil"/>
              <w:bottom w:val="single" w:color="000000" w:sz="10" w:space="0"/>
              <w:right w:val="nil"/>
            </w:tcBorders>
            <w:vAlign w:val="center"/>
          </w:tcPr>
          <w:p w14:paraId="02AB82E1">
            <w:pPr>
              <w:snapToGrid w:val="0"/>
              <w:spacing w:after="0" w:line="240" w:lineRule="auto"/>
              <w:ind w:left="0" w:leftChars="0" w:right="0" w:rightChars="0" w:firstLine="0" w:firstLineChars="0"/>
              <w:jc w:val="center"/>
            </w:pPr>
            <w:r>
              <w:t>33.443</w:t>
            </w:r>
          </w:p>
        </w:tc>
        <w:tc>
          <w:tcPr>
            <w:tcW w:w="791" w:type="pct"/>
            <w:tcBorders>
              <w:left w:val="nil"/>
              <w:bottom w:val="single" w:color="000000" w:sz="10" w:space="0"/>
              <w:right w:val="nil"/>
            </w:tcBorders>
            <w:vAlign w:val="center"/>
          </w:tcPr>
          <w:p w14:paraId="59926786">
            <w:pPr>
              <w:snapToGrid w:val="0"/>
              <w:spacing w:after="0" w:line="240" w:lineRule="auto"/>
              <w:ind w:left="0" w:leftChars="0" w:right="0" w:rightChars="0" w:firstLine="0" w:firstLineChars="0"/>
              <w:jc w:val="center"/>
            </w:pPr>
            <w:r>
              <w:t>3</w:t>
            </w:r>
          </w:p>
        </w:tc>
        <w:tc>
          <w:tcPr>
            <w:tcW w:w="1500" w:type="pct"/>
            <w:tcBorders>
              <w:left w:val="nil"/>
              <w:bottom w:val="single" w:color="000000" w:sz="10" w:space="0"/>
              <w:right w:val="nil"/>
            </w:tcBorders>
            <w:vAlign w:val="center"/>
          </w:tcPr>
          <w:p w14:paraId="55F36221">
            <w:pPr>
              <w:snapToGrid w:val="0"/>
              <w:spacing w:after="0" w:line="240" w:lineRule="auto"/>
              <w:ind w:left="0" w:leftChars="0" w:right="0" w:rightChars="0" w:firstLine="0" w:firstLineChars="0"/>
              <w:jc w:val="center"/>
            </w:pPr>
            <w:r>
              <w:t>&lt; .001</w:t>
            </w:r>
          </w:p>
        </w:tc>
        <w:tc>
          <w:tcPr>
            <w:tcW w:w="1084" w:type="pct"/>
            <w:tcBorders>
              <w:left w:val="nil"/>
              <w:bottom w:val="single" w:color="000000" w:sz="10" w:space="0"/>
              <w:right w:val="nil"/>
            </w:tcBorders>
            <w:vAlign w:val="center"/>
          </w:tcPr>
          <w:p w14:paraId="717D05FE">
            <w:pPr>
              <w:snapToGrid w:val="0"/>
              <w:spacing w:after="0" w:line="240" w:lineRule="auto"/>
              <w:ind w:left="0" w:leftChars="0" w:right="0" w:rightChars="0" w:firstLine="0" w:firstLineChars="0"/>
              <w:jc w:val="center"/>
            </w:pPr>
            <w:r>
              <w:t>230</w:t>
            </w:r>
          </w:p>
        </w:tc>
      </w:tr>
    </w:tbl>
    <w:p w14:paraId="5737247B">
      <w:pPr>
        <w:rPr>
          <w:rFonts w:hint="default"/>
          <w:sz w:val="24"/>
          <w:szCs w:val="24"/>
        </w:rPr>
      </w:pPr>
      <w:r>
        <w:rPr>
          <w:rFonts w:hint="eastAsia"/>
          <w:sz w:val="28"/>
          <w:szCs w:val="28"/>
          <w:lang w:val="en-US" w:eastAsia="zh-CN"/>
        </w:rPr>
        <w:t>SPSS</w:t>
      </w: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48"/>
        <w:gridCol w:w="2193"/>
        <w:gridCol w:w="2962"/>
        <w:gridCol w:w="1703"/>
      </w:tblGrid>
      <w:tr w14:paraId="08567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4"/>
            <w:tcBorders>
              <w:top w:val="nil"/>
              <w:left w:val="nil"/>
              <w:bottom w:val="nil"/>
              <w:right w:val="nil"/>
              <w:tl2br w:val="nil"/>
              <w:tr2bl w:val="nil"/>
            </w:tcBorders>
            <w:shd w:val="clear" w:color="auto" w:fill="FFFFFF"/>
            <w:noWrap w:val="0"/>
            <w:vAlign w:val="center"/>
          </w:tcPr>
          <w:p w14:paraId="728AB41E">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class</w:t>
            </w:r>
          </w:p>
        </w:tc>
      </w:tr>
      <w:tr w14:paraId="1822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30ECBED3">
            <w:pPr>
              <w:snapToGrid w:val="0"/>
              <w:spacing w:beforeLines="0" w:afterLines="0"/>
              <w:ind w:left="0" w:leftChars="0" w:right="0" w:rightChars="0" w:firstLine="0" w:firstLineChars="0"/>
              <w:jc w:val="center"/>
              <w:rPr>
                <w:rFonts w:hint="default"/>
                <w:sz w:val="24"/>
                <w:szCs w:val="24"/>
              </w:rPr>
            </w:pP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2AD672B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觀察N</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439DFC3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預期為N</w:t>
            </w:r>
          </w:p>
        </w:tc>
        <w:tc>
          <w:tcPr>
            <w:tcW w:w="1703" w:type="dxa"/>
            <w:tcBorders>
              <w:top w:val="nil"/>
              <w:left w:val="single" w:color="E0E0E0" w:sz="8" w:space="0"/>
              <w:bottom w:val="single" w:color="152935" w:sz="8" w:space="0"/>
              <w:right w:val="nil"/>
              <w:tl2br w:val="nil"/>
              <w:tr2bl w:val="nil"/>
            </w:tcBorders>
            <w:shd w:val="clear" w:color="auto" w:fill="FFFFFF"/>
            <w:noWrap w:val="0"/>
            <w:vAlign w:val="center"/>
          </w:tcPr>
          <w:p w14:paraId="118C724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殘差</w:t>
            </w:r>
          </w:p>
        </w:tc>
      </w:tr>
      <w:tr w14:paraId="7E826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4DF7CF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7BB7075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48</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3AC08C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B71FB4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-9.5</w:t>
            </w:r>
          </w:p>
        </w:tc>
      </w:tr>
      <w:tr w14:paraId="5CED6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C37666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91C7AD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21EE0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BB3986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4.5</w:t>
            </w:r>
          </w:p>
        </w:tc>
      </w:tr>
      <w:tr w14:paraId="0088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DF0DBA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3D24096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6E7EC0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1260E4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-27.5</w:t>
            </w:r>
          </w:p>
        </w:tc>
      </w:tr>
      <w:tr w14:paraId="73A63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04C206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059DBF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422E0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4532FB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32.5</w:t>
            </w:r>
          </w:p>
        </w:tc>
      </w:tr>
      <w:tr w14:paraId="4A454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48" w:type="dxa"/>
            <w:tcBorders>
              <w:top w:val="single" w:color="AEAEAE" w:sz="8" w:space="0"/>
              <w:left w:val="nil"/>
              <w:bottom w:val="single" w:color="152935" w:sz="8" w:space="0"/>
              <w:right w:val="nil"/>
              <w:tl2br w:val="nil"/>
              <w:tr2bl w:val="nil"/>
            </w:tcBorders>
            <w:shd w:val="clear" w:color="auto" w:fill="E0E0E0"/>
            <w:noWrap w:val="0"/>
            <w:vAlign w:val="center"/>
          </w:tcPr>
          <w:p w14:paraId="0055FABC">
            <w:pPr>
              <w:snapToGrid w:val="0"/>
              <w:spacing w:beforeLines="0" w:afterLines="0" w:line="240" w:lineRule="auto"/>
              <w:ind w:left="0" w:leftChars="0" w:right="0" w:rightChars="0" w:firstLine="0" w:firstLineChars="0"/>
              <w:jc w:val="center"/>
              <w:rPr>
                <w:rFonts w:hint="default" w:ascii="Arial" w:hAnsi="Arial"/>
                <w:b/>
                <w:color w:val="264A60"/>
                <w:sz w:val="18"/>
                <w:szCs w:val="24"/>
              </w:rPr>
            </w:pPr>
            <w:r>
              <w:rPr>
                <w:rFonts w:hint="default" w:ascii="Arial" w:hAnsi="Arial"/>
                <w:b/>
                <w:color w:val="264A60"/>
                <w:sz w:val="18"/>
                <w:szCs w:val="24"/>
              </w:rPr>
              <w:t>總計</w:t>
            </w:r>
          </w:p>
        </w:tc>
        <w:tc>
          <w:tcPr>
            <w:tcW w:w="2193"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71EF079F">
            <w:pPr>
              <w:snapToGrid w:val="0"/>
              <w:spacing w:beforeLines="0" w:afterLines="0" w:line="240" w:lineRule="auto"/>
              <w:ind w:left="0" w:leftChars="0" w:right="0" w:rightChars="0" w:firstLine="0" w:firstLineChars="0"/>
              <w:jc w:val="center"/>
              <w:rPr>
                <w:rFonts w:hint="default" w:ascii="Arial" w:hAnsi="Arial"/>
                <w:b/>
                <w:color w:val="010205"/>
                <w:sz w:val="18"/>
                <w:szCs w:val="24"/>
              </w:rPr>
            </w:pPr>
            <w:r>
              <w:rPr>
                <w:rFonts w:hint="default" w:ascii="Arial" w:hAnsi="Arial"/>
                <w:b/>
                <w:color w:val="010205"/>
                <w:sz w:val="18"/>
                <w:szCs w:val="24"/>
              </w:rPr>
              <w:t>230</w:t>
            </w:r>
          </w:p>
        </w:tc>
        <w:tc>
          <w:tcPr>
            <w:tcW w:w="2962"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7FD52EA">
            <w:pPr>
              <w:snapToGrid w:val="0"/>
              <w:spacing w:beforeLines="0" w:afterLines="0"/>
              <w:ind w:left="0" w:leftChars="0" w:right="0" w:rightChars="0" w:firstLine="0" w:firstLineChars="0"/>
              <w:jc w:val="center"/>
              <w:rPr>
                <w:rFonts w:hint="default"/>
                <w:b/>
                <w:sz w:val="24"/>
                <w:szCs w:val="24"/>
              </w:rPr>
            </w:pPr>
          </w:p>
        </w:tc>
        <w:tc>
          <w:tcPr>
            <w:tcW w:w="1703"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EDB86B7">
            <w:pPr>
              <w:snapToGrid w:val="0"/>
              <w:spacing w:beforeLines="0" w:afterLines="0"/>
              <w:ind w:left="0" w:leftChars="0" w:right="0" w:rightChars="0" w:firstLine="0" w:firstLineChars="0"/>
              <w:jc w:val="center"/>
              <w:rPr>
                <w:rFonts w:hint="default"/>
                <w:b/>
                <w:sz w:val="24"/>
                <w:szCs w:val="24"/>
              </w:rPr>
            </w:pPr>
          </w:p>
        </w:tc>
      </w:tr>
    </w:tbl>
    <w:p w14:paraId="0ECE3B79">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929"/>
        <w:gridCol w:w="3377"/>
      </w:tblGrid>
      <w:tr w14:paraId="38B08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06370EEE">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p>
        </w:tc>
      </w:tr>
      <w:tr w14:paraId="7F7F9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nil"/>
              <w:left w:val="nil"/>
              <w:bottom w:val="single" w:color="152935" w:sz="8" w:space="0"/>
              <w:right w:val="nil"/>
              <w:tl2br w:val="nil"/>
              <w:tr2bl w:val="nil"/>
            </w:tcBorders>
            <w:shd w:val="clear" w:color="auto" w:fill="FFFFFF"/>
            <w:noWrap w:val="0"/>
            <w:vAlign w:val="center"/>
          </w:tcPr>
          <w:p w14:paraId="03E9D4D4">
            <w:pPr>
              <w:snapToGrid w:val="0"/>
              <w:spacing w:beforeLines="0" w:afterLines="0"/>
              <w:ind w:left="0" w:leftChars="0" w:right="0" w:rightChars="0" w:firstLine="0" w:firstLineChars="0"/>
              <w:jc w:val="center"/>
              <w:rPr>
                <w:rFonts w:hint="default"/>
                <w:sz w:val="24"/>
                <w:szCs w:val="24"/>
              </w:rPr>
            </w:pPr>
          </w:p>
        </w:tc>
        <w:tc>
          <w:tcPr>
            <w:tcW w:w="3377" w:type="dxa"/>
            <w:tcBorders>
              <w:top w:val="nil"/>
              <w:left w:val="nil"/>
              <w:bottom w:val="single" w:color="152935" w:sz="8" w:space="0"/>
              <w:right w:val="nil"/>
              <w:tl2br w:val="nil"/>
              <w:tr2bl w:val="nil"/>
            </w:tcBorders>
            <w:shd w:val="clear" w:color="auto" w:fill="FFFFFF"/>
            <w:noWrap w:val="0"/>
            <w:vAlign w:val="center"/>
          </w:tcPr>
          <w:p w14:paraId="4A4B32E4">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class</w:t>
            </w:r>
          </w:p>
        </w:tc>
      </w:tr>
      <w:tr w14:paraId="504A1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single" w:color="152935" w:sz="8" w:space="0"/>
              <w:left w:val="nil"/>
              <w:bottom w:val="single" w:color="AEAEAE" w:sz="8" w:space="0"/>
              <w:right w:val="nil"/>
              <w:tl2br w:val="nil"/>
              <w:tr2bl w:val="nil"/>
            </w:tcBorders>
            <w:shd w:val="clear" w:color="auto" w:fill="E0E0E0"/>
            <w:noWrap w:val="0"/>
            <w:vAlign w:val="center"/>
          </w:tcPr>
          <w:p w14:paraId="18D5B7F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3377" w:type="dxa"/>
            <w:tcBorders>
              <w:top w:val="single" w:color="152935" w:sz="8" w:space="0"/>
              <w:left w:val="nil"/>
              <w:bottom w:val="single" w:color="AEAEAE" w:sz="8" w:space="0"/>
              <w:right w:val="nil"/>
              <w:tl2br w:val="nil"/>
              <w:tr2bl w:val="nil"/>
            </w:tcBorders>
            <w:shd w:val="clear" w:color="auto" w:fill="F9F9FB"/>
            <w:noWrap w:val="0"/>
            <w:vAlign w:val="center"/>
          </w:tcPr>
          <w:p w14:paraId="0690DA03">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33.443</w:t>
            </w:r>
            <w:r>
              <w:rPr>
                <w:rFonts w:hint="default" w:ascii="Arial" w:hAnsi="Arial"/>
                <w:color w:val="010205"/>
                <w:sz w:val="18"/>
                <w:szCs w:val="24"/>
                <w:vertAlign w:val="superscript"/>
              </w:rPr>
              <w:t>a</w:t>
            </w:r>
          </w:p>
        </w:tc>
      </w:tr>
      <w:tr w14:paraId="0AE2E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single" w:color="AEAEAE" w:sz="8" w:space="0"/>
              <w:left w:val="nil"/>
              <w:bottom w:val="single" w:color="AEAEAE" w:sz="8" w:space="0"/>
              <w:right w:val="nil"/>
              <w:tl2br w:val="nil"/>
              <w:tr2bl w:val="nil"/>
            </w:tcBorders>
            <w:shd w:val="clear" w:color="auto" w:fill="E0E0E0"/>
            <w:noWrap w:val="0"/>
            <w:vAlign w:val="center"/>
          </w:tcPr>
          <w:p w14:paraId="41B4294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3377" w:type="dxa"/>
            <w:tcBorders>
              <w:top w:val="single" w:color="AEAEAE" w:sz="8" w:space="0"/>
              <w:left w:val="nil"/>
              <w:bottom w:val="single" w:color="AEAEAE" w:sz="8" w:space="0"/>
              <w:right w:val="nil"/>
              <w:tl2br w:val="nil"/>
              <w:tr2bl w:val="nil"/>
            </w:tcBorders>
            <w:shd w:val="clear" w:color="auto" w:fill="F9F9FB"/>
            <w:noWrap w:val="0"/>
            <w:vAlign w:val="center"/>
          </w:tcPr>
          <w:p w14:paraId="773CA8E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w:t>
            </w:r>
          </w:p>
        </w:tc>
      </w:tr>
      <w:tr w14:paraId="6AE37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single" w:color="AEAEAE" w:sz="8" w:space="0"/>
              <w:left w:val="nil"/>
              <w:bottom w:val="single" w:color="152935" w:sz="8" w:space="0"/>
              <w:right w:val="nil"/>
              <w:tl2br w:val="nil"/>
              <w:tr2bl w:val="nil"/>
            </w:tcBorders>
            <w:shd w:val="clear" w:color="auto" w:fill="E0E0E0"/>
            <w:noWrap w:val="0"/>
            <w:vAlign w:val="center"/>
          </w:tcPr>
          <w:p w14:paraId="04A1439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3377" w:type="dxa"/>
            <w:tcBorders>
              <w:top w:val="single" w:color="AEAEAE" w:sz="8" w:space="0"/>
              <w:left w:val="nil"/>
              <w:bottom w:val="single" w:color="152935" w:sz="8" w:space="0"/>
              <w:right w:val="nil"/>
              <w:tl2br w:val="nil"/>
              <w:tr2bl w:val="nil"/>
            </w:tcBorders>
            <w:shd w:val="clear" w:color="auto" w:fill="F9F9FB"/>
            <w:noWrap w:val="0"/>
            <w:vAlign w:val="center"/>
          </w:tcPr>
          <w:p w14:paraId="3756D4CB">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.000</w:t>
            </w:r>
          </w:p>
        </w:tc>
      </w:tr>
      <w:tr w14:paraId="33CFC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6F71709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有 0 個單元 (0.0%) 其期望次數小於 5。最小期望單元次數為 57.5。</w:t>
            </w:r>
          </w:p>
        </w:tc>
      </w:tr>
    </w:tbl>
    <w:p w14:paraId="3A27A265">
      <w:pPr>
        <w:rPr>
          <w:rFonts w:hint="default" w:ascii="Times New Roman" w:hAnsi="Times New Roman" w:eastAsia="Times New Roman"/>
          <w:sz w:val="24"/>
          <w:szCs w:val="24"/>
        </w:rPr>
      </w:pPr>
      <w:r>
        <w:rPr>
          <w:rFonts w:hint="eastAsia"/>
          <w:color w:val="FF0000"/>
          <w:lang w:val="en-US" w:eastAsia="zh-CN"/>
        </w:rPr>
        <w:t>结论：一致</w:t>
      </w:r>
    </w:p>
    <w:p w14:paraId="23E1CF37">
      <w:pPr>
        <w:rPr>
          <w:rFonts w:hint="eastAsia"/>
          <w:sz w:val="28"/>
          <w:szCs w:val="28"/>
          <w:lang w:val="en-US" w:eastAsia="zh-CN"/>
        </w:rPr>
      </w:pPr>
      <w:r>
        <w:rPr>
          <w:rFonts w:hint="eastAsia"/>
          <w:sz w:val="28"/>
          <w:szCs w:val="28"/>
          <w:lang w:val="en-US" w:eastAsia="zh-CN"/>
        </w:rPr>
        <w:t>十四：卡方独立性检验</w:t>
      </w:r>
    </w:p>
    <w:p w14:paraId="73DF7EA1">
      <w:pPr>
        <w:rPr>
          <w:rFonts w:hint="eastAsia"/>
          <w:sz w:val="28"/>
          <w:szCs w:val="28"/>
          <w:lang w:val="en-US" w:eastAsia="zh-CN"/>
        </w:rPr>
      </w:pPr>
      <w:r>
        <w:rPr>
          <w:rFonts w:hint="eastAsia"/>
          <w:sz w:val="28"/>
          <w:szCs w:val="28"/>
          <w:lang w:val="en-US" w:eastAsia="zh-CN"/>
        </w:rPr>
        <w:t>Psychostat</w:t>
      </w:r>
    </w:p>
    <w:p w14:paraId="0991C929">
      <w:pPr>
        <w:pStyle w:val="3"/>
      </w:pPr>
      <w:r>
        <w:t>1. chi_square_independence</w:t>
      </w:r>
    </w:p>
    <w:p w14:paraId="59BAE7EC">
      <w:r>
        <w:t>卡方独立性检验两个分类变量是否关联。</w:t>
      </w:r>
    </w:p>
    <w:p w14:paraId="65B23844">
      <w:r>
        <w:t>χ²(2, N = 210) = 12.50, p = .002, Cramér's V = .244。</w:t>
      </w:r>
    </w:p>
    <w:p w14:paraId="2FD6D6C4">
      <w:r>
        <w:t>结论：两变量关联显著（效应量见上）；用调整标准化残差定位关键格子。</w:t>
      </w:r>
    </w:p>
    <w:p w14:paraId="1496C25E">
      <w:pPr>
        <w:pStyle w:val="15"/>
      </w:pPr>
      <w:r>
        <w:t>表1 交叉表（观察/期望/残差）（chi_square_independence）</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00"/>
        <w:gridCol w:w="1227"/>
        <w:gridCol w:w="1212"/>
        <w:gridCol w:w="1529"/>
        <w:gridCol w:w="1977"/>
      </w:tblGrid>
      <w:tr w14:paraId="417B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917CC51">
            <w:pPr>
              <w:snapToGrid w:val="0"/>
              <w:spacing w:after="0" w:line="240" w:lineRule="auto"/>
              <w:ind w:left="0" w:leftChars="0" w:right="0" w:rightChars="0" w:firstLine="0" w:firstLineChars="0"/>
              <w:jc w:val="center"/>
              <w:rPr>
                <w:b/>
              </w:rPr>
            </w:pPr>
            <w:r>
              <w:rPr>
                <w:b/>
              </w:rPr>
              <w:t>性别</w:t>
            </w:r>
          </w:p>
        </w:tc>
        <w:tc>
          <w:tcPr>
            <w:tcW w:w="0" w:type="auto"/>
            <w:tcBorders>
              <w:top w:val="single" w:color="000000" w:sz="10" w:space="0"/>
              <w:left w:val="nil"/>
              <w:bottom w:val="single" w:color="000000" w:sz="6" w:space="0"/>
              <w:right w:val="nil"/>
            </w:tcBorders>
            <w:vAlign w:val="center"/>
          </w:tcPr>
          <w:p w14:paraId="446571EB">
            <w:pPr>
              <w:snapToGrid w:val="0"/>
              <w:spacing w:after="0" w:line="240" w:lineRule="auto"/>
              <w:ind w:left="0" w:leftChars="0" w:right="0" w:rightChars="0" w:firstLine="0" w:firstLineChars="0"/>
              <w:jc w:val="center"/>
              <w:rPr>
                <w:b/>
              </w:rPr>
            </w:pPr>
            <w:r>
              <w:rPr>
                <w:b/>
              </w:rPr>
              <w:t>未来职业偏好</w:t>
            </w:r>
          </w:p>
        </w:tc>
        <w:tc>
          <w:tcPr>
            <w:tcW w:w="0" w:type="auto"/>
            <w:tcBorders>
              <w:top w:val="single" w:color="000000" w:sz="10" w:space="0"/>
              <w:left w:val="nil"/>
              <w:bottom w:val="single" w:color="000000" w:sz="6" w:space="0"/>
              <w:right w:val="nil"/>
            </w:tcBorders>
            <w:vAlign w:val="center"/>
          </w:tcPr>
          <w:p w14:paraId="2504A2BD">
            <w:pPr>
              <w:snapToGrid w:val="0"/>
              <w:spacing w:after="0" w:line="240" w:lineRule="auto"/>
              <w:ind w:left="0" w:leftChars="0" w:right="0" w:rightChars="0" w:firstLine="0" w:firstLineChars="0"/>
              <w:jc w:val="center"/>
              <w:rPr>
                <w:b/>
              </w:rPr>
            </w:pPr>
            <w:r>
              <w:rPr>
                <w:b/>
              </w:rPr>
              <w:t>observed</w:t>
            </w:r>
          </w:p>
        </w:tc>
        <w:tc>
          <w:tcPr>
            <w:tcW w:w="0" w:type="auto"/>
            <w:tcBorders>
              <w:top w:val="single" w:color="000000" w:sz="10" w:space="0"/>
              <w:left w:val="nil"/>
              <w:bottom w:val="single" w:color="000000" w:sz="6" w:space="0"/>
              <w:right w:val="nil"/>
            </w:tcBorders>
            <w:vAlign w:val="center"/>
          </w:tcPr>
          <w:p w14:paraId="1A03B569">
            <w:pPr>
              <w:snapToGrid w:val="0"/>
              <w:spacing w:after="0" w:line="240" w:lineRule="auto"/>
              <w:ind w:left="0" w:leftChars="0" w:right="0" w:rightChars="0" w:firstLine="0" w:firstLineChars="0"/>
              <w:jc w:val="center"/>
              <w:rPr>
                <w:b/>
              </w:rPr>
            </w:pPr>
            <w:r>
              <w:rPr>
                <w:b/>
              </w:rPr>
              <w:t>expected</w:t>
            </w:r>
          </w:p>
        </w:tc>
        <w:tc>
          <w:tcPr>
            <w:tcW w:w="0" w:type="auto"/>
            <w:tcBorders>
              <w:top w:val="single" w:color="000000" w:sz="10" w:space="0"/>
              <w:left w:val="nil"/>
              <w:bottom w:val="single" w:color="000000" w:sz="6" w:space="0"/>
              <w:right w:val="nil"/>
            </w:tcBorders>
            <w:vAlign w:val="center"/>
          </w:tcPr>
          <w:p w14:paraId="54C3A21F">
            <w:pPr>
              <w:snapToGrid w:val="0"/>
              <w:spacing w:after="0" w:line="240" w:lineRule="auto"/>
              <w:ind w:left="0" w:leftChars="0" w:right="0" w:rightChars="0" w:firstLine="0" w:firstLineChars="0"/>
              <w:jc w:val="center"/>
              <w:rPr>
                <w:b/>
              </w:rPr>
            </w:pPr>
            <w:r>
              <w:rPr>
                <w:b/>
              </w:rPr>
              <w:t>std_residual</w:t>
            </w:r>
          </w:p>
        </w:tc>
        <w:tc>
          <w:tcPr>
            <w:tcW w:w="1977" w:type="dxa"/>
            <w:tcBorders>
              <w:top w:val="single" w:color="000000" w:sz="10" w:space="0"/>
              <w:left w:val="nil"/>
              <w:bottom w:val="single" w:color="000000" w:sz="6" w:space="0"/>
              <w:right w:val="nil"/>
            </w:tcBorders>
            <w:vAlign w:val="center"/>
          </w:tcPr>
          <w:p w14:paraId="3681DB7C">
            <w:pPr>
              <w:snapToGrid w:val="0"/>
              <w:spacing w:after="0" w:line="240" w:lineRule="auto"/>
              <w:ind w:left="0" w:leftChars="0" w:right="0" w:rightChars="0" w:firstLine="0" w:firstLineChars="0"/>
              <w:jc w:val="center"/>
              <w:rPr>
                <w:b/>
              </w:rPr>
            </w:pPr>
            <w:r>
              <w:rPr>
                <w:b/>
              </w:rPr>
              <w:t>adj_std_residual</w:t>
            </w:r>
          </w:p>
        </w:tc>
      </w:tr>
      <w:tr w14:paraId="2809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vAlign w:val="center"/>
          </w:tcPr>
          <w:p w14:paraId="710D5677">
            <w:pPr>
              <w:snapToGrid w:val="0"/>
              <w:spacing w:after="0" w:line="240" w:lineRule="auto"/>
              <w:ind w:left="0" w:leftChars="0" w:right="0" w:rightChars="0" w:firstLine="0" w:firstLineChars="0"/>
              <w:jc w:val="center"/>
            </w:pPr>
            <w:r>
              <w:t>男</w:t>
            </w:r>
          </w:p>
        </w:tc>
        <w:tc>
          <w:tcPr>
            <w:tcW w:w="0" w:type="auto"/>
            <w:tcBorders>
              <w:top w:val="nil"/>
              <w:left w:val="nil"/>
              <w:bottom w:val="nil"/>
              <w:right w:val="nil"/>
            </w:tcBorders>
            <w:vAlign w:val="center"/>
          </w:tcPr>
          <w:p w14:paraId="0F138B58">
            <w:pPr>
              <w:snapToGrid w:val="0"/>
              <w:spacing w:after="0" w:line="240" w:lineRule="auto"/>
              <w:ind w:left="0" w:leftChars="0" w:right="0" w:rightChars="0" w:firstLine="0" w:firstLineChars="0"/>
              <w:jc w:val="center"/>
            </w:pPr>
            <w:r>
              <w:t>行政管理</w:t>
            </w:r>
          </w:p>
        </w:tc>
        <w:tc>
          <w:tcPr>
            <w:tcW w:w="0" w:type="auto"/>
            <w:tcBorders>
              <w:top w:val="nil"/>
              <w:left w:val="nil"/>
              <w:bottom w:val="nil"/>
              <w:right w:val="nil"/>
            </w:tcBorders>
            <w:vAlign w:val="center"/>
          </w:tcPr>
          <w:p w14:paraId="73FD82C0">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3FF506D3">
            <w:pPr>
              <w:snapToGrid w:val="0"/>
              <w:spacing w:after="0" w:line="240" w:lineRule="auto"/>
              <w:ind w:left="0" w:leftChars="0" w:right="0" w:rightChars="0" w:firstLine="0" w:firstLineChars="0"/>
              <w:jc w:val="center"/>
            </w:pPr>
            <w:r>
              <w:t>20.000</w:t>
            </w:r>
          </w:p>
        </w:tc>
        <w:tc>
          <w:tcPr>
            <w:tcW w:w="0" w:type="auto"/>
            <w:tcBorders>
              <w:top w:val="nil"/>
              <w:left w:val="nil"/>
              <w:bottom w:val="nil"/>
              <w:right w:val="nil"/>
            </w:tcBorders>
            <w:vAlign w:val="center"/>
          </w:tcPr>
          <w:p w14:paraId="314BCD8C">
            <w:pPr>
              <w:snapToGrid w:val="0"/>
              <w:spacing w:after="0" w:line="240" w:lineRule="auto"/>
              <w:ind w:left="0" w:leftChars="0" w:right="0" w:rightChars="0" w:firstLine="0" w:firstLineChars="0"/>
              <w:jc w:val="center"/>
            </w:pPr>
            <w:r>
              <w:t>-1.118</w:t>
            </w:r>
          </w:p>
        </w:tc>
        <w:tc>
          <w:tcPr>
            <w:tcW w:w="1977" w:type="dxa"/>
            <w:tcBorders>
              <w:top w:val="nil"/>
              <w:left w:val="nil"/>
              <w:bottom w:val="nil"/>
              <w:right w:val="nil"/>
            </w:tcBorders>
            <w:vAlign w:val="center"/>
          </w:tcPr>
          <w:p w14:paraId="57B680FE">
            <w:pPr>
              <w:snapToGrid w:val="0"/>
              <w:spacing w:after="0" w:line="240" w:lineRule="auto"/>
              <w:ind w:left="0" w:leftChars="0" w:right="0" w:rightChars="0" w:firstLine="0" w:firstLineChars="0"/>
              <w:jc w:val="center"/>
            </w:pPr>
            <w:r>
              <w:t>-1.757</w:t>
            </w:r>
          </w:p>
        </w:tc>
      </w:tr>
      <w:tr w14:paraId="5A75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366BCF">
            <w:pPr>
              <w:snapToGrid w:val="0"/>
              <w:spacing w:after="0" w:line="240" w:lineRule="auto"/>
              <w:ind w:left="0" w:leftChars="0" w:right="0" w:rightChars="0" w:firstLine="0" w:firstLineChars="0"/>
              <w:jc w:val="center"/>
            </w:pPr>
            <w:r>
              <w:t>女</w:t>
            </w:r>
          </w:p>
        </w:tc>
        <w:tc>
          <w:tcPr>
            <w:tcW w:w="0" w:type="auto"/>
            <w:tcBorders>
              <w:top w:val="nil"/>
              <w:left w:val="nil"/>
              <w:bottom w:val="nil"/>
              <w:right w:val="nil"/>
            </w:tcBorders>
            <w:vAlign w:val="center"/>
          </w:tcPr>
          <w:p w14:paraId="460C9048">
            <w:pPr>
              <w:snapToGrid w:val="0"/>
              <w:spacing w:after="0" w:line="240" w:lineRule="auto"/>
              <w:ind w:left="0" w:leftChars="0" w:right="0" w:rightChars="0" w:firstLine="0" w:firstLineChars="0"/>
              <w:jc w:val="center"/>
            </w:pPr>
            <w:r>
              <w:t>行政管理</w:t>
            </w:r>
          </w:p>
        </w:tc>
        <w:tc>
          <w:tcPr>
            <w:tcW w:w="0" w:type="auto"/>
            <w:tcBorders>
              <w:top w:val="nil"/>
              <w:left w:val="nil"/>
              <w:bottom w:val="nil"/>
              <w:right w:val="nil"/>
            </w:tcBorders>
            <w:vAlign w:val="center"/>
          </w:tcPr>
          <w:p w14:paraId="4FF68BBA">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0E9476B5">
            <w:pPr>
              <w:snapToGrid w:val="0"/>
              <w:spacing w:after="0" w:line="240" w:lineRule="auto"/>
              <w:ind w:left="0" w:leftChars="0" w:right="0" w:rightChars="0" w:firstLine="0" w:firstLineChars="0"/>
              <w:jc w:val="center"/>
            </w:pPr>
            <w:r>
              <w:t>20.000</w:t>
            </w:r>
          </w:p>
        </w:tc>
        <w:tc>
          <w:tcPr>
            <w:tcW w:w="0" w:type="auto"/>
            <w:tcBorders>
              <w:top w:val="nil"/>
              <w:left w:val="nil"/>
              <w:bottom w:val="nil"/>
              <w:right w:val="nil"/>
            </w:tcBorders>
            <w:vAlign w:val="center"/>
          </w:tcPr>
          <w:p w14:paraId="55AD2381">
            <w:pPr>
              <w:snapToGrid w:val="0"/>
              <w:spacing w:after="0" w:line="240" w:lineRule="auto"/>
              <w:ind w:left="0" w:leftChars="0" w:right="0" w:rightChars="0" w:firstLine="0" w:firstLineChars="0"/>
              <w:jc w:val="center"/>
            </w:pPr>
            <w:r>
              <w:t>1.118</w:t>
            </w:r>
          </w:p>
        </w:tc>
        <w:tc>
          <w:tcPr>
            <w:tcW w:w="1977" w:type="dxa"/>
            <w:tcBorders>
              <w:top w:val="nil"/>
              <w:left w:val="nil"/>
              <w:bottom w:val="nil"/>
              <w:right w:val="nil"/>
            </w:tcBorders>
            <w:vAlign w:val="center"/>
          </w:tcPr>
          <w:p w14:paraId="3A5E3FA6">
            <w:pPr>
              <w:snapToGrid w:val="0"/>
              <w:spacing w:after="0" w:line="240" w:lineRule="auto"/>
              <w:ind w:left="0" w:leftChars="0" w:right="0" w:rightChars="0" w:firstLine="0" w:firstLineChars="0"/>
              <w:jc w:val="center"/>
            </w:pPr>
            <w:r>
              <w:t>1.757</w:t>
            </w:r>
          </w:p>
        </w:tc>
      </w:tr>
      <w:tr w14:paraId="113A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5537037">
            <w:pPr>
              <w:snapToGrid w:val="0"/>
              <w:spacing w:after="0" w:line="240" w:lineRule="auto"/>
              <w:ind w:left="0" w:leftChars="0" w:right="0" w:rightChars="0" w:firstLine="0" w:firstLineChars="0"/>
              <w:jc w:val="center"/>
            </w:pPr>
            <w:r>
              <w:t>男</w:t>
            </w:r>
          </w:p>
        </w:tc>
        <w:tc>
          <w:tcPr>
            <w:tcW w:w="0" w:type="auto"/>
            <w:tcBorders>
              <w:top w:val="nil"/>
              <w:left w:val="nil"/>
              <w:bottom w:val="nil"/>
              <w:right w:val="nil"/>
            </w:tcBorders>
            <w:vAlign w:val="center"/>
          </w:tcPr>
          <w:p w14:paraId="3C85A3D0">
            <w:pPr>
              <w:snapToGrid w:val="0"/>
              <w:spacing w:after="0" w:line="240" w:lineRule="auto"/>
              <w:ind w:left="0" w:leftChars="0" w:right="0" w:rightChars="0" w:firstLine="0" w:firstLineChars="0"/>
              <w:jc w:val="center"/>
            </w:pPr>
            <w:r>
              <w:t>学术研究</w:t>
            </w:r>
          </w:p>
        </w:tc>
        <w:tc>
          <w:tcPr>
            <w:tcW w:w="0" w:type="auto"/>
            <w:tcBorders>
              <w:top w:val="nil"/>
              <w:left w:val="nil"/>
              <w:bottom w:val="nil"/>
              <w:right w:val="nil"/>
            </w:tcBorders>
            <w:vAlign w:val="center"/>
          </w:tcPr>
          <w:p w14:paraId="40F0319A">
            <w:pPr>
              <w:snapToGrid w:val="0"/>
              <w:spacing w:after="0" w:line="240" w:lineRule="auto"/>
              <w:ind w:left="0" w:leftChars="0" w:right="0" w:rightChars="0" w:firstLine="0" w:firstLineChars="0"/>
              <w:jc w:val="center"/>
            </w:pPr>
            <w:r>
              <w:t>55</w:t>
            </w:r>
          </w:p>
        </w:tc>
        <w:tc>
          <w:tcPr>
            <w:tcW w:w="0" w:type="auto"/>
            <w:tcBorders>
              <w:top w:val="nil"/>
              <w:left w:val="nil"/>
              <w:bottom w:val="nil"/>
              <w:right w:val="nil"/>
            </w:tcBorders>
            <w:vAlign w:val="center"/>
          </w:tcPr>
          <w:p w14:paraId="693FB941">
            <w:pPr>
              <w:snapToGrid w:val="0"/>
              <w:spacing w:after="0" w:line="240" w:lineRule="auto"/>
              <w:ind w:left="0" w:leftChars="0" w:right="0" w:rightChars="0" w:firstLine="0" w:firstLineChars="0"/>
              <w:jc w:val="center"/>
            </w:pPr>
            <w:r>
              <w:t>42.500</w:t>
            </w:r>
          </w:p>
        </w:tc>
        <w:tc>
          <w:tcPr>
            <w:tcW w:w="0" w:type="auto"/>
            <w:tcBorders>
              <w:top w:val="nil"/>
              <w:left w:val="nil"/>
              <w:bottom w:val="nil"/>
              <w:right w:val="nil"/>
            </w:tcBorders>
            <w:vAlign w:val="center"/>
          </w:tcPr>
          <w:p w14:paraId="56F2A612">
            <w:pPr>
              <w:snapToGrid w:val="0"/>
              <w:spacing w:after="0" w:line="240" w:lineRule="auto"/>
              <w:ind w:left="0" w:leftChars="0" w:right="0" w:rightChars="0" w:firstLine="0" w:firstLineChars="0"/>
              <w:jc w:val="center"/>
            </w:pPr>
            <w:r>
              <w:t>1.917</w:t>
            </w:r>
          </w:p>
        </w:tc>
        <w:tc>
          <w:tcPr>
            <w:tcW w:w="1977" w:type="dxa"/>
            <w:tcBorders>
              <w:top w:val="nil"/>
              <w:left w:val="nil"/>
              <w:bottom w:val="nil"/>
              <w:right w:val="nil"/>
            </w:tcBorders>
            <w:vAlign w:val="center"/>
          </w:tcPr>
          <w:p w14:paraId="3B377FDC">
            <w:pPr>
              <w:snapToGrid w:val="0"/>
              <w:spacing w:after="0" w:line="240" w:lineRule="auto"/>
              <w:ind w:left="0" w:leftChars="0" w:right="0" w:rightChars="0" w:firstLine="0" w:firstLineChars="0"/>
              <w:jc w:val="center"/>
            </w:pPr>
            <w:r>
              <w:t>3.515</w:t>
            </w:r>
          </w:p>
        </w:tc>
      </w:tr>
      <w:tr w14:paraId="53FE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2C126EB">
            <w:pPr>
              <w:snapToGrid w:val="0"/>
              <w:spacing w:after="0" w:line="240" w:lineRule="auto"/>
              <w:ind w:left="0" w:leftChars="0" w:right="0" w:rightChars="0" w:firstLine="0" w:firstLineChars="0"/>
              <w:jc w:val="center"/>
            </w:pPr>
            <w:r>
              <w:t>女</w:t>
            </w:r>
          </w:p>
        </w:tc>
        <w:tc>
          <w:tcPr>
            <w:tcW w:w="0" w:type="auto"/>
            <w:tcBorders>
              <w:top w:val="nil"/>
              <w:left w:val="nil"/>
              <w:bottom w:val="nil"/>
              <w:right w:val="nil"/>
            </w:tcBorders>
            <w:vAlign w:val="center"/>
          </w:tcPr>
          <w:p w14:paraId="641F4987">
            <w:pPr>
              <w:snapToGrid w:val="0"/>
              <w:spacing w:after="0" w:line="240" w:lineRule="auto"/>
              <w:ind w:left="0" w:leftChars="0" w:right="0" w:rightChars="0" w:firstLine="0" w:firstLineChars="0"/>
              <w:jc w:val="center"/>
            </w:pPr>
            <w:r>
              <w:t>学术研究</w:t>
            </w:r>
          </w:p>
        </w:tc>
        <w:tc>
          <w:tcPr>
            <w:tcW w:w="0" w:type="auto"/>
            <w:tcBorders>
              <w:top w:val="nil"/>
              <w:left w:val="nil"/>
              <w:bottom w:val="nil"/>
              <w:right w:val="nil"/>
            </w:tcBorders>
            <w:vAlign w:val="center"/>
          </w:tcPr>
          <w:p w14:paraId="467F48BC">
            <w:pPr>
              <w:snapToGrid w:val="0"/>
              <w:spacing w:after="0" w:line="240" w:lineRule="auto"/>
              <w:ind w:left="0" w:leftChars="0" w:right="0" w:rightChars="0" w:firstLine="0" w:firstLineChars="0"/>
              <w:jc w:val="center"/>
            </w:pPr>
            <w:r>
              <w:t>30</w:t>
            </w:r>
          </w:p>
        </w:tc>
        <w:tc>
          <w:tcPr>
            <w:tcW w:w="0" w:type="auto"/>
            <w:tcBorders>
              <w:top w:val="nil"/>
              <w:left w:val="nil"/>
              <w:bottom w:val="nil"/>
              <w:right w:val="nil"/>
            </w:tcBorders>
            <w:vAlign w:val="center"/>
          </w:tcPr>
          <w:p w14:paraId="42646E41">
            <w:pPr>
              <w:snapToGrid w:val="0"/>
              <w:spacing w:after="0" w:line="240" w:lineRule="auto"/>
              <w:ind w:left="0" w:leftChars="0" w:right="0" w:rightChars="0" w:firstLine="0" w:firstLineChars="0"/>
              <w:jc w:val="center"/>
            </w:pPr>
            <w:r>
              <w:t>42.500</w:t>
            </w:r>
          </w:p>
        </w:tc>
        <w:tc>
          <w:tcPr>
            <w:tcW w:w="0" w:type="auto"/>
            <w:tcBorders>
              <w:top w:val="nil"/>
              <w:left w:val="nil"/>
              <w:bottom w:val="nil"/>
              <w:right w:val="nil"/>
            </w:tcBorders>
            <w:vAlign w:val="center"/>
          </w:tcPr>
          <w:p w14:paraId="7C0E2212">
            <w:pPr>
              <w:snapToGrid w:val="0"/>
              <w:spacing w:after="0" w:line="240" w:lineRule="auto"/>
              <w:ind w:left="0" w:leftChars="0" w:right="0" w:rightChars="0" w:firstLine="0" w:firstLineChars="0"/>
              <w:jc w:val="center"/>
            </w:pPr>
            <w:r>
              <w:t>-1.917</w:t>
            </w:r>
          </w:p>
        </w:tc>
        <w:tc>
          <w:tcPr>
            <w:tcW w:w="1977" w:type="dxa"/>
            <w:tcBorders>
              <w:top w:val="nil"/>
              <w:left w:val="nil"/>
              <w:bottom w:val="nil"/>
              <w:right w:val="nil"/>
            </w:tcBorders>
            <w:vAlign w:val="center"/>
          </w:tcPr>
          <w:p w14:paraId="5A9B2A40">
            <w:pPr>
              <w:snapToGrid w:val="0"/>
              <w:spacing w:after="0" w:line="240" w:lineRule="auto"/>
              <w:ind w:left="0" w:leftChars="0" w:right="0" w:rightChars="0" w:firstLine="0" w:firstLineChars="0"/>
              <w:jc w:val="center"/>
            </w:pPr>
            <w:r>
              <w:t>-3.515</w:t>
            </w:r>
          </w:p>
        </w:tc>
      </w:tr>
      <w:tr w14:paraId="32F3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7C2E25C">
            <w:pPr>
              <w:snapToGrid w:val="0"/>
              <w:spacing w:after="0" w:line="240" w:lineRule="auto"/>
              <w:ind w:left="0" w:leftChars="0" w:right="0" w:rightChars="0" w:firstLine="0" w:firstLineChars="0"/>
              <w:jc w:val="center"/>
            </w:pPr>
            <w:r>
              <w:t>男</w:t>
            </w:r>
          </w:p>
        </w:tc>
        <w:tc>
          <w:tcPr>
            <w:tcW w:w="0" w:type="auto"/>
            <w:tcBorders>
              <w:top w:val="nil"/>
              <w:left w:val="nil"/>
              <w:bottom w:val="nil"/>
              <w:right w:val="nil"/>
            </w:tcBorders>
            <w:vAlign w:val="center"/>
          </w:tcPr>
          <w:p w14:paraId="2C48294B">
            <w:pPr>
              <w:snapToGrid w:val="0"/>
              <w:spacing w:after="0" w:line="240" w:lineRule="auto"/>
              <w:ind w:left="0" w:leftChars="0" w:right="0" w:rightChars="0" w:firstLine="0" w:firstLineChars="0"/>
              <w:jc w:val="center"/>
            </w:pPr>
            <w:r>
              <w:t>应用实践</w:t>
            </w:r>
          </w:p>
        </w:tc>
        <w:tc>
          <w:tcPr>
            <w:tcW w:w="0" w:type="auto"/>
            <w:tcBorders>
              <w:top w:val="nil"/>
              <w:left w:val="nil"/>
              <w:bottom w:val="nil"/>
              <w:right w:val="nil"/>
            </w:tcBorders>
            <w:vAlign w:val="center"/>
          </w:tcPr>
          <w:p w14:paraId="3FFD7591">
            <w:pPr>
              <w:snapToGrid w:val="0"/>
              <w:spacing w:after="0" w:line="240" w:lineRule="auto"/>
              <w:ind w:left="0" w:leftChars="0" w:right="0" w:rightChars="0" w:firstLine="0" w:firstLineChars="0"/>
              <w:jc w:val="center"/>
            </w:pPr>
            <w:r>
              <w:t>35</w:t>
            </w:r>
          </w:p>
        </w:tc>
        <w:tc>
          <w:tcPr>
            <w:tcW w:w="0" w:type="auto"/>
            <w:tcBorders>
              <w:top w:val="nil"/>
              <w:left w:val="nil"/>
              <w:bottom w:val="nil"/>
              <w:right w:val="nil"/>
            </w:tcBorders>
            <w:vAlign w:val="center"/>
          </w:tcPr>
          <w:p w14:paraId="50F42AA9">
            <w:pPr>
              <w:snapToGrid w:val="0"/>
              <w:spacing w:after="0" w:line="240" w:lineRule="auto"/>
              <w:ind w:left="0" w:leftChars="0" w:right="0" w:rightChars="0" w:firstLine="0" w:firstLineChars="0"/>
              <w:jc w:val="center"/>
            </w:pPr>
            <w:r>
              <w:t>42.500</w:t>
            </w:r>
          </w:p>
        </w:tc>
        <w:tc>
          <w:tcPr>
            <w:tcW w:w="0" w:type="auto"/>
            <w:tcBorders>
              <w:top w:val="nil"/>
              <w:left w:val="nil"/>
              <w:bottom w:val="nil"/>
              <w:right w:val="nil"/>
            </w:tcBorders>
            <w:vAlign w:val="center"/>
          </w:tcPr>
          <w:p w14:paraId="0609CC74">
            <w:pPr>
              <w:snapToGrid w:val="0"/>
              <w:spacing w:after="0" w:line="240" w:lineRule="auto"/>
              <w:ind w:left="0" w:leftChars="0" w:right="0" w:rightChars="0" w:firstLine="0" w:firstLineChars="0"/>
              <w:jc w:val="center"/>
            </w:pPr>
            <w:r>
              <w:t>-1.150</w:t>
            </w:r>
          </w:p>
        </w:tc>
        <w:tc>
          <w:tcPr>
            <w:tcW w:w="1977" w:type="dxa"/>
            <w:tcBorders>
              <w:top w:val="nil"/>
              <w:left w:val="nil"/>
              <w:bottom w:val="nil"/>
              <w:right w:val="nil"/>
            </w:tcBorders>
            <w:vAlign w:val="center"/>
          </w:tcPr>
          <w:p w14:paraId="5EDF4AE9">
            <w:pPr>
              <w:snapToGrid w:val="0"/>
              <w:spacing w:after="0" w:line="240" w:lineRule="auto"/>
              <w:ind w:left="0" w:leftChars="0" w:right="0" w:rightChars="0" w:firstLine="0" w:firstLineChars="0"/>
              <w:jc w:val="center"/>
            </w:pPr>
            <w:r>
              <w:t>-2.109</w:t>
            </w:r>
          </w:p>
        </w:tc>
      </w:tr>
      <w:tr w14:paraId="5832B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4" w:type="dxa"/>
            <w:tcBorders>
              <w:left w:val="nil"/>
              <w:bottom w:val="single" w:color="000000" w:sz="10" w:space="0"/>
              <w:right w:val="nil"/>
            </w:tcBorders>
            <w:vAlign w:val="center"/>
          </w:tcPr>
          <w:p w14:paraId="6EB2C386">
            <w:pPr>
              <w:snapToGrid w:val="0"/>
              <w:spacing w:after="0" w:line="240" w:lineRule="auto"/>
              <w:ind w:left="0" w:leftChars="0" w:right="0" w:rightChars="0" w:firstLine="0" w:firstLineChars="0"/>
              <w:jc w:val="center"/>
            </w:pPr>
            <w:r>
              <w:t>女</w:t>
            </w:r>
          </w:p>
        </w:tc>
        <w:tc>
          <w:tcPr>
            <w:tcW w:w="1800" w:type="dxa"/>
            <w:tcBorders>
              <w:left w:val="nil"/>
              <w:bottom w:val="single" w:color="000000" w:sz="10" w:space="0"/>
              <w:right w:val="nil"/>
            </w:tcBorders>
            <w:vAlign w:val="center"/>
          </w:tcPr>
          <w:p w14:paraId="6E875A3B">
            <w:pPr>
              <w:snapToGrid w:val="0"/>
              <w:spacing w:after="0" w:line="240" w:lineRule="auto"/>
              <w:ind w:left="0" w:leftChars="0" w:right="0" w:rightChars="0" w:firstLine="0" w:firstLineChars="0"/>
              <w:jc w:val="center"/>
            </w:pPr>
            <w:r>
              <w:t>应用实践</w:t>
            </w:r>
          </w:p>
        </w:tc>
        <w:tc>
          <w:tcPr>
            <w:tcW w:w="1227" w:type="dxa"/>
            <w:tcBorders>
              <w:left w:val="nil"/>
              <w:bottom w:val="single" w:color="000000" w:sz="10" w:space="0"/>
              <w:right w:val="nil"/>
            </w:tcBorders>
            <w:vAlign w:val="center"/>
          </w:tcPr>
          <w:p w14:paraId="1D4679A8">
            <w:pPr>
              <w:snapToGrid w:val="0"/>
              <w:spacing w:after="0" w:line="240" w:lineRule="auto"/>
              <w:ind w:left="0" w:leftChars="0" w:right="0" w:rightChars="0" w:firstLine="0" w:firstLineChars="0"/>
              <w:jc w:val="center"/>
            </w:pPr>
            <w:r>
              <w:t>50</w:t>
            </w:r>
          </w:p>
        </w:tc>
        <w:tc>
          <w:tcPr>
            <w:tcW w:w="1212" w:type="dxa"/>
            <w:tcBorders>
              <w:left w:val="nil"/>
              <w:bottom w:val="single" w:color="000000" w:sz="10" w:space="0"/>
              <w:right w:val="nil"/>
            </w:tcBorders>
            <w:vAlign w:val="center"/>
          </w:tcPr>
          <w:p w14:paraId="225CA898">
            <w:pPr>
              <w:snapToGrid w:val="0"/>
              <w:spacing w:after="0" w:line="240" w:lineRule="auto"/>
              <w:ind w:left="0" w:leftChars="0" w:right="0" w:rightChars="0" w:firstLine="0" w:firstLineChars="0"/>
              <w:jc w:val="center"/>
            </w:pPr>
            <w:r>
              <w:t>42.500</w:t>
            </w:r>
          </w:p>
        </w:tc>
        <w:tc>
          <w:tcPr>
            <w:tcW w:w="1529" w:type="dxa"/>
            <w:tcBorders>
              <w:left w:val="nil"/>
              <w:bottom w:val="single" w:color="000000" w:sz="10" w:space="0"/>
              <w:right w:val="nil"/>
            </w:tcBorders>
            <w:vAlign w:val="center"/>
          </w:tcPr>
          <w:p w14:paraId="08194BEC">
            <w:pPr>
              <w:snapToGrid w:val="0"/>
              <w:spacing w:after="0" w:line="240" w:lineRule="auto"/>
              <w:ind w:left="0" w:leftChars="0" w:right="0" w:rightChars="0" w:firstLine="0" w:firstLineChars="0"/>
              <w:jc w:val="center"/>
            </w:pPr>
            <w:r>
              <w:t>1.150</w:t>
            </w:r>
          </w:p>
        </w:tc>
        <w:tc>
          <w:tcPr>
            <w:tcW w:w="1977" w:type="dxa"/>
            <w:tcBorders>
              <w:left w:val="nil"/>
              <w:bottom w:val="single" w:color="000000" w:sz="10" w:space="0"/>
              <w:right w:val="nil"/>
            </w:tcBorders>
            <w:vAlign w:val="center"/>
          </w:tcPr>
          <w:p w14:paraId="1C5DD58A">
            <w:pPr>
              <w:snapToGrid w:val="0"/>
              <w:spacing w:after="0" w:line="240" w:lineRule="auto"/>
              <w:ind w:left="0" w:leftChars="0" w:right="0" w:rightChars="0" w:firstLine="0" w:firstLineChars="0"/>
              <w:jc w:val="center"/>
            </w:pPr>
            <w:r>
              <w:t>2.109</w:t>
            </w:r>
          </w:p>
        </w:tc>
      </w:tr>
    </w:tbl>
    <w:p w14:paraId="5AFB9F7A"/>
    <w:p w14:paraId="1EBE2FAC">
      <w:pPr>
        <w:pStyle w:val="15"/>
      </w:pPr>
      <w:r>
        <w:t>表2 效应量（chi_square_independence）</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1696"/>
        <w:gridCol w:w="3932"/>
      </w:tblGrid>
      <w:tr w14:paraId="3B4F2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41F8393C">
            <w:pPr>
              <w:snapToGrid w:val="0"/>
              <w:spacing w:after="0" w:line="240" w:lineRule="auto"/>
              <w:ind w:left="0" w:leftChars="0" w:right="0" w:rightChars="0" w:firstLine="0" w:firstLineChars="0"/>
              <w:jc w:val="center"/>
              <w:rPr>
                <w:b/>
              </w:rPr>
            </w:pPr>
            <w:r>
              <w:rPr>
                <w:b/>
              </w:rPr>
              <w:t>effect</w:t>
            </w:r>
          </w:p>
        </w:tc>
        <w:tc>
          <w:tcPr>
            <w:tcW w:w="0" w:type="auto"/>
            <w:tcBorders>
              <w:top w:val="single" w:color="000000" w:sz="10" w:space="0"/>
              <w:left w:val="nil"/>
              <w:bottom w:val="single" w:color="000000" w:sz="6" w:space="0"/>
              <w:right w:val="nil"/>
            </w:tcBorders>
            <w:vAlign w:val="center"/>
          </w:tcPr>
          <w:p w14:paraId="33CAB42E">
            <w:pPr>
              <w:snapToGrid w:val="0"/>
              <w:spacing w:after="0" w:line="240" w:lineRule="auto"/>
              <w:ind w:left="0" w:leftChars="0" w:right="0" w:rightChars="0" w:firstLine="0" w:firstLineChars="0"/>
              <w:jc w:val="center"/>
              <w:rPr>
                <w:b/>
              </w:rPr>
            </w:pPr>
            <w:r>
              <w:rPr>
                <w:b/>
              </w:rPr>
              <w:t>value</w:t>
            </w:r>
          </w:p>
        </w:tc>
        <w:tc>
          <w:tcPr>
            <w:tcW w:w="3932" w:type="dxa"/>
            <w:tcBorders>
              <w:top w:val="single" w:color="000000" w:sz="10" w:space="0"/>
              <w:left w:val="nil"/>
              <w:bottom w:val="single" w:color="000000" w:sz="6" w:space="0"/>
              <w:right w:val="nil"/>
            </w:tcBorders>
            <w:vAlign w:val="center"/>
          </w:tcPr>
          <w:p w14:paraId="075CE6EE">
            <w:pPr>
              <w:snapToGrid w:val="0"/>
              <w:spacing w:after="0" w:line="240" w:lineRule="auto"/>
              <w:ind w:left="0" w:leftChars="0" w:right="0" w:rightChars="0" w:firstLine="0" w:firstLineChars="0"/>
              <w:jc w:val="center"/>
              <w:rPr>
                <w:b/>
              </w:rPr>
            </w:pPr>
            <w:r>
              <w:rPr>
                <w:b/>
              </w:rPr>
              <w:t>interpretation</w:t>
            </w:r>
          </w:p>
        </w:tc>
      </w:tr>
      <w:tr w14:paraId="2C12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91" w:type="dxa"/>
            <w:tcBorders>
              <w:left w:val="nil"/>
              <w:bottom w:val="single" w:color="000000" w:sz="10" w:space="0"/>
              <w:right w:val="nil"/>
            </w:tcBorders>
            <w:vAlign w:val="center"/>
          </w:tcPr>
          <w:p w14:paraId="6F1A4C9B">
            <w:pPr>
              <w:snapToGrid w:val="0"/>
              <w:spacing w:after="0" w:line="240" w:lineRule="auto"/>
              <w:ind w:left="0" w:leftChars="0" w:right="0" w:rightChars="0" w:firstLine="0" w:firstLineChars="0"/>
              <w:jc w:val="center"/>
            </w:pPr>
            <w:r>
              <w:t>Cramers_V</w:t>
            </w:r>
          </w:p>
        </w:tc>
        <w:tc>
          <w:tcPr>
            <w:tcW w:w="1696" w:type="dxa"/>
            <w:tcBorders>
              <w:left w:val="nil"/>
              <w:bottom w:val="single" w:color="000000" w:sz="10" w:space="0"/>
              <w:right w:val="nil"/>
            </w:tcBorders>
            <w:vAlign w:val="center"/>
          </w:tcPr>
          <w:p w14:paraId="1573C379">
            <w:pPr>
              <w:snapToGrid w:val="0"/>
              <w:spacing w:after="0" w:line="240" w:lineRule="auto"/>
              <w:ind w:left="0" w:leftChars="0" w:right="0" w:rightChars="0" w:firstLine="0" w:firstLineChars="0"/>
              <w:jc w:val="center"/>
            </w:pPr>
            <w:r>
              <w:t>.244</w:t>
            </w:r>
          </w:p>
        </w:tc>
        <w:tc>
          <w:tcPr>
            <w:tcW w:w="3932" w:type="dxa"/>
            <w:tcBorders>
              <w:left w:val="nil"/>
              <w:bottom w:val="single" w:color="000000" w:sz="10" w:space="0"/>
              <w:right w:val="nil"/>
            </w:tcBorders>
            <w:vAlign w:val="center"/>
          </w:tcPr>
          <w:p w14:paraId="4F50E4FE">
            <w:pPr>
              <w:snapToGrid w:val="0"/>
              <w:spacing w:after="0" w:line="240" w:lineRule="auto"/>
              <w:ind w:left="0" w:leftChars="0" w:right="0" w:rightChars="0" w:firstLine="0" w:firstLineChars="0"/>
              <w:jc w:val="center"/>
            </w:pPr>
            <w:r>
              <w:t>偏小/接近中等</w:t>
            </w:r>
          </w:p>
        </w:tc>
      </w:tr>
    </w:tbl>
    <w:p w14:paraId="75333EEA"/>
    <w:p w14:paraId="3D25B15A">
      <w:pPr>
        <w:pStyle w:val="15"/>
      </w:pPr>
      <w:r>
        <w:t>表3 square_independence_freq___（chi_square_independence）</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1"/>
        <w:gridCol w:w="4518"/>
      </w:tblGrid>
      <w:tr w14:paraId="2A12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BFD45EE">
            <w:pPr>
              <w:snapToGrid w:val="0"/>
              <w:spacing w:after="0" w:line="240" w:lineRule="auto"/>
              <w:ind w:left="0" w:leftChars="0" w:right="0" w:rightChars="0" w:firstLine="0" w:firstLineChars="0"/>
              <w:jc w:val="center"/>
              <w:rPr>
                <w:b/>
              </w:rPr>
            </w:pPr>
            <w:r>
              <w:rPr>
                <w:b/>
              </w:rPr>
              <w:t>category</w:t>
            </w:r>
          </w:p>
        </w:tc>
        <w:tc>
          <w:tcPr>
            <w:tcW w:w="4518" w:type="dxa"/>
            <w:tcBorders>
              <w:top w:val="single" w:color="000000" w:sz="10" w:space="0"/>
              <w:left w:val="nil"/>
              <w:bottom w:val="single" w:color="000000" w:sz="6" w:space="0"/>
              <w:right w:val="nil"/>
            </w:tcBorders>
            <w:vAlign w:val="center"/>
          </w:tcPr>
          <w:p w14:paraId="5B309CC6">
            <w:pPr>
              <w:snapToGrid w:val="0"/>
              <w:spacing w:after="0" w:line="240" w:lineRule="auto"/>
              <w:ind w:left="0" w:leftChars="0" w:right="0" w:rightChars="0" w:firstLine="0" w:firstLineChars="0"/>
              <w:jc w:val="center"/>
              <w:rPr>
                <w:b/>
              </w:rPr>
            </w:pPr>
            <w:r>
              <w:rPr>
                <w:b/>
              </w:rPr>
              <w:t>frequency</w:t>
            </w:r>
          </w:p>
        </w:tc>
      </w:tr>
      <w:tr w14:paraId="3F13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66641F4">
            <w:pPr>
              <w:snapToGrid w:val="0"/>
              <w:spacing w:after="0" w:line="240" w:lineRule="auto"/>
              <w:ind w:left="0" w:leftChars="0" w:right="0" w:rightChars="0" w:firstLine="0" w:firstLineChars="0"/>
              <w:jc w:val="center"/>
            </w:pPr>
            <w:r>
              <w:t>男</w:t>
            </w:r>
          </w:p>
        </w:tc>
        <w:tc>
          <w:tcPr>
            <w:tcW w:w="4518" w:type="dxa"/>
            <w:tcBorders>
              <w:top w:val="nil"/>
              <w:left w:val="nil"/>
              <w:bottom w:val="nil"/>
              <w:right w:val="nil"/>
            </w:tcBorders>
            <w:vAlign w:val="center"/>
          </w:tcPr>
          <w:p w14:paraId="2396BB1A">
            <w:pPr>
              <w:snapToGrid w:val="0"/>
              <w:spacing w:after="0" w:line="240" w:lineRule="auto"/>
              <w:ind w:left="0" w:leftChars="0" w:right="0" w:rightChars="0" w:firstLine="0" w:firstLineChars="0"/>
              <w:jc w:val="center"/>
            </w:pPr>
            <w:r>
              <w:t>105</w:t>
            </w:r>
          </w:p>
        </w:tc>
      </w:tr>
      <w:tr w14:paraId="6C2A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01" w:type="dxa"/>
            <w:tcBorders>
              <w:left w:val="nil"/>
              <w:bottom w:val="single" w:color="000000" w:sz="10" w:space="0"/>
              <w:right w:val="nil"/>
            </w:tcBorders>
            <w:vAlign w:val="center"/>
          </w:tcPr>
          <w:p w14:paraId="05F8FC99">
            <w:pPr>
              <w:snapToGrid w:val="0"/>
              <w:spacing w:after="0" w:line="240" w:lineRule="auto"/>
              <w:ind w:left="0" w:leftChars="0" w:right="0" w:rightChars="0" w:firstLine="0" w:firstLineChars="0"/>
              <w:jc w:val="center"/>
            </w:pPr>
            <w:r>
              <w:t>女</w:t>
            </w:r>
          </w:p>
        </w:tc>
        <w:tc>
          <w:tcPr>
            <w:tcW w:w="4518" w:type="dxa"/>
            <w:tcBorders>
              <w:left w:val="nil"/>
              <w:bottom w:val="single" w:color="000000" w:sz="10" w:space="0"/>
              <w:right w:val="nil"/>
            </w:tcBorders>
            <w:vAlign w:val="center"/>
          </w:tcPr>
          <w:p w14:paraId="2B9D2BA0">
            <w:pPr>
              <w:snapToGrid w:val="0"/>
              <w:spacing w:after="0" w:line="240" w:lineRule="auto"/>
              <w:ind w:left="0" w:leftChars="0" w:right="0" w:rightChars="0" w:firstLine="0" w:firstLineChars="0"/>
              <w:jc w:val="center"/>
            </w:pPr>
            <w:r>
              <w:t>105</w:t>
            </w:r>
          </w:p>
        </w:tc>
      </w:tr>
    </w:tbl>
    <w:p w14:paraId="7408A0EC"/>
    <w:p w14:paraId="183F7596">
      <w:pPr>
        <w:pStyle w:val="15"/>
      </w:pPr>
      <w:r>
        <w:t>表4 square_independence_freq_______（chi_square_independence）</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1"/>
        <w:gridCol w:w="4298"/>
      </w:tblGrid>
      <w:tr w14:paraId="10E6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68A7BF7">
            <w:pPr>
              <w:keepNext/>
              <w:snapToGrid w:val="0"/>
              <w:spacing w:after="0" w:line="240" w:lineRule="auto"/>
              <w:ind w:left="0" w:leftChars="0" w:right="0" w:rightChars="0" w:firstLine="0" w:firstLineChars="0"/>
              <w:jc w:val="center"/>
              <w:rPr>
                <w:b/>
              </w:rPr>
            </w:pPr>
            <w:r>
              <w:rPr>
                <w:b/>
              </w:rPr>
              <w:t>category</w:t>
            </w:r>
          </w:p>
        </w:tc>
        <w:tc>
          <w:tcPr>
            <w:tcW w:w="4298" w:type="dxa"/>
            <w:tcBorders>
              <w:top w:val="single" w:color="000000" w:sz="10" w:space="0"/>
              <w:left w:val="nil"/>
              <w:bottom w:val="single" w:color="000000" w:sz="6" w:space="0"/>
              <w:right w:val="nil"/>
            </w:tcBorders>
            <w:vAlign w:val="center"/>
          </w:tcPr>
          <w:p w14:paraId="24DC5C5D">
            <w:pPr>
              <w:keepNext/>
              <w:snapToGrid w:val="0"/>
              <w:spacing w:after="0" w:line="240" w:lineRule="auto"/>
              <w:ind w:left="0" w:leftChars="0" w:right="0" w:rightChars="0" w:firstLine="0" w:firstLineChars="0"/>
              <w:jc w:val="center"/>
              <w:rPr>
                <w:b/>
              </w:rPr>
            </w:pPr>
            <w:r>
              <w:rPr>
                <w:b/>
              </w:rPr>
              <w:t>frequency</w:t>
            </w:r>
          </w:p>
        </w:tc>
      </w:tr>
      <w:tr w14:paraId="19E0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EDACA7E">
            <w:pPr>
              <w:keepNext/>
              <w:snapToGrid w:val="0"/>
              <w:spacing w:after="0" w:line="240" w:lineRule="auto"/>
              <w:ind w:left="0" w:leftChars="0" w:right="0" w:rightChars="0" w:firstLine="0" w:firstLineChars="0"/>
              <w:jc w:val="center"/>
            </w:pPr>
            <w:r>
              <w:t>行政管理</w:t>
            </w:r>
          </w:p>
        </w:tc>
        <w:tc>
          <w:tcPr>
            <w:tcW w:w="4298" w:type="dxa"/>
            <w:tcBorders>
              <w:top w:val="nil"/>
              <w:left w:val="nil"/>
              <w:bottom w:val="nil"/>
              <w:right w:val="nil"/>
            </w:tcBorders>
            <w:vAlign w:val="center"/>
          </w:tcPr>
          <w:p w14:paraId="3E62E747">
            <w:pPr>
              <w:keepNext/>
              <w:snapToGrid w:val="0"/>
              <w:spacing w:after="0" w:line="240" w:lineRule="auto"/>
              <w:ind w:left="0" w:leftChars="0" w:right="0" w:rightChars="0" w:firstLine="0" w:firstLineChars="0"/>
              <w:jc w:val="center"/>
            </w:pPr>
            <w:r>
              <w:t>40</w:t>
            </w:r>
          </w:p>
        </w:tc>
      </w:tr>
      <w:tr w14:paraId="1AEF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7E3D788">
            <w:pPr>
              <w:keepNext/>
              <w:snapToGrid w:val="0"/>
              <w:spacing w:after="0" w:line="240" w:lineRule="auto"/>
              <w:ind w:left="0" w:leftChars="0" w:right="0" w:rightChars="0" w:firstLine="0" w:firstLineChars="0"/>
              <w:jc w:val="center"/>
            </w:pPr>
            <w:r>
              <w:t>学术研究</w:t>
            </w:r>
          </w:p>
        </w:tc>
        <w:tc>
          <w:tcPr>
            <w:tcW w:w="4298" w:type="dxa"/>
            <w:tcBorders>
              <w:top w:val="nil"/>
              <w:left w:val="nil"/>
              <w:bottom w:val="nil"/>
              <w:right w:val="nil"/>
            </w:tcBorders>
            <w:vAlign w:val="center"/>
          </w:tcPr>
          <w:p w14:paraId="710B0278">
            <w:pPr>
              <w:keepNext/>
              <w:snapToGrid w:val="0"/>
              <w:spacing w:after="0" w:line="240" w:lineRule="auto"/>
              <w:ind w:left="0" w:leftChars="0" w:right="0" w:rightChars="0" w:firstLine="0" w:firstLineChars="0"/>
              <w:jc w:val="center"/>
            </w:pPr>
            <w:r>
              <w:t>85</w:t>
            </w:r>
          </w:p>
        </w:tc>
      </w:tr>
      <w:tr w14:paraId="2838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4221" w:type="dxa"/>
            <w:tcBorders>
              <w:left w:val="nil"/>
              <w:bottom w:val="single" w:color="000000" w:sz="10" w:space="0"/>
              <w:right w:val="nil"/>
            </w:tcBorders>
            <w:vAlign w:val="center"/>
          </w:tcPr>
          <w:p w14:paraId="07B8B0B6">
            <w:pPr>
              <w:keepNext/>
              <w:snapToGrid w:val="0"/>
              <w:spacing w:after="0" w:line="240" w:lineRule="auto"/>
              <w:ind w:left="0" w:leftChars="0" w:right="0" w:rightChars="0" w:firstLine="0" w:firstLineChars="0"/>
              <w:jc w:val="center"/>
            </w:pPr>
            <w:r>
              <w:t>应用实践</w:t>
            </w:r>
          </w:p>
        </w:tc>
        <w:tc>
          <w:tcPr>
            <w:tcW w:w="4298" w:type="dxa"/>
            <w:tcBorders>
              <w:left w:val="nil"/>
              <w:bottom w:val="single" w:color="000000" w:sz="10" w:space="0"/>
              <w:right w:val="nil"/>
            </w:tcBorders>
            <w:vAlign w:val="center"/>
          </w:tcPr>
          <w:p w14:paraId="0C1AB7E9">
            <w:pPr>
              <w:keepNext/>
              <w:snapToGrid w:val="0"/>
              <w:spacing w:after="0" w:line="240" w:lineRule="auto"/>
              <w:ind w:left="0" w:leftChars="0" w:right="0" w:rightChars="0" w:firstLine="0" w:firstLineChars="0"/>
              <w:jc w:val="center"/>
            </w:pPr>
            <w:r>
              <w:t>85</w:t>
            </w:r>
          </w:p>
        </w:tc>
      </w:tr>
    </w:tbl>
    <w:p w14:paraId="2230B891"/>
    <w:p w14:paraId="4B5E5BBC">
      <w:pPr>
        <w:pStyle w:val="15"/>
      </w:pPr>
      <w:r>
        <w:t>表5 检验汇总（chi_square_independence）</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054"/>
        <w:gridCol w:w="520"/>
        <w:gridCol w:w="819"/>
        <w:gridCol w:w="766"/>
        <w:gridCol w:w="1871"/>
        <w:gridCol w:w="1695"/>
      </w:tblGrid>
      <w:tr w14:paraId="7E9B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798" w:type="dxa"/>
            <w:tcBorders>
              <w:top w:val="single" w:color="000000" w:sz="10" w:space="0"/>
              <w:left w:val="nil"/>
              <w:bottom w:val="single" w:color="000000" w:sz="6" w:space="0"/>
              <w:right w:val="nil"/>
            </w:tcBorders>
            <w:vAlign w:val="center"/>
          </w:tcPr>
          <w:p w14:paraId="2C139642">
            <w:pPr>
              <w:snapToGrid w:val="0"/>
              <w:spacing w:after="0" w:line="240" w:lineRule="auto"/>
              <w:ind w:left="0" w:leftChars="0" w:right="0" w:rightChars="0" w:firstLine="0" w:firstLineChars="0"/>
              <w:jc w:val="center"/>
              <w:rPr>
                <w:b/>
              </w:rPr>
            </w:pPr>
            <w:r>
              <w:rPr>
                <w:b/>
              </w:rPr>
              <w:t>test</w:t>
            </w:r>
          </w:p>
        </w:tc>
        <w:tc>
          <w:tcPr>
            <w:tcW w:w="1054" w:type="dxa"/>
            <w:tcBorders>
              <w:top w:val="single" w:color="000000" w:sz="10" w:space="0"/>
              <w:left w:val="nil"/>
              <w:bottom w:val="single" w:color="000000" w:sz="6" w:space="0"/>
              <w:right w:val="nil"/>
            </w:tcBorders>
            <w:vAlign w:val="center"/>
          </w:tcPr>
          <w:p w14:paraId="195A1348">
            <w:pPr>
              <w:snapToGrid w:val="0"/>
              <w:spacing w:after="0" w:line="240" w:lineRule="auto"/>
              <w:ind w:left="0" w:leftChars="0" w:right="0" w:rightChars="0" w:firstLine="0" w:firstLineChars="0"/>
              <w:jc w:val="center"/>
              <w:rPr>
                <w:b/>
              </w:rPr>
            </w:pPr>
            <w:r>
              <w:rPr>
                <w:b/>
              </w:rPr>
              <w:t>chisq</w:t>
            </w:r>
          </w:p>
        </w:tc>
        <w:tc>
          <w:tcPr>
            <w:tcW w:w="520" w:type="dxa"/>
            <w:tcBorders>
              <w:top w:val="single" w:color="000000" w:sz="10" w:space="0"/>
              <w:left w:val="nil"/>
              <w:bottom w:val="single" w:color="000000" w:sz="6" w:space="0"/>
              <w:right w:val="nil"/>
            </w:tcBorders>
            <w:vAlign w:val="center"/>
          </w:tcPr>
          <w:p w14:paraId="0C9276D2">
            <w:pPr>
              <w:snapToGrid w:val="0"/>
              <w:spacing w:after="0" w:line="240" w:lineRule="auto"/>
              <w:ind w:left="0" w:leftChars="0" w:right="0" w:rightChars="0" w:firstLine="0" w:firstLineChars="0"/>
              <w:jc w:val="center"/>
              <w:rPr>
                <w:b/>
              </w:rPr>
            </w:pPr>
            <w:r>
              <w:rPr>
                <w:b/>
              </w:rPr>
              <w:t>df</w:t>
            </w:r>
          </w:p>
        </w:tc>
        <w:tc>
          <w:tcPr>
            <w:tcW w:w="819" w:type="dxa"/>
            <w:tcBorders>
              <w:top w:val="single" w:color="000000" w:sz="10" w:space="0"/>
              <w:left w:val="nil"/>
              <w:bottom w:val="single" w:color="000000" w:sz="6" w:space="0"/>
              <w:right w:val="nil"/>
            </w:tcBorders>
            <w:vAlign w:val="center"/>
          </w:tcPr>
          <w:p w14:paraId="06395062">
            <w:pPr>
              <w:snapToGrid w:val="0"/>
              <w:spacing w:after="0" w:line="240" w:lineRule="auto"/>
              <w:ind w:left="0" w:leftChars="0" w:right="0" w:rightChars="0" w:firstLine="0" w:firstLineChars="0"/>
              <w:jc w:val="center"/>
              <w:rPr>
                <w:b/>
              </w:rPr>
            </w:pPr>
            <w:r>
              <w:rPr>
                <w:b/>
              </w:rPr>
              <w:t>p</w:t>
            </w:r>
          </w:p>
        </w:tc>
        <w:tc>
          <w:tcPr>
            <w:tcW w:w="766" w:type="dxa"/>
            <w:tcBorders>
              <w:top w:val="single" w:color="000000" w:sz="10" w:space="0"/>
              <w:left w:val="nil"/>
              <w:bottom w:val="single" w:color="000000" w:sz="6" w:space="0"/>
              <w:right w:val="nil"/>
            </w:tcBorders>
            <w:vAlign w:val="center"/>
          </w:tcPr>
          <w:p w14:paraId="34CE1AB5">
            <w:pPr>
              <w:snapToGrid w:val="0"/>
              <w:spacing w:after="0" w:line="240" w:lineRule="auto"/>
              <w:ind w:left="0" w:leftChars="0" w:right="0" w:rightChars="0" w:firstLine="0" w:firstLineChars="0"/>
              <w:jc w:val="center"/>
              <w:rPr>
                <w:b/>
              </w:rPr>
            </w:pPr>
            <w:r>
              <w:rPr>
                <w:b/>
              </w:rPr>
              <w:t>N</w:t>
            </w:r>
          </w:p>
        </w:tc>
        <w:tc>
          <w:tcPr>
            <w:tcW w:w="1871" w:type="dxa"/>
            <w:tcBorders>
              <w:top w:val="single" w:color="000000" w:sz="10" w:space="0"/>
              <w:left w:val="nil"/>
              <w:bottom w:val="single" w:color="000000" w:sz="6" w:space="0"/>
              <w:right w:val="nil"/>
            </w:tcBorders>
            <w:vAlign w:val="center"/>
          </w:tcPr>
          <w:p w14:paraId="281A4A91">
            <w:pPr>
              <w:snapToGrid w:val="0"/>
              <w:spacing w:after="0" w:line="240" w:lineRule="auto"/>
              <w:ind w:left="0" w:leftChars="0" w:right="0" w:rightChars="0" w:firstLine="0" w:firstLineChars="0"/>
              <w:jc w:val="center"/>
              <w:rPr>
                <w:b/>
              </w:rPr>
            </w:pPr>
            <w:r>
              <w:rPr>
                <w:b/>
              </w:rPr>
              <w:t>min_expected</w:t>
            </w:r>
          </w:p>
        </w:tc>
        <w:tc>
          <w:tcPr>
            <w:tcW w:w="1695" w:type="dxa"/>
            <w:tcBorders>
              <w:top w:val="single" w:color="000000" w:sz="10" w:space="0"/>
              <w:left w:val="nil"/>
              <w:bottom w:val="single" w:color="000000" w:sz="6" w:space="0"/>
              <w:right w:val="nil"/>
            </w:tcBorders>
            <w:vAlign w:val="center"/>
          </w:tcPr>
          <w:p w14:paraId="6B82EE57">
            <w:pPr>
              <w:snapToGrid w:val="0"/>
              <w:spacing w:after="0" w:line="240" w:lineRule="auto"/>
              <w:ind w:left="0" w:leftChars="0" w:right="0" w:rightChars="0" w:firstLine="0" w:firstLineChars="0"/>
              <w:jc w:val="center"/>
              <w:rPr>
                <w:b/>
              </w:rPr>
            </w:pPr>
            <w:r>
              <w:rPr>
                <w:b/>
              </w:rPr>
              <w:t>pct_cells_lt5</w:t>
            </w:r>
          </w:p>
        </w:tc>
      </w:tr>
      <w:tr w14:paraId="2E90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98" w:type="dxa"/>
            <w:tcBorders>
              <w:top w:val="nil"/>
              <w:left w:val="nil"/>
              <w:bottom w:val="nil"/>
              <w:right w:val="nil"/>
            </w:tcBorders>
            <w:vAlign w:val="center"/>
          </w:tcPr>
          <w:p w14:paraId="539699C7">
            <w:pPr>
              <w:snapToGrid w:val="0"/>
              <w:spacing w:after="0" w:line="240" w:lineRule="auto"/>
              <w:ind w:left="0" w:leftChars="0" w:right="0" w:rightChars="0" w:firstLine="0" w:firstLineChars="0"/>
              <w:jc w:val="left"/>
            </w:pPr>
            <w:r>
              <w:t>Pearson卡方</w:t>
            </w:r>
          </w:p>
        </w:tc>
        <w:tc>
          <w:tcPr>
            <w:tcW w:w="1054" w:type="dxa"/>
            <w:tcBorders>
              <w:top w:val="nil"/>
              <w:left w:val="nil"/>
              <w:bottom w:val="nil"/>
              <w:right w:val="nil"/>
            </w:tcBorders>
            <w:vAlign w:val="center"/>
          </w:tcPr>
          <w:p w14:paraId="689CF065">
            <w:pPr>
              <w:snapToGrid w:val="0"/>
              <w:spacing w:after="0" w:line="240" w:lineRule="auto"/>
              <w:ind w:left="0" w:leftChars="0" w:right="0" w:rightChars="0" w:firstLine="0" w:firstLineChars="0"/>
              <w:jc w:val="center"/>
            </w:pPr>
            <w:r>
              <w:t>12.500</w:t>
            </w:r>
          </w:p>
        </w:tc>
        <w:tc>
          <w:tcPr>
            <w:tcW w:w="520" w:type="dxa"/>
            <w:tcBorders>
              <w:top w:val="nil"/>
              <w:left w:val="nil"/>
              <w:bottom w:val="nil"/>
              <w:right w:val="nil"/>
            </w:tcBorders>
            <w:vAlign w:val="center"/>
          </w:tcPr>
          <w:p w14:paraId="1A92104C">
            <w:pPr>
              <w:snapToGrid w:val="0"/>
              <w:spacing w:after="0" w:line="240" w:lineRule="auto"/>
              <w:ind w:left="0" w:leftChars="0" w:right="0" w:rightChars="0" w:firstLine="0" w:firstLineChars="0"/>
              <w:jc w:val="center"/>
            </w:pPr>
            <w:r>
              <w:t>2</w:t>
            </w:r>
          </w:p>
        </w:tc>
        <w:tc>
          <w:tcPr>
            <w:tcW w:w="819" w:type="dxa"/>
            <w:tcBorders>
              <w:top w:val="nil"/>
              <w:left w:val="nil"/>
              <w:bottom w:val="nil"/>
              <w:right w:val="nil"/>
            </w:tcBorders>
            <w:vAlign w:val="center"/>
          </w:tcPr>
          <w:p w14:paraId="79191742">
            <w:pPr>
              <w:snapToGrid w:val="0"/>
              <w:spacing w:after="0" w:line="240" w:lineRule="auto"/>
              <w:ind w:left="0" w:leftChars="0" w:right="0" w:rightChars="0" w:firstLine="0" w:firstLineChars="0"/>
              <w:jc w:val="center"/>
            </w:pPr>
            <w:r>
              <w:t>.002</w:t>
            </w:r>
          </w:p>
        </w:tc>
        <w:tc>
          <w:tcPr>
            <w:tcW w:w="766" w:type="dxa"/>
            <w:tcBorders>
              <w:top w:val="nil"/>
              <w:left w:val="nil"/>
              <w:bottom w:val="nil"/>
              <w:right w:val="nil"/>
            </w:tcBorders>
            <w:vAlign w:val="center"/>
          </w:tcPr>
          <w:p w14:paraId="0C70BF24">
            <w:pPr>
              <w:snapToGrid w:val="0"/>
              <w:spacing w:after="0" w:line="240" w:lineRule="auto"/>
              <w:ind w:left="0" w:leftChars="0" w:right="0" w:rightChars="0" w:firstLine="0" w:firstLineChars="0"/>
              <w:jc w:val="center"/>
            </w:pPr>
            <w:r>
              <w:t>210</w:t>
            </w:r>
          </w:p>
        </w:tc>
        <w:tc>
          <w:tcPr>
            <w:tcW w:w="1871" w:type="dxa"/>
            <w:tcBorders>
              <w:top w:val="nil"/>
              <w:left w:val="nil"/>
              <w:bottom w:val="nil"/>
              <w:right w:val="nil"/>
            </w:tcBorders>
            <w:vAlign w:val="center"/>
          </w:tcPr>
          <w:p w14:paraId="3926D8A6">
            <w:pPr>
              <w:snapToGrid w:val="0"/>
              <w:spacing w:after="0" w:line="240" w:lineRule="auto"/>
              <w:ind w:left="0" w:leftChars="0" w:right="0" w:rightChars="0" w:firstLine="0" w:firstLineChars="0"/>
              <w:jc w:val="center"/>
            </w:pPr>
            <w:r>
              <w:t>20</w:t>
            </w:r>
          </w:p>
        </w:tc>
        <w:tc>
          <w:tcPr>
            <w:tcW w:w="1695" w:type="dxa"/>
            <w:tcBorders>
              <w:top w:val="nil"/>
              <w:left w:val="nil"/>
              <w:bottom w:val="nil"/>
              <w:right w:val="nil"/>
            </w:tcBorders>
            <w:vAlign w:val="center"/>
          </w:tcPr>
          <w:p w14:paraId="4DB03472">
            <w:pPr>
              <w:snapToGrid w:val="0"/>
              <w:spacing w:after="0" w:line="240" w:lineRule="auto"/>
              <w:ind w:left="0" w:leftChars="0" w:right="0" w:rightChars="0" w:firstLine="0" w:firstLineChars="0"/>
              <w:jc w:val="center"/>
            </w:pPr>
            <w:r>
              <w:t>0</w:t>
            </w:r>
          </w:p>
        </w:tc>
      </w:tr>
      <w:tr w14:paraId="1FB7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98" w:type="dxa"/>
            <w:tcBorders>
              <w:left w:val="nil"/>
              <w:bottom w:val="single" w:color="000000" w:sz="10" w:space="0"/>
              <w:right w:val="nil"/>
            </w:tcBorders>
            <w:vAlign w:val="center"/>
          </w:tcPr>
          <w:p w14:paraId="07789507">
            <w:pPr>
              <w:snapToGrid w:val="0"/>
              <w:spacing w:after="0" w:line="240" w:lineRule="auto"/>
              <w:ind w:left="0" w:leftChars="0" w:right="0" w:rightChars="0" w:firstLine="0" w:firstLineChars="0"/>
              <w:jc w:val="left"/>
            </w:pPr>
            <w:r>
              <w:t>似然比卡方</w:t>
            </w:r>
          </w:p>
        </w:tc>
        <w:tc>
          <w:tcPr>
            <w:tcW w:w="1054" w:type="dxa"/>
            <w:tcBorders>
              <w:left w:val="nil"/>
              <w:bottom w:val="single" w:color="000000" w:sz="10" w:space="0"/>
              <w:right w:val="nil"/>
            </w:tcBorders>
            <w:vAlign w:val="center"/>
          </w:tcPr>
          <w:p w14:paraId="7AC271E4">
            <w:pPr>
              <w:snapToGrid w:val="0"/>
              <w:spacing w:after="0" w:line="240" w:lineRule="auto"/>
              <w:ind w:left="0" w:leftChars="0" w:right="0" w:rightChars="0" w:firstLine="0" w:firstLineChars="0"/>
              <w:jc w:val="center"/>
            </w:pPr>
            <w:r>
              <w:t>12.650</w:t>
            </w:r>
          </w:p>
        </w:tc>
        <w:tc>
          <w:tcPr>
            <w:tcW w:w="520" w:type="dxa"/>
            <w:tcBorders>
              <w:left w:val="nil"/>
              <w:bottom w:val="single" w:color="000000" w:sz="10" w:space="0"/>
              <w:right w:val="nil"/>
            </w:tcBorders>
            <w:vAlign w:val="center"/>
          </w:tcPr>
          <w:p w14:paraId="790575A9">
            <w:pPr>
              <w:snapToGrid w:val="0"/>
              <w:spacing w:after="0" w:line="240" w:lineRule="auto"/>
              <w:ind w:left="0" w:leftChars="0" w:right="0" w:rightChars="0" w:firstLine="0" w:firstLineChars="0"/>
              <w:jc w:val="center"/>
            </w:pPr>
            <w:r>
              <w:t>2</w:t>
            </w:r>
          </w:p>
        </w:tc>
        <w:tc>
          <w:tcPr>
            <w:tcW w:w="819" w:type="dxa"/>
            <w:tcBorders>
              <w:left w:val="nil"/>
              <w:bottom w:val="single" w:color="000000" w:sz="10" w:space="0"/>
              <w:right w:val="nil"/>
            </w:tcBorders>
            <w:vAlign w:val="center"/>
          </w:tcPr>
          <w:p w14:paraId="5B0D50B7">
            <w:pPr>
              <w:snapToGrid w:val="0"/>
              <w:spacing w:after="0" w:line="240" w:lineRule="auto"/>
              <w:ind w:left="0" w:leftChars="0" w:right="0" w:rightChars="0" w:firstLine="0" w:firstLineChars="0"/>
              <w:jc w:val="center"/>
            </w:pPr>
            <w:r>
              <w:t>.002</w:t>
            </w:r>
          </w:p>
        </w:tc>
        <w:tc>
          <w:tcPr>
            <w:tcW w:w="766" w:type="dxa"/>
            <w:tcBorders>
              <w:left w:val="nil"/>
              <w:bottom w:val="single" w:color="000000" w:sz="10" w:space="0"/>
              <w:right w:val="nil"/>
            </w:tcBorders>
            <w:vAlign w:val="center"/>
          </w:tcPr>
          <w:p w14:paraId="6857F505">
            <w:pPr>
              <w:snapToGrid w:val="0"/>
              <w:spacing w:after="0" w:line="240" w:lineRule="auto"/>
              <w:ind w:left="0" w:leftChars="0" w:right="0" w:rightChars="0" w:firstLine="0" w:firstLineChars="0"/>
              <w:jc w:val="center"/>
            </w:pPr>
            <w:r>
              <w:t>210</w:t>
            </w:r>
          </w:p>
        </w:tc>
        <w:tc>
          <w:tcPr>
            <w:tcW w:w="1871" w:type="dxa"/>
            <w:tcBorders>
              <w:left w:val="nil"/>
              <w:bottom w:val="single" w:color="000000" w:sz="10" w:space="0"/>
              <w:right w:val="nil"/>
            </w:tcBorders>
            <w:vAlign w:val="center"/>
          </w:tcPr>
          <w:p w14:paraId="7A481435">
            <w:pPr>
              <w:snapToGrid w:val="0"/>
              <w:spacing w:after="0" w:line="240" w:lineRule="auto"/>
              <w:ind w:left="0" w:leftChars="0" w:right="0" w:rightChars="0" w:firstLine="0" w:firstLineChars="0"/>
              <w:jc w:val="center"/>
            </w:pPr>
            <w:r>
              <w:t>20</w:t>
            </w:r>
          </w:p>
        </w:tc>
        <w:tc>
          <w:tcPr>
            <w:tcW w:w="1695" w:type="dxa"/>
            <w:tcBorders>
              <w:left w:val="nil"/>
              <w:bottom w:val="single" w:color="000000" w:sz="10" w:space="0"/>
              <w:right w:val="nil"/>
            </w:tcBorders>
            <w:vAlign w:val="center"/>
          </w:tcPr>
          <w:p w14:paraId="4B806697">
            <w:pPr>
              <w:snapToGrid w:val="0"/>
              <w:spacing w:after="0" w:line="240" w:lineRule="auto"/>
              <w:ind w:left="0" w:leftChars="0" w:right="0" w:rightChars="0" w:firstLine="0" w:firstLineChars="0"/>
              <w:jc w:val="center"/>
            </w:pPr>
            <w:r>
              <w:t>0</w:t>
            </w:r>
          </w:p>
        </w:tc>
      </w:tr>
    </w:tbl>
    <w:p w14:paraId="10B5AEA6">
      <w:pPr>
        <w:rPr>
          <w:rFonts w:hint="default"/>
          <w:sz w:val="24"/>
          <w:szCs w:val="24"/>
        </w:rPr>
      </w:pPr>
      <w:r>
        <w:rPr>
          <w:rFonts w:hint="eastAsia"/>
          <w:sz w:val="28"/>
          <w:szCs w:val="28"/>
          <w:lang w:val="en-US" w:eastAsia="zh-CN"/>
        </w:rPr>
        <w:t>SPSS</w:t>
      </w: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86"/>
        <w:gridCol w:w="192"/>
        <w:gridCol w:w="1948"/>
        <w:gridCol w:w="1577"/>
        <w:gridCol w:w="1597"/>
        <w:gridCol w:w="1605"/>
        <w:gridCol w:w="1001"/>
      </w:tblGrid>
      <w:tr w14:paraId="21957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7"/>
            <w:tcBorders>
              <w:top w:val="nil"/>
              <w:left w:val="nil"/>
              <w:bottom w:val="nil"/>
              <w:right w:val="nil"/>
              <w:tl2br w:val="nil"/>
              <w:tr2bl w:val="nil"/>
            </w:tcBorders>
            <w:shd w:val="clear" w:color="auto" w:fill="FFFFFF"/>
            <w:noWrap w:val="0"/>
            <w:vAlign w:val="center"/>
          </w:tcPr>
          <w:p w14:paraId="427E832C">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性别*未来职业偏好交叉列表</w:t>
            </w:r>
          </w:p>
        </w:tc>
      </w:tr>
      <w:tr w14:paraId="6FE43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3"/>
            <w:vMerge w:val="restart"/>
            <w:tcBorders>
              <w:top w:val="nil"/>
              <w:left w:val="nil"/>
              <w:bottom w:val="nil"/>
              <w:right w:val="nil"/>
              <w:tl2br w:val="nil"/>
              <w:tr2bl w:val="nil"/>
            </w:tcBorders>
            <w:shd w:val="clear" w:color="auto" w:fill="FFFFFF"/>
            <w:noWrap w:val="0"/>
            <w:vAlign w:val="center"/>
          </w:tcPr>
          <w:p w14:paraId="66C6C02E">
            <w:pPr>
              <w:snapToGrid w:val="0"/>
              <w:spacing w:beforeLines="0" w:afterLines="0"/>
              <w:ind w:left="0" w:leftChars="0" w:right="0" w:rightChars="0" w:firstLine="0" w:firstLineChars="0"/>
              <w:jc w:val="center"/>
              <w:rPr>
                <w:rFonts w:hint="default"/>
                <w:sz w:val="24"/>
                <w:szCs w:val="24"/>
              </w:rPr>
            </w:pPr>
          </w:p>
        </w:tc>
        <w:tc>
          <w:tcPr>
            <w:tcW w:w="0" w:type="auto"/>
            <w:gridSpan w:val="3"/>
            <w:tcBorders>
              <w:top w:val="nil"/>
              <w:left w:val="nil"/>
              <w:bottom w:val="nil"/>
              <w:right w:val="single" w:color="E0E0E0" w:sz="8" w:space="0"/>
              <w:tl2br w:val="nil"/>
              <w:tr2bl w:val="nil"/>
            </w:tcBorders>
            <w:shd w:val="clear" w:color="auto" w:fill="FFFFFF"/>
            <w:noWrap w:val="0"/>
            <w:vAlign w:val="center"/>
          </w:tcPr>
          <w:p w14:paraId="73CB0B4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未来职业偏好</w:t>
            </w:r>
          </w:p>
        </w:tc>
        <w:tc>
          <w:tcPr>
            <w:tcW w:w="935" w:type="dxa"/>
            <w:vMerge w:val="restart"/>
            <w:tcBorders>
              <w:top w:val="nil"/>
              <w:left w:val="single" w:color="E0E0E0" w:sz="8" w:space="0"/>
              <w:bottom w:val="nil"/>
              <w:right w:val="nil"/>
              <w:tl2br w:val="nil"/>
              <w:tr2bl w:val="nil"/>
            </w:tcBorders>
            <w:shd w:val="clear" w:color="auto" w:fill="FFFFFF"/>
            <w:noWrap w:val="0"/>
            <w:vAlign w:val="center"/>
          </w:tcPr>
          <w:p w14:paraId="440CE08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r>
      <w:tr w14:paraId="4CF6F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3"/>
            <w:vMerge w:val="continue"/>
            <w:tcBorders>
              <w:top w:val="nil"/>
              <w:left w:val="nil"/>
              <w:bottom w:val="nil"/>
              <w:right w:val="nil"/>
              <w:tl2br w:val="nil"/>
              <w:tr2bl w:val="nil"/>
            </w:tcBorders>
            <w:shd w:val="clear" w:color="auto" w:fill="FFFFFF"/>
            <w:noWrap w:val="0"/>
            <w:vAlign w:val="center"/>
          </w:tcPr>
          <w:p w14:paraId="5BECF818">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5C30BA4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行政管理</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2CA2C11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应用实践</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75A18EF0">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学术研究</w:t>
            </w:r>
          </w:p>
        </w:tc>
        <w:tc>
          <w:tcPr>
            <w:tcW w:w="935" w:type="dxa"/>
            <w:vMerge w:val="continue"/>
            <w:tcBorders>
              <w:top w:val="nil"/>
              <w:left w:val="single" w:color="E0E0E0" w:sz="8" w:space="0"/>
              <w:bottom w:val="nil"/>
              <w:right w:val="nil"/>
              <w:tl2br w:val="nil"/>
              <w:tr2bl w:val="nil"/>
            </w:tcBorders>
            <w:shd w:val="clear" w:color="auto" w:fill="FFFFFF"/>
            <w:noWrap w:val="0"/>
            <w:vAlign w:val="center"/>
          </w:tcPr>
          <w:p w14:paraId="222C73E1">
            <w:pPr>
              <w:snapToGrid w:val="0"/>
              <w:spacing w:beforeLines="0" w:afterLines="0"/>
              <w:ind w:left="0" w:leftChars="0" w:right="0" w:rightChars="0" w:firstLine="0" w:firstLineChars="0"/>
              <w:jc w:val="left"/>
              <w:rPr>
                <w:rFonts w:hint="default" w:ascii="Arial" w:hAnsi="Arial"/>
                <w:color w:val="264A60"/>
                <w:sz w:val="18"/>
                <w:szCs w:val="24"/>
              </w:rPr>
            </w:pPr>
          </w:p>
        </w:tc>
      </w:tr>
      <w:tr w14:paraId="68955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3A85620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性别</w:t>
            </w:r>
          </w:p>
        </w:tc>
        <w:tc>
          <w:tcPr>
            <w:tcW w:w="0" w:type="auto"/>
            <w:vMerge w:val="restart"/>
            <w:tcBorders>
              <w:top w:val="single" w:color="152935" w:sz="8" w:space="0"/>
              <w:left w:val="nil"/>
              <w:bottom w:val="nil"/>
              <w:right w:val="nil"/>
              <w:tl2br w:val="nil"/>
              <w:tr2bl w:val="nil"/>
            </w:tcBorders>
            <w:shd w:val="clear" w:color="auto" w:fill="E0E0E0"/>
            <w:noWrap w:val="0"/>
            <w:vAlign w:val="center"/>
          </w:tcPr>
          <w:p w14:paraId="62B3EC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女</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41F8590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計數</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0618138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25</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E791E48">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7E421CF">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30</w:t>
            </w:r>
          </w:p>
        </w:tc>
        <w:tc>
          <w:tcPr>
            <w:tcW w:w="935"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9D447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w:t>
            </w:r>
          </w:p>
        </w:tc>
      </w:tr>
      <w:tr w14:paraId="25CAF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04E20E6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B57631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2060C31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AC7DBA0">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AB7E3C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C136230">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2B4344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105.0</w:t>
            </w:r>
          </w:p>
        </w:tc>
      </w:tr>
      <w:tr w14:paraId="5C0DB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364D9AC1">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C66750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25F2E9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4B18663">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8EEED4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7.5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CBEBE91">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B825E3">
            <w:pPr>
              <w:snapToGrid w:val="0"/>
              <w:spacing w:beforeLines="0" w:afterLines="0"/>
              <w:ind w:left="0" w:leftChars="0" w:right="0" w:rightChars="0" w:firstLine="0" w:firstLineChars="0"/>
              <w:jc w:val="center"/>
              <w:rPr>
                <w:rFonts w:hint="default"/>
                <w:sz w:val="24"/>
                <w:szCs w:val="24"/>
              </w:rPr>
            </w:pPr>
          </w:p>
        </w:tc>
      </w:tr>
      <w:tr w14:paraId="7C6D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26772D3">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268BFE85">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5B9370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標準化殘差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6F033E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1.1</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BD896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C7C7CA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-1.9</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8E42080">
            <w:pPr>
              <w:snapToGrid w:val="0"/>
              <w:spacing w:beforeLines="0" w:afterLines="0"/>
              <w:ind w:left="0" w:leftChars="0" w:right="0" w:rightChars="0" w:firstLine="0" w:firstLineChars="0"/>
              <w:jc w:val="center"/>
              <w:rPr>
                <w:rFonts w:hint="default"/>
                <w:sz w:val="24"/>
                <w:szCs w:val="24"/>
              </w:rPr>
            </w:pPr>
          </w:p>
        </w:tc>
      </w:tr>
      <w:tr w14:paraId="311DA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7EF6340">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82A0A1A">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36290AB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調整後殘差</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6B1716A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29877F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E20419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-3.5</w:t>
            </w:r>
          </w:p>
        </w:tc>
        <w:tc>
          <w:tcPr>
            <w:tcW w:w="935" w:type="dxa"/>
            <w:tcBorders>
              <w:top w:val="single" w:color="AEAEAE" w:sz="8" w:space="0"/>
              <w:left w:val="single" w:color="E0E0E0" w:sz="8" w:space="0"/>
              <w:bottom w:val="nil"/>
              <w:right w:val="nil"/>
              <w:tl2br w:val="nil"/>
              <w:tr2bl w:val="nil"/>
            </w:tcBorders>
            <w:shd w:val="clear" w:color="auto" w:fill="F9F9FB"/>
            <w:noWrap w:val="0"/>
            <w:vAlign w:val="center"/>
          </w:tcPr>
          <w:p w14:paraId="29FE4929">
            <w:pPr>
              <w:snapToGrid w:val="0"/>
              <w:spacing w:beforeLines="0" w:afterLines="0"/>
              <w:ind w:left="0" w:leftChars="0" w:right="0" w:rightChars="0" w:firstLine="0" w:firstLineChars="0"/>
              <w:jc w:val="center"/>
              <w:rPr>
                <w:rFonts w:hint="default"/>
                <w:sz w:val="24"/>
                <w:szCs w:val="24"/>
              </w:rPr>
            </w:pPr>
          </w:p>
        </w:tc>
      </w:tr>
      <w:tr w14:paraId="168D2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02E0C57D">
            <w:pPr>
              <w:snapToGrid w:val="0"/>
              <w:spacing w:beforeLines="0" w:afterLines="0"/>
              <w:ind w:left="0" w:leftChars="0" w:right="0" w:rightChars="0" w:firstLine="0" w:firstLineChars="0"/>
              <w:jc w:val="center"/>
              <w:rPr>
                <w:rFonts w:hint="default"/>
                <w:sz w:val="24"/>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D4221B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男</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F8D3E0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13F1CFD">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D7B82B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1E50096">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E94E6E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w:t>
            </w:r>
          </w:p>
        </w:tc>
      </w:tr>
      <w:tr w14:paraId="7C955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00C41D5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9D7CD2E">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8C91F2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19AE57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6B4CDF1">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43A465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C6798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105.0</w:t>
            </w:r>
          </w:p>
        </w:tc>
      </w:tr>
      <w:tr w14:paraId="7C705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31180FA0">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53F9DCA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06F092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57F7102">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2251F63">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-7.5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48FAA2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C52561D">
            <w:pPr>
              <w:snapToGrid w:val="0"/>
              <w:spacing w:beforeLines="0" w:afterLines="0"/>
              <w:ind w:left="0" w:leftChars="0" w:right="0" w:rightChars="0" w:firstLine="0" w:firstLineChars="0"/>
              <w:jc w:val="center"/>
              <w:rPr>
                <w:rFonts w:hint="default"/>
                <w:sz w:val="24"/>
                <w:szCs w:val="24"/>
              </w:rPr>
            </w:pPr>
          </w:p>
        </w:tc>
      </w:tr>
      <w:tr w14:paraId="021C9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2E0F09C">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35A1F9E">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C083BD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標準化殘差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A83B13D">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-1.1</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27626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2420D5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1.9</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69A0A4E">
            <w:pPr>
              <w:snapToGrid w:val="0"/>
              <w:spacing w:beforeLines="0" w:afterLines="0"/>
              <w:ind w:left="0" w:leftChars="0" w:right="0" w:rightChars="0" w:firstLine="0" w:firstLineChars="0"/>
              <w:jc w:val="center"/>
              <w:rPr>
                <w:rFonts w:hint="default"/>
                <w:sz w:val="24"/>
                <w:szCs w:val="24"/>
              </w:rPr>
            </w:pPr>
          </w:p>
        </w:tc>
      </w:tr>
      <w:tr w14:paraId="43321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5B6CC00">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7455B92">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40E042D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調整後殘差</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0C38BC6">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F55162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4E9F17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3.5</w:t>
            </w:r>
          </w:p>
        </w:tc>
        <w:tc>
          <w:tcPr>
            <w:tcW w:w="935" w:type="dxa"/>
            <w:tcBorders>
              <w:top w:val="single" w:color="AEAEAE" w:sz="8" w:space="0"/>
              <w:left w:val="single" w:color="E0E0E0" w:sz="8" w:space="0"/>
              <w:bottom w:val="nil"/>
              <w:right w:val="nil"/>
              <w:tl2br w:val="nil"/>
              <w:tr2bl w:val="nil"/>
            </w:tcBorders>
            <w:shd w:val="clear" w:color="auto" w:fill="F9F9FB"/>
            <w:noWrap w:val="0"/>
            <w:vAlign w:val="center"/>
          </w:tcPr>
          <w:p w14:paraId="50032720">
            <w:pPr>
              <w:snapToGrid w:val="0"/>
              <w:spacing w:beforeLines="0" w:afterLines="0"/>
              <w:ind w:left="0" w:leftChars="0" w:right="0" w:rightChars="0" w:firstLine="0" w:firstLineChars="0"/>
              <w:jc w:val="center"/>
              <w:rPr>
                <w:rFonts w:hint="default"/>
                <w:sz w:val="24"/>
                <w:szCs w:val="24"/>
              </w:rPr>
            </w:pPr>
          </w:p>
        </w:tc>
      </w:tr>
      <w:tr w14:paraId="62A9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2"/>
            <w:vMerge w:val="restart"/>
            <w:tcBorders>
              <w:top w:val="single" w:color="AEAEAE" w:sz="8" w:space="0"/>
              <w:left w:val="nil"/>
              <w:bottom w:val="single" w:color="152935" w:sz="8" w:space="0"/>
              <w:right w:val="nil"/>
              <w:tl2br w:val="nil"/>
              <w:tr2bl w:val="nil"/>
            </w:tcBorders>
            <w:shd w:val="clear" w:color="auto" w:fill="E0E0E0"/>
            <w:noWrap w:val="0"/>
            <w:vAlign w:val="center"/>
          </w:tcPr>
          <w:p w14:paraId="2146196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E0B6E4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9BDC86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0DCF6A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52FC9B8">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10C9FEF">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210</w:t>
            </w:r>
          </w:p>
        </w:tc>
      </w:tr>
      <w:tr w14:paraId="0132E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90"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9605787">
            <w:pPr>
              <w:snapToGrid w:val="0"/>
              <w:spacing w:beforeLines="0" w:afterLines="0"/>
              <w:ind w:left="0" w:leftChars="0" w:right="0" w:rightChars="0" w:firstLine="0" w:firstLineChars="0"/>
              <w:jc w:val="center"/>
              <w:rPr>
                <w:rFonts w:hint="default" w:ascii="Arial" w:hAnsi="Arial"/>
                <w:color w:val="010205"/>
                <w:sz w:val="18"/>
                <w:szCs w:val="24"/>
              </w:rPr>
            </w:pPr>
          </w:p>
        </w:tc>
        <w:tc>
          <w:tcPr>
            <w:tcW w:w="1819" w:type="dxa"/>
            <w:tcBorders>
              <w:top w:val="single" w:color="AEAEAE" w:sz="8" w:space="0"/>
              <w:left w:val="nil"/>
              <w:bottom w:val="single" w:color="152935" w:sz="8" w:space="0"/>
              <w:right w:val="nil"/>
              <w:tl2br w:val="nil"/>
              <w:tr2bl w:val="nil"/>
            </w:tcBorders>
            <w:shd w:val="clear" w:color="auto" w:fill="E0E0E0"/>
            <w:noWrap w:val="0"/>
            <w:vAlign w:val="center"/>
          </w:tcPr>
          <w:p w14:paraId="29EA9C5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預期計數</w:t>
            </w:r>
          </w:p>
        </w:tc>
        <w:tc>
          <w:tcPr>
            <w:tcW w:w="1472"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02632B9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40.0</w:t>
            </w:r>
          </w:p>
        </w:tc>
        <w:tc>
          <w:tcPr>
            <w:tcW w:w="1492"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0B7036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85.0</w:t>
            </w:r>
          </w:p>
        </w:tc>
        <w:tc>
          <w:tcPr>
            <w:tcW w:w="1498"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692790F">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85.0</w:t>
            </w:r>
          </w:p>
        </w:tc>
        <w:tc>
          <w:tcPr>
            <w:tcW w:w="935"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024F9F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210.0</w:t>
            </w:r>
          </w:p>
        </w:tc>
      </w:tr>
    </w:tbl>
    <w:p w14:paraId="6453BEA1">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148"/>
        <w:gridCol w:w="1465"/>
        <w:gridCol w:w="574"/>
        <w:gridCol w:w="3453"/>
      </w:tblGrid>
      <w:tr w14:paraId="7BCC4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5273ECB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卡方檢定</w:t>
            </w:r>
          </w:p>
        </w:tc>
      </w:tr>
      <w:tr w14:paraId="11591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nil"/>
              <w:left w:val="nil"/>
              <w:bottom w:val="single" w:color="152935" w:sz="8" w:space="0"/>
              <w:right w:val="nil"/>
              <w:tl2br w:val="nil"/>
              <w:tr2bl w:val="nil"/>
            </w:tcBorders>
            <w:shd w:val="clear" w:color="auto" w:fill="FFFFFF"/>
            <w:noWrap w:val="0"/>
            <w:vAlign w:val="bottom"/>
          </w:tcPr>
          <w:p w14:paraId="04714085">
            <w:pPr>
              <w:snapToGrid w:val="0"/>
              <w:spacing w:beforeLines="0" w:afterLines="0"/>
              <w:rPr>
                <w:rFonts w:hint="default"/>
                <w:sz w:val="24"/>
                <w:szCs w:val="24"/>
              </w:rPr>
            </w:pPr>
          </w:p>
        </w:tc>
        <w:tc>
          <w:tcPr>
            <w:tcW w:w="848" w:type="pct"/>
            <w:tcBorders>
              <w:top w:val="nil"/>
              <w:left w:val="nil"/>
              <w:bottom w:val="single" w:color="152935" w:sz="8" w:space="0"/>
              <w:right w:val="single" w:color="E0E0E0" w:sz="8" w:space="0"/>
              <w:tl2br w:val="nil"/>
              <w:tr2bl w:val="nil"/>
            </w:tcBorders>
            <w:shd w:val="clear" w:color="auto" w:fill="FFFFFF"/>
            <w:noWrap w:val="0"/>
            <w:vAlign w:val="bottom"/>
          </w:tcPr>
          <w:p w14:paraId="05D0849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33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FA6FA0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1996" w:type="pct"/>
            <w:tcBorders>
              <w:top w:val="nil"/>
              <w:left w:val="single" w:color="E0E0E0" w:sz="8" w:space="0"/>
              <w:bottom w:val="single" w:color="152935" w:sz="8" w:space="0"/>
              <w:right w:val="nil"/>
              <w:tl2br w:val="nil"/>
              <w:tr2bl w:val="nil"/>
            </w:tcBorders>
            <w:shd w:val="clear" w:color="auto" w:fill="FFFFFF"/>
            <w:noWrap w:val="0"/>
            <w:vAlign w:val="bottom"/>
          </w:tcPr>
          <w:p w14:paraId="55215CA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漸近顯著性（兩端）</w:t>
            </w:r>
          </w:p>
        </w:tc>
      </w:tr>
      <w:tr w14:paraId="7BD06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single" w:color="152935" w:sz="8" w:space="0"/>
              <w:left w:val="nil"/>
              <w:bottom w:val="single" w:color="AEAEAE" w:sz="8" w:space="0"/>
              <w:right w:val="nil"/>
              <w:tl2br w:val="nil"/>
              <w:tr2bl w:val="nil"/>
            </w:tcBorders>
            <w:shd w:val="clear" w:color="auto" w:fill="E0E0E0"/>
            <w:noWrap w:val="0"/>
            <w:vAlign w:val="top"/>
          </w:tcPr>
          <w:p w14:paraId="5D7B9E9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Pearson 卡方檢定</w:t>
            </w:r>
          </w:p>
        </w:tc>
        <w:tc>
          <w:tcPr>
            <w:tcW w:w="84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1F464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12.500</w:t>
            </w:r>
            <w:r>
              <w:rPr>
                <w:rFonts w:hint="default" w:ascii="Arial" w:hAnsi="Arial"/>
                <w:color w:val="010205"/>
                <w:sz w:val="18"/>
                <w:szCs w:val="24"/>
                <w:vertAlign w:val="superscript"/>
              </w:rPr>
              <w:t>a</w:t>
            </w:r>
          </w:p>
        </w:tc>
        <w:tc>
          <w:tcPr>
            <w:tcW w:w="33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47EBC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199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4DAC7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5A3A9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single" w:color="AEAEAE" w:sz="8" w:space="0"/>
              <w:left w:val="nil"/>
              <w:bottom w:val="single" w:color="AEAEAE" w:sz="8" w:space="0"/>
              <w:right w:val="nil"/>
              <w:tl2br w:val="nil"/>
              <w:tr2bl w:val="nil"/>
            </w:tcBorders>
            <w:shd w:val="clear" w:color="auto" w:fill="E0E0E0"/>
            <w:noWrap w:val="0"/>
            <w:vAlign w:val="top"/>
          </w:tcPr>
          <w:p w14:paraId="5AA410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概似比</w:t>
            </w:r>
          </w:p>
        </w:tc>
        <w:tc>
          <w:tcPr>
            <w:tcW w:w="84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74719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12.650</w:t>
            </w:r>
          </w:p>
        </w:tc>
        <w:tc>
          <w:tcPr>
            <w:tcW w:w="3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BFDD5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199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6EE98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71A7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single" w:color="AEAEAE" w:sz="8" w:space="0"/>
              <w:left w:val="nil"/>
              <w:bottom w:val="single" w:color="152935" w:sz="8" w:space="0"/>
              <w:right w:val="nil"/>
              <w:tl2br w:val="nil"/>
              <w:tr2bl w:val="nil"/>
            </w:tcBorders>
            <w:shd w:val="clear" w:color="auto" w:fill="E0E0E0"/>
            <w:noWrap w:val="0"/>
            <w:vAlign w:val="top"/>
          </w:tcPr>
          <w:p w14:paraId="7CBE551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有效觀察值的數目</w:t>
            </w:r>
          </w:p>
        </w:tc>
        <w:tc>
          <w:tcPr>
            <w:tcW w:w="84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3F397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210</w:t>
            </w:r>
          </w:p>
        </w:tc>
        <w:tc>
          <w:tcPr>
            <w:tcW w:w="33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A8D100E">
            <w:pPr>
              <w:snapToGrid w:val="0"/>
              <w:spacing w:beforeLines="0" w:afterLines="0"/>
              <w:rPr>
                <w:rFonts w:hint="default"/>
                <w:sz w:val="24"/>
                <w:szCs w:val="24"/>
              </w:rPr>
            </w:pPr>
          </w:p>
        </w:tc>
        <w:tc>
          <w:tcPr>
            <w:tcW w:w="1996"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B30368E">
            <w:pPr>
              <w:snapToGrid w:val="0"/>
              <w:spacing w:beforeLines="0" w:afterLines="0"/>
              <w:rPr>
                <w:rFonts w:hint="default"/>
                <w:sz w:val="24"/>
                <w:szCs w:val="24"/>
              </w:rPr>
            </w:pPr>
          </w:p>
        </w:tc>
      </w:tr>
      <w:tr w14:paraId="2734B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top"/>
          </w:tcPr>
          <w:p w14:paraId="56BF01B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0 單元 (0.0%) 預期計數小於 5。預期的計數下限為 20.00。</w:t>
            </w:r>
          </w:p>
        </w:tc>
      </w:tr>
    </w:tbl>
    <w:p w14:paraId="6E292660">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22"/>
        <w:gridCol w:w="2056"/>
        <w:gridCol w:w="971"/>
        <w:gridCol w:w="2091"/>
      </w:tblGrid>
      <w:tr w14:paraId="4C6C7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4A08645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對稱的測量</w:t>
            </w:r>
          </w:p>
        </w:tc>
      </w:tr>
      <w:tr w14:paraId="217EB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28" w:type="pct"/>
            <w:gridSpan w:val="2"/>
            <w:tcBorders>
              <w:top w:val="nil"/>
              <w:left w:val="nil"/>
              <w:bottom w:val="single" w:color="152935" w:sz="8" w:space="0"/>
              <w:right w:val="nil"/>
              <w:tl2br w:val="nil"/>
              <w:tr2bl w:val="nil"/>
            </w:tcBorders>
            <w:shd w:val="clear" w:color="auto" w:fill="FFFFFF"/>
            <w:noWrap w:val="0"/>
            <w:vAlign w:val="bottom"/>
          </w:tcPr>
          <w:p w14:paraId="24BFFC56">
            <w:pPr>
              <w:snapToGrid w:val="0"/>
              <w:spacing w:beforeLines="0" w:afterLines="0"/>
              <w:rPr>
                <w:rFonts w:hint="default"/>
                <w:sz w:val="24"/>
                <w:szCs w:val="24"/>
              </w:rPr>
            </w:pPr>
          </w:p>
        </w:tc>
        <w:tc>
          <w:tcPr>
            <w:tcW w:w="562" w:type="pct"/>
            <w:tcBorders>
              <w:top w:val="nil"/>
              <w:left w:val="nil"/>
              <w:bottom w:val="single" w:color="152935" w:sz="8" w:space="0"/>
              <w:right w:val="single" w:color="E0E0E0" w:sz="8" w:space="0"/>
              <w:tl2br w:val="nil"/>
              <w:tr2bl w:val="nil"/>
            </w:tcBorders>
            <w:shd w:val="clear" w:color="auto" w:fill="FFFFFF"/>
            <w:noWrap w:val="0"/>
            <w:vAlign w:val="bottom"/>
          </w:tcPr>
          <w:p w14:paraId="2819B01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1208" w:type="pct"/>
            <w:tcBorders>
              <w:top w:val="nil"/>
              <w:left w:val="single" w:color="E0E0E0" w:sz="8" w:space="0"/>
              <w:bottom w:val="single" w:color="152935" w:sz="8" w:space="0"/>
              <w:right w:val="nil"/>
              <w:tl2br w:val="nil"/>
              <w:tr2bl w:val="nil"/>
            </w:tcBorders>
            <w:shd w:val="clear" w:color="auto" w:fill="FFFFFF"/>
            <w:noWrap w:val="0"/>
            <w:vAlign w:val="bottom"/>
          </w:tcPr>
          <w:p w14:paraId="2AE5CEF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大約顯著性</w:t>
            </w:r>
          </w:p>
        </w:tc>
      </w:tr>
      <w:tr w14:paraId="2C30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38" w:type="pct"/>
            <w:vMerge w:val="restart"/>
            <w:tcBorders>
              <w:top w:val="single" w:color="152935" w:sz="8" w:space="0"/>
              <w:left w:val="nil"/>
              <w:bottom w:val="single" w:color="AEAEAE" w:sz="8" w:space="0"/>
              <w:right w:val="nil"/>
              <w:tl2br w:val="nil"/>
              <w:tr2bl w:val="nil"/>
            </w:tcBorders>
            <w:shd w:val="clear" w:color="auto" w:fill="E0E0E0"/>
            <w:noWrap w:val="0"/>
            <w:vAlign w:val="top"/>
          </w:tcPr>
          <w:p w14:paraId="3BB0E01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名義變數對名義變數</w:t>
            </w:r>
          </w:p>
        </w:tc>
        <w:tc>
          <w:tcPr>
            <w:tcW w:w="1190" w:type="pct"/>
            <w:tcBorders>
              <w:top w:val="single" w:color="152935" w:sz="8" w:space="0"/>
              <w:left w:val="nil"/>
              <w:bottom w:val="single" w:color="AEAEAE" w:sz="8" w:space="0"/>
              <w:right w:val="nil"/>
              <w:tl2br w:val="nil"/>
              <w:tr2bl w:val="nil"/>
            </w:tcBorders>
            <w:shd w:val="clear" w:color="auto" w:fill="E0E0E0"/>
            <w:noWrap w:val="0"/>
            <w:vAlign w:val="top"/>
          </w:tcPr>
          <w:p w14:paraId="42CCAC3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Phi</w:t>
            </w:r>
          </w:p>
        </w:tc>
        <w:tc>
          <w:tcPr>
            <w:tcW w:w="56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E119F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.244</w:t>
            </w:r>
          </w:p>
        </w:tc>
        <w:tc>
          <w:tcPr>
            <w:tcW w:w="1208"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975A96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45BC9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38" w:type="pct"/>
            <w:vMerge w:val="continue"/>
            <w:tcBorders>
              <w:top w:val="single" w:color="152935" w:sz="8" w:space="0"/>
              <w:left w:val="nil"/>
              <w:bottom w:val="single" w:color="AEAEAE" w:sz="8" w:space="0"/>
              <w:right w:val="nil"/>
              <w:tl2br w:val="nil"/>
              <w:tr2bl w:val="nil"/>
            </w:tcBorders>
            <w:shd w:val="clear" w:color="auto" w:fill="E0E0E0"/>
            <w:noWrap w:val="0"/>
            <w:vAlign w:val="top"/>
          </w:tcPr>
          <w:p w14:paraId="21017B45">
            <w:pPr>
              <w:snapToGrid w:val="0"/>
              <w:spacing w:beforeLines="0" w:afterLines="0"/>
              <w:rPr>
                <w:rFonts w:hint="default" w:ascii="Arial" w:hAnsi="Arial"/>
                <w:color w:val="010205"/>
                <w:sz w:val="18"/>
                <w:szCs w:val="24"/>
              </w:rPr>
            </w:pPr>
          </w:p>
        </w:tc>
        <w:tc>
          <w:tcPr>
            <w:tcW w:w="1190" w:type="pct"/>
            <w:tcBorders>
              <w:top w:val="single" w:color="AEAEAE" w:sz="8" w:space="0"/>
              <w:left w:val="nil"/>
              <w:bottom w:val="single" w:color="AEAEAE" w:sz="8" w:space="0"/>
              <w:right w:val="nil"/>
              <w:tl2br w:val="nil"/>
              <w:tr2bl w:val="nil"/>
            </w:tcBorders>
            <w:shd w:val="clear" w:color="auto" w:fill="E0E0E0"/>
            <w:noWrap w:val="0"/>
            <w:vAlign w:val="top"/>
          </w:tcPr>
          <w:p w14:paraId="210968F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Cramer's V</w:t>
            </w:r>
          </w:p>
        </w:tc>
        <w:tc>
          <w:tcPr>
            <w:tcW w:w="56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740E6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.244</w:t>
            </w:r>
          </w:p>
        </w:tc>
        <w:tc>
          <w:tcPr>
            <w:tcW w:w="1208"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D3A91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1F4F3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28" w:type="pct"/>
            <w:gridSpan w:val="2"/>
            <w:tcBorders>
              <w:top w:val="single" w:color="AEAEAE" w:sz="8" w:space="0"/>
              <w:left w:val="nil"/>
              <w:bottom w:val="single" w:color="152935" w:sz="8" w:space="0"/>
              <w:right w:val="nil"/>
              <w:tl2br w:val="nil"/>
              <w:tr2bl w:val="nil"/>
            </w:tcBorders>
            <w:shd w:val="clear" w:color="auto" w:fill="E0E0E0"/>
            <w:noWrap w:val="0"/>
            <w:vAlign w:val="top"/>
          </w:tcPr>
          <w:p w14:paraId="11FE9F9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有效觀察值的數目</w:t>
            </w:r>
          </w:p>
        </w:tc>
        <w:tc>
          <w:tcPr>
            <w:tcW w:w="56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69D40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210</w:t>
            </w:r>
          </w:p>
        </w:tc>
        <w:tc>
          <w:tcPr>
            <w:tcW w:w="1208"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3B93BD1">
            <w:pPr>
              <w:snapToGrid w:val="0"/>
              <w:spacing w:beforeLines="0" w:afterLines="0"/>
              <w:rPr>
                <w:rFonts w:hint="default"/>
                <w:sz w:val="24"/>
                <w:szCs w:val="24"/>
              </w:rPr>
            </w:pPr>
          </w:p>
        </w:tc>
      </w:tr>
    </w:tbl>
    <w:p w14:paraId="3E0DD1D8">
      <w:pPr>
        <w:rPr>
          <w:rFonts w:hint="default"/>
          <w:sz w:val="28"/>
          <w:szCs w:val="28"/>
          <w:lang w:val="en-US" w:eastAsia="zh-CN"/>
        </w:rPr>
      </w:pPr>
      <w:r>
        <w:rPr>
          <w:rFonts w:hint="eastAsia"/>
          <w:color w:val="FF0000"/>
          <w:lang w:val="en-US" w:eastAsia="zh-CN"/>
        </w:rPr>
        <w:t>结论：一致</w:t>
      </w:r>
    </w:p>
    <w:p w14:paraId="12720614">
      <w:pPr>
        <w:rPr>
          <w:rFonts w:hint="eastAsia"/>
          <w:sz w:val="28"/>
          <w:szCs w:val="28"/>
          <w:lang w:val="en-US" w:eastAsia="zh-CN"/>
        </w:rPr>
      </w:pPr>
      <w:r>
        <w:rPr>
          <w:rFonts w:hint="eastAsia"/>
          <w:sz w:val="28"/>
          <w:szCs w:val="28"/>
          <w:lang w:val="en-US" w:eastAsia="zh-CN"/>
        </w:rPr>
        <w:t>十五：U检验</w:t>
      </w:r>
    </w:p>
    <w:p w14:paraId="2511583C">
      <w:pPr>
        <w:rPr>
          <w:rFonts w:hint="eastAsia"/>
          <w:sz w:val="28"/>
          <w:szCs w:val="28"/>
          <w:lang w:val="en-US" w:eastAsia="zh-CN"/>
        </w:rPr>
      </w:pPr>
      <w:r>
        <w:rPr>
          <w:rFonts w:hint="eastAsia"/>
          <w:sz w:val="28"/>
          <w:szCs w:val="28"/>
          <w:lang w:val="en-US" w:eastAsia="zh-CN"/>
        </w:rPr>
        <w:t>Psychostat</w:t>
      </w:r>
    </w:p>
    <w:p w14:paraId="65D96065">
      <w:pPr>
        <w:pStyle w:val="3"/>
      </w:pPr>
      <w:r>
        <w:t>1. mann_whitney</w:t>
      </w:r>
    </w:p>
    <w:p w14:paraId="447B35DB">
      <w:pPr>
        <w:rPr>
          <w:rFonts w:hint="default"/>
          <w:lang w:val="en-US" w:eastAsia="zh-CN"/>
        </w:rPr>
      </w:pPr>
      <w:r>
        <w:rPr>
          <w:rFonts w:hint="eastAsia"/>
          <w:sz w:val="28"/>
          <w:szCs w:val="28"/>
          <w:lang w:val="en-US" w:eastAsia="zh-CN"/>
        </w:rPr>
        <w:t>Psychostat</w:t>
      </w:r>
    </w:p>
    <w:p w14:paraId="71B065AA">
      <w:r>
        <w:t>Mann-Whitney U 检验（两组独立、偏态/等级数据；报告中位数）。对照组: Mdn = 20.7；正念组: Mdn = 12.6</w:t>
      </w:r>
    </w:p>
    <w:p w14:paraId="62738B3E">
      <w:r>
        <w:t>U = 161.50, Z = -3.23, p = .001, r = .45。</w:t>
      </w:r>
    </w:p>
    <w:p w14:paraId="2E390085">
      <w:r>
        <w:t>结论：两组分布位置显著不同（比较中位数方向）。</w:t>
      </w:r>
    </w:p>
    <w:p w14:paraId="0BE8808F">
      <w:pPr>
        <w:pStyle w:val="15"/>
      </w:pPr>
      <w:r>
        <w:t>表1 前置描述统计（mann_whitney）</w:t>
      </w:r>
    </w:p>
    <w:tbl>
      <w:tblPr>
        <w:tblStyle w:val="33"/>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4"/>
        <w:gridCol w:w="1001"/>
        <w:gridCol w:w="547"/>
        <w:gridCol w:w="920"/>
        <w:gridCol w:w="813"/>
        <w:gridCol w:w="570"/>
        <w:gridCol w:w="668"/>
        <w:gridCol w:w="1071"/>
        <w:gridCol w:w="940"/>
      </w:tblGrid>
      <w:tr w14:paraId="50DB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9D07AE9">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0" w:space="0"/>
              <w:left w:val="nil"/>
              <w:bottom w:val="single" w:color="000000" w:sz="6" w:space="0"/>
              <w:right w:val="nil"/>
            </w:tcBorders>
            <w:vAlign w:val="center"/>
          </w:tcPr>
          <w:p w14:paraId="06346AA0">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55A42749">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4603B637">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0" w:space="0"/>
              <w:left w:val="nil"/>
              <w:bottom w:val="single" w:color="000000" w:sz="6" w:space="0"/>
              <w:right w:val="nil"/>
            </w:tcBorders>
            <w:vAlign w:val="center"/>
          </w:tcPr>
          <w:p w14:paraId="78FEB0AF">
            <w:pPr>
              <w:snapToGrid w:val="0"/>
              <w:spacing w:after="0" w:line="240" w:lineRule="auto"/>
              <w:ind w:left="0" w:leftChars="0" w:right="0" w:rightChars="0" w:firstLine="0" w:firstLineChars="0"/>
              <w:jc w:val="center"/>
              <w:rPr>
                <w:b/>
              </w:rPr>
            </w:pPr>
            <w:r>
              <w:rPr>
                <w:b/>
              </w:rPr>
              <w:t>sd</w:t>
            </w:r>
          </w:p>
        </w:tc>
        <w:tc>
          <w:tcPr>
            <w:tcW w:w="0" w:type="auto"/>
            <w:tcBorders>
              <w:top w:val="single" w:color="000000" w:sz="10" w:space="0"/>
              <w:left w:val="nil"/>
              <w:bottom w:val="single" w:color="000000" w:sz="6" w:space="0"/>
              <w:right w:val="nil"/>
            </w:tcBorders>
            <w:vAlign w:val="center"/>
          </w:tcPr>
          <w:p w14:paraId="7FBE0816">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5142F74D">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2E4B81BA">
            <w:pPr>
              <w:snapToGrid w:val="0"/>
              <w:spacing w:after="0" w:line="240" w:lineRule="auto"/>
              <w:ind w:left="0" w:leftChars="0" w:right="0" w:rightChars="0" w:firstLine="0" w:firstLineChars="0"/>
              <w:jc w:val="center"/>
              <w:rPr>
                <w:b/>
              </w:rPr>
            </w:pPr>
            <w:r>
              <w:rPr>
                <w:b/>
              </w:rPr>
              <w:t>skewness</w:t>
            </w:r>
          </w:p>
        </w:tc>
        <w:tc>
          <w:tcPr>
            <w:tcW w:w="928" w:type="dxa"/>
            <w:tcBorders>
              <w:top w:val="single" w:color="000000" w:sz="10" w:space="0"/>
              <w:left w:val="nil"/>
              <w:bottom w:val="single" w:color="000000" w:sz="6" w:space="0"/>
              <w:right w:val="nil"/>
            </w:tcBorders>
            <w:vAlign w:val="center"/>
          </w:tcPr>
          <w:p w14:paraId="5BCCD4B2">
            <w:pPr>
              <w:snapToGrid w:val="0"/>
              <w:spacing w:after="0" w:line="240" w:lineRule="auto"/>
              <w:ind w:left="0" w:leftChars="0" w:right="0" w:rightChars="0" w:firstLine="0" w:firstLineChars="0"/>
              <w:jc w:val="center"/>
              <w:rPr>
                <w:b/>
              </w:rPr>
            </w:pPr>
            <w:r>
              <w:rPr>
                <w:b/>
              </w:rPr>
              <w:t>kurtosis</w:t>
            </w:r>
          </w:p>
        </w:tc>
      </w:tr>
      <w:tr w14:paraId="2BE4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23" w:type="dxa"/>
            <w:tcBorders>
              <w:left w:val="nil"/>
              <w:bottom w:val="single" w:color="000000" w:sz="10" w:space="0"/>
              <w:right w:val="nil"/>
            </w:tcBorders>
            <w:vAlign w:val="center"/>
          </w:tcPr>
          <w:p w14:paraId="43879CD4">
            <w:pPr>
              <w:snapToGrid w:val="0"/>
              <w:spacing w:after="0" w:line="240" w:lineRule="auto"/>
              <w:ind w:left="0" w:leftChars="0" w:right="0" w:rightChars="0" w:firstLine="0" w:firstLineChars="0"/>
              <w:jc w:val="center"/>
            </w:pPr>
            <w:r>
              <w:t>应激冲击等级分_右偏</w:t>
            </w:r>
          </w:p>
        </w:tc>
        <w:tc>
          <w:tcPr>
            <w:tcW w:w="1001" w:type="dxa"/>
            <w:tcBorders>
              <w:left w:val="nil"/>
              <w:bottom w:val="single" w:color="000000" w:sz="10" w:space="0"/>
              <w:right w:val="nil"/>
            </w:tcBorders>
            <w:vAlign w:val="center"/>
          </w:tcPr>
          <w:p w14:paraId="5CD22636">
            <w:pPr>
              <w:snapToGrid w:val="0"/>
              <w:spacing w:after="0" w:line="240" w:lineRule="auto"/>
              <w:ind w:left="0" w:leftChars="0" w:right="0" w:rightChars="0" w:firstLine="0" w:firstLineChars="0"/>
              <w:jc w:val="center"/>
            </w:pPr>
            <w:r>
              <w:t>组别</w:t>
            </w:r>
          </w:p>
        </w:tc>
        <w:tc>
          <w:tcPr>
            <w:tcW w:w="548" w:type="dxa"/>
            <w:tcBorders>
              <w:left w:val="nil"/>
              <w:bottom w:val="single" w:color="000000" w:sz="10" w:space="0"/>
              <w:right w:val="nil"/>
            </w:tcBorders>
            <w:vAlign w:val="center"/>
          </w:tcPr>
          <w:p w14:paraId="09A4E52B">
            <w:pPr>
              <w:snapToGrid w:val="0"/>
              <w:spacing w:after="0" w:line="240" w:lineRule="auto"/>
              <w:ind w:left="0" w:leftChars="0" w:right="0" w:rightChars="0" w:firstLine="0" w:firstLineChars="0"/>
              <w:jc w:val="center"/>
            </w:pPr>
            <w:r>
              <w:t>52</w:t>
            </w:r>
          </w:p>
        </w:tc>
        <w:tc>
          <w:tcPr>
            <w:tcW w:w="921" w:type="dxa"/>
            <w:tcBorders>
              <w:left w:val="nil"/>
              <w:bottom w:val="single" w:color="000000" w:sz="10" w:space="0"/>
              <w:right w:val="nil"/>
            </w:tcBorders>
            <w:vAlign w:val="center"/>
          </w:tcPr>
          <w:p w14:paraId="7B1212DD">
            <w:pPr>
              <w:snapToGrid w:val="0"/>
              <w:spacing w:after="0" w:line="240" w:lineRule="auto"/>
              <w:ind w:left="0" w:leftChars="0" w:right="0" w:rightChars="0" w:firstLine="0" w:firstLineChars="0"/>
              <w:jc w:val="center"/>
            </w:pPr>
            <w:r>
              <w:t>17.506</w:t>
            </w:r>
          </w:p>
        </w:tc>
        <w:tc>
          <w:tcPr>
            <w:tcW w:w="814" w:type="dxa"/>
            <w:tcBorders>
              <w:left w:val="nil"/>
              <w:bottom w:val="single" w:color="000000" w:sz="10" w:space="0"/>
              <w:right w:val="nil"/>
            </w:tcBorders>
            <w:vAlign w:val="center"/>
          </w:tcPr>
          <w:p w14:paraId="67B25610">
            <w:pPr>
              <w:snapToGrid w:val="0"/>
              <w:spacing w:after="0" w:line="240" w:lineRule="auto"/>
              <w:ind w:left="0" w:leftChars="0" w:right="0" w:rightChars="0" w:firstLine="0" w:firstLineChars="0"/>
              <w:jc w:val="center"/>
            </w:pPr>
            <w:r>
              <w:t>8.820</w:t>
            </w:r>
          </w:p>
        </w:tc>
        <w:tc>
          <w:tcPr>
            <w:tcW w:w="570" w:type="dxa"/>
            <w:tcBorders>
              <w:left w:val="nil"/>
              <w:bottom w:val="single" w:color="000000" w:sz="10" w:space="0"/>
              <w:right w:val="nil"/>
            </w:tcBorders>
            <w:vAlign w:val="center"/>
          </w:tcPr>
          <w:p w14:paraId="2DF3C401">
            <w:pPr>
              <w:snapToGrid w:val="0"/>
              <w:spacing w:after="0" w:line="240" w:lineRule="auto"/>
              <w:ind w:left="0" w:leftChars="0" w:right="0" w:rightChars="0" w:firstLine="0" w:firstLineChars="0"/>
              <w:jc w:val="center"/>
            </w:pPr>
            <w:r>
              <w:t>4</w:t>
            </w:r>
          </w:p>
        </w:tc>
        <w:tc>
          <w:tcPr>
            <w:tcW w:w="668" w:type="dxa"/>
            <w:tcBorders>
              <w:left w:val="nil"/>
              <w:bottom w:val="single" w:color="000000" w:sz="10" w:space="0"/>
              <w:right w:val="nil"/>
            </w:tcBorders>
            <w:vAlign w:val="center"/>
          </w:tcPr>
          <w:p w14:paraId="4C170471">
            <w:pPr>
              <w:snapToGrid w:val="0"/>
              <w:spacing w:after="0" w:line="240" w:lineRule="auto"/>
              <w:ind w:left="0" w:leftChars="0" w:right="0" w:rightChars="0" w:firstLine="0" w:firstLineChars="0"/>
              <w:jc w:val="center"/>
            </w:pPr>
            <w:r>
              <w:t>40</w:t>
            </w:r>
          </w:p>
        </w:tc>
        <w:tc>
          <w:tcPr>
            <w:tcW w:w="1071" w:type="dxa"/>
            <w:tcBorders>
              <w:left w:val="nil"/>
              <w:bottom w:val="single" w:color="000000" w:sz="10" w:space="0"/>
              <w:right w:val="nil"/>
            </w:tcBorders>
            <w:vAlign w:val="center"/>
          </w:tcPr>
          <w:p w14:paraId="01DB8466">
            <w:pPr>
              <w:snapToGrid w:val="0"/>
              <w:spacing w:after="0" w:line="240" w:lineRule="auto"/>
              <w:ind w:left="0" w:leftChars="0" w:right="0" w:rightChars="0" w:firstLine="0" w:firstLineChars="0"/>
              <w:jc w:val="center"/>
            </w:pPr>
            <w:r>
              <w:t>.873</w:t>
            </w:r>
          </w:p>
        </w:tc>
        <w:tc>
          <w:tcPr>
            <w:tcW w:w="928" w:type="dxa"/>
            <w:tcBorders>
              <w:left w:val="nil"/>
              <w:bottom w:val="single" w:color="000000" w:sz="10" w:space="0"/>
              <w:right w:val="nil"/>
            </w:tcBorders>
            <w:vAlign w:val="center"/>
          </w:tcPr>
          <w:p w14:paraId="792C6521">
            <w:pPr>
              <w:snapToGrid w:val="0"/>
              <w:spacing w:after="0" w:line="240" w:lineRule="auto"/>
              <w:ind w:left="0" w:leftChars="0" w:right="0" w:rightChars="0" w:firstLine="0" w:firstLineChars="0"/>
              <w:jc w:val="center"/>
            </w:pPr>
            <w:r>
              <w:t>.498</w:t>
            </w:r>
          </w:p>
        </w:tc>
      </w:tr>
    </w:tbl>
    <w:p w14:paraId="5FA00F6C"/>
    <w:p w14:paraId="77BB3D9F">
      <w:pPr>
        <w:pStyle w:val="15"/>
      </w:pPr>
      <w:r>
        <w:t>表2 秩统计（mann_whitney）</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835"/>
        <w:gridCol w:w="2301"/>
        <w:gridCol w:w="2061"/>
        <w:gridCol w:w="1673"/>
      </w:tblGrid>
      <w:tr w14:paraId="712D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971E41C">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4DED1951">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5903BD43">
            <w:pPr>
              <w:snapToGrid w:val="0"/>
              <w:spacing w:after="0" w:line="240" w:lineRule="auto"/>
              <w:ind w:left="0" w:leftChars="0" w:right="0" w:rightChars="0" w:firstLine="0" w:firstLineChars="0"/>
              <w:jc w:val="center"/>
              <w:rPr>
                <w:b/>
              </w:rPr>
            </w:pPr>
            <w:r>
              <w:rPr>
                <w:b/>
              </w:rPr>
              <w:t>mean_rank</w:t>
            </w:r>
          </w:p>
        </w:tc>
        <w:tc>
          <w:tcPr>
            <w:tcW w:w="0" w:type="auto"/>
            <w:tcBorders>
              <w:top w:val="single" w:color="000000" w:sz="10" w:space="0"/>
              <w:left w:val="nil"/>
              <w:bottom w:val="single" w:color="000000" w:sz="6" w:space="0"/>
              <w:right w:val="nil"/>
            </w:tcBorders>
            <w:vAlign w:val="center"/>
          </w:tcPr>
          <w:p w14:paraId="30D1558F">
            <w:pPr>
              <w:snapToGrid w:val="0"/>
              <w:spacing w:after="0" w:line="240" w:lineRule="auto"/>
              <w:ind w:left="0" w:leftChars="0" w:right="0" w:rightChars="0" w:firstLine="0" w:firstLineChars="0"/>
              <w:jc w:val="center"/>
              <w:rPr>
                <w:b/>
              </w:rPr>
            </w:pPr>
            <w:r>
              <w:rPr>
                <w:b/>
              </w:rPr>
              <w:t>rank_sum</w:t>
            </w:r>
          </w:p>
        </w:tc>
        <w:tc>
          <w:tcPr>
            <w:tcW w:w="1673" w:type="dxa"/>
            <w:tcBorders>
              <w:top w:val="single" w:color="000000" w:sz="10" w:space="0"/>
              <w:left w:val="nil"/>
              <w:bottom w:val="single" w:color="000000" w:sz="6" w:space="0"/>
              <w:right w:val="nil"/>
            </w:tcBorders>
            <w:vAlign w:val="center"/>
          </w:tcPr>
          <w:p w14:paraId="11C35E3B">
            <w:pPr>
              <w:snapToGrid w:val="0"/>
              <w:spacing w:after="0" w:line="240" w:lineRule="auto"/>
              <w:ind w:left="0" w:leftChars="0" w:right="0" w:rightChars="0" w:firstLine="0" w:firstLineChars="0"/>
              <w:jc w:val="center"/>
              <w:rPr>
                <w:b/>
              </w:rPr>
            </w:pPr>
            <w:r>
              <w:rPr>
                <w:b/>
              </w:rPr>
              <w:t>median</w:t>
            </w:r>
          </w:p>
        </w:tc>
      </w:tr>
      <w:tr w14:paraId="769A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324A132">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4A1A458D">
            <w:pPr>
              <w:snapToGrid w:val="0"/>
              <w:spacing w:after="0" w:line="240" w:lineRule="auto"/>
              <w:ind w:left="0" w:leftChars="0" w:right="0" w:rightChars="0" w:firstLine="0" w:firstLineChars="0"/>
              <w:jc w:val="center"/>
            </w:pPr>
            <w:r>
              <w:t>26</w:t>
            </w:r>
          </w:p>
        </w:tc>
        <w:tc>
          <w:tcPr>
            <w:tcW w:w="0" w:type="auto"/>
            <w:tcBorders>
              <w:top w:val="nil"/>
              <w:left w:val="nil"/>
              <w:bottom w:val="nil"/>
              <w:right w:val="nil"/>
            </w:tcBorders>
            <w:vAlign w:val="center"/>
          </w:tcPr>
          <w:p w14:paraId="2879CC04">
            <w:pPr>
              <w:snapToGrid w:val="0"/>
              <w:spacing w:after="0" w:line="240" w:lineRule="auto"/>
              <w:ind w:left="0" w:leftChars="0" w:right="0" w:rightChars="0" w:firstLine="0" w:firstLineChars="0"/>
              <w:jc w:val="center"/>
            </w:pPr>
            <w:r>
              <w:t>33.288</w:t>
            </w:r>
          </w:p>
        </w:tc>
        <w:tc>
          <w:tcPr>
            <w:tcW w:w="0" w:type="auto"/>
            <w:tcBorders>
              <w:top w:val="nil"/>
              <w:left w:val="nil"/>
              <w:bottom w:val="nil"/>
              <w:right w:val="nil"/>
            </w:tcBorders>
            <w:vAlign w:val="center"/>
          </w:tcPr>
          <w:p w14:paraId="3FF7AE4B">
            <w:pPr>
              <w:snapToGrid w:val="0"/>
              <w:spacing w:after="0" w:line="240" w:lineRule="auto"/>
              <w:ind w:left="0" w:leftChars="0" w:right="0" w:rightChars="0" w:firstLine="0" w:firstLineChars="0"/>
              <w:jc w:val="center"/>
            </w:pPr>
            <w:r>
              <w:t>865.500</w:t>
            </w:r>
          </w:p>
        </w:tc>
        <w:tc>
          <w:tcPr>
            <w:tcW w:w="1673" w:type="dxa"/>
            <w:tcBorders>
              <w:top w:val="nil"/>
              <w:left w:val="nil"/>
              <w:bottom w:val="nil"/>
              <w:right w:val="nil"/>
            </w:tcBorders>
            <w:vAlign w:val="center"/>
          </w:tcPr>
          <w:p w14:paraId="55330AFF">
            <w:pPr>
              <w:snapToGrid w:val="0"/>
              <w:spacing w:after="0" w:line="240" w:lineRule="auto"/>
              <w:ind w:left="0" w:leftChars="0" w:right="0" w:rightChars="0" w:firstLine="0" w:firstLineChars="0"/>
              <w:jc w:val="center"/>
            </w:pPr>
            <w:r>
              <w:t>20.700</w:t>
            </w:r>
          </w:p>
        </w:tc>
      </w:tr>
      <w:tr w14:paraId="666B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49" w:type="dxa"/>
            <w:tcBorders>
              <w:left w:val="nil"/>
              <w:bottom w:val="single" w:color="000000" w:sz="10" w:space="0"/>
              <w:right w:val="nil"/>
            </w:tcBorders>
            <w:vAlign w:val="center"/>
          </w:tcPr>
          <w:p w14:paraId="6399494D">
            <w:pPr>
              <w:snapToGrid w:val="0"/>
              <w:spacing w:after="0" w:line="240" w:lineRule="auto"/>
              <w:ind w:left="0" w:leftChars="0" w:right="0" w:rightChars="0" w:firstLine="0" w:firstLineChars="0"/>
              <w:jc w:val="center"/>
            </w:pPr>
            <w:r>
              <w:t>正念组</w:t>
            </w:r>
          </w:p>
        </w:tc>
        <w:tc>
          <w:tcPr>
            <w:tcW w:w="835" w:type="dxa"/>
            <w:tcBorders>
              <w:left w:val="nil"/>
              <w:bottom w:val="single" w:color="000000" w:sz="10" w:space="0"/>
              <w:right w:val="nil"/>
            </w:tcBorders>
            <w:vAlign w:val="center"/>
          </w:tcPr>
          <w:p w14:paraId="2EAAD5DC">
            <w:pPr>
              <w:snapToGrid w:val="0"/>
              <w:spacing w:after="0" w:line="240" w:lineRule="auto"/>
              <w:ind w:left="0" w:leftChars="0" w:right="0" w:rightChars="0" w:firstLine="0" w:firstLineChars="0"/>
              <w:jc w:val="center"/>
            </w:pPr>
            <w:r>
              <w:t>26</w:t>
            </w:r>
          </w:p>
        </w:tc>
        <w:tc>
          <w:tcPr>
            <w:tcW w:w="2301" w:type="dxa"/>
            <w:tcBorders>
              <w:left w:val="nil"/>
              <w:bottom w:val="single" w:color="000000" w:sz="10" w:space="0"/>
              <w:right w:val="nil"/>
            </w:tcBorders>
            <w:vAlign w:val="center"/>
          </w:tcPr>
          <w:p w14:paraId="21127D12">
            <w:pPr>
              <w:snapToGrid w:val="0"/>
              <w:spacing w:after="0" w:line="240" w:lineRule="auto"/>
              <w:ind w:left="0" w:leftChars="0" w:right="0" w:rightChars="0" w:firstLine="0" w:firstLineChars="0"/>
              <w:jc w:val="center"/>
            </w:pPr>
            <w:r>
              <w:t>19.712</w:t>
            </w:r>
          </w:p>
        </w:tc>
        <w:tc>
          <w:tcPr>
            <w:tcW w:w="2061" w:type="dxa"/>
            <w:tcBorders>
              <w:left w:val="nil"/>
              <w:bottom w:val="single" w:color="000000" w:sz="10" w:space="0"/>
              <w:right w:val="nil"/>
            </w:tcBorders>
            <w:vAlign w:val="center"/>
          </w:tcPr>
          <w:p w14:paraId="76C86496">
            <w:pPr>
              <w:snapToGrid w:val="0"/>
              <w:spacing w:after="0" w:line="240" w:lineRule="auto"/>
              <w:ind w:left="0" w:leftChars="0" w:right="0" w:rightChars="0" w:firstLine="0" w:firstLineChars="0"/>
              <w:jc w:val="center"/>
            </w:pPr>
            <w:r>
              <w:t>512.500</w:t>
            </w:r>
          </w:p>
        </w:tc>
        <w:tc>
          <w:tcPr>
            <w:tcW w:w="1673" w:type="dxa"/>
            <w:tcBorders>
              <w:left w:val="nil"/>
              <w:bottom w:val="single" w:color="000000" w:sz="10" w:space="0"/>
              <w:right w:val="nil"/>
            </w:tcBorders>
            <w:vAlign w:val="center"/>
          </w:tcPr>
          <w:p w14:paraId="62091A88">
            <w:pPr>
              <w:snapToGrid w:val="0"/>
              <w:spacing w:after="0" w:line="240" w:lineRule="auto"/>
              <w:ind w:left="0" w:leftChars="0" w:right="0" w:rightChars="0" w:firstLine="0" w:firstLineChars="0"/>
              <w:jc w:val="center"/>
            </w:pPr>
            <w:r>
              <w:t>12.600</w:t>
            </w:r>
          </w:p>
        </w:tc>
      </w:tr>
    </w:tbl>
    <w:p w14:paraId="1059BFEE"/>
    <w:p w14:paraId="01F580C7">
      <w:pPr>
        <w:pStyle w:val="15"/>
      </w:pPr>
      <w:r>
        <w:t>表3 检验统计（mann_whitney）</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1589"/>
        <w:gridCol w:w="935"/>
        <w:gridCol w:w="2535"/>
        <w:gridCol w:w="1598"/>
      </w:tblGrid>
      <w:tr w14:paraId="5032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240" w:type="pct"/>
            <w:tcBorders>
              <w:top w:val="single" w:color="000000" w:sz="10" w:space="0"/>
              <w:left w:val="nil"/>
              <w:bottom w:val="single" w:color="000000" w:sz="6" w:space="0"/>
              <w:right w:val="nil"/>
            </w:tcBorders>
            <w:vAlign w:val="center"/>
          </w:tcPr>
          <w:p w14:paraId="3E40FF0D">
            <w:pPr>
              <w:snapToGrid w:val="0"/>
              <w:spacing w:after="0" w:line="240" w:lineRule="auto"/>
              <w:ind w:left="0" w:leftChars="0" w:right="0" w:rightChars="0" w:firstLine="0" w:firstLineChars="0"/>
              <w:jc w:val="center"/>
              <w:rPr>
                <w:b/>
              </w:rPr>
            </w:pPr>
            <w:r>
              <w:rPr>
                <w:b/>
              </w:rPr>
              <w:t>Mann_Whitney_U</w:t>
            </w:r>
          </w:p>
        </w:tc>
        <w:tc>
          <w:tcPr>
            <w:tcW w:w="897" w:type="pct"/>
            <w:tcBorders>
              <w:top w:val="single" w:color="000000" w:sz="10" w:space="0"/>
              <w:left w:val="nil"/>
              <w:bottom w:val="single" w:color="000000" w:sz="6" w:space="0"/>
              <w:right w:val="nil"/>
            </w:tcBorders>
            <w:vAlign w:val="center"/>
          </w:tcPr>
          <w:p w14:paraId="0395C197">
            <w:pPr>
              <w:snapToGrid w:val="0"/>
              <w:spacing w:after="0" w:line="240" w:lineRule="auto"/>
              <w:ind w:left="0" w:leftChars="0" w:right="0" w:rightChars="0" w:firstLine="0" w:firstLineChars="0"/>
              <w:jc w:val="center"/>
              <w:rPr>
                <w:b/>
              </w:rPr>
            </w:pPr>
            <w:r>
              <w:rPr>
                <w:b/>
              </w:rPr>
              <w:t>Wilcoxon_W</w:t>
            </w:r>
          </w:p>
        </w:tc>
        <w:tc>
          <w:tcPr>
            <w:tcW w:w="528" w:type="pct"/>
            <w:tcBorders>
              <w:top w:val="single" w:color="000000" w:sz="10" w:space="0"/>
              <w:left w:val="nil"/>
              <w:bottom w:val="single" w:color="000000" w:sz="6" w:space="0"/>
              <w:right w:val="nil"/>
            </w:tcBorders>
            <w:vAlign w:val="center"/>
          </w:tcPr>
          <w:p w14:paraId="70303377">
            <w:pPr>
              <w:snapToGrid w:val="0"/>
              <w:spacing w:after="0" w:line="240" w:lineRule="auto"/>
              <w:ind w:left="0" w:leftChars="0" w:right="0" w:rightChars="0" w:firstLine="0" w:firstLineChars="0"/>
              <w:jc w:val="center"/>
              <w:rPr>
                <w:b/>
              </w:rPr>
            </w:pPr>
            <w:r>
              <w:rPr>
                <w:b/>
              </w:rPr>
              <w:t>Z</w:t>
            </w:r>
          </w:p>
        </w:tc>
        <w:tc>
          <w:tcPr>
            <w:tcW w:w="1431" w:type="pct"/>
            <w:tcBorders>
              <w:top w:val="single" w:color="000000" w:sz="10" w:space="0"/>
              <w:left w:val="nil"/>
              <w:bottom w:val="single" w:color="000000" w:sz="6" w:space="0"/>
              <w:right w:val="nil"/>
            </w:tcBorders>
            <w:vAlign w:val="center"/>
          </w:tcPr>
          <w:p w14:paraId="4449145B">
            <w:pPr>
              <w:snapToGrid w:val="0"/>
              <w:spacing w:after="0" w:line="240" w:lineRule="auto"/>
              <w:ind w:left="0" w:leftChars="0" w:right="0" w:rightChars="0" w:firstLine="0" w:firstLineChars="0"/>
              <w:jc w:val="center"/>
              <w:rPr>
                <w:b/>
              </w:rPr>
            </w:pPr>
            <w:r>
              <w:rPr>
                <w:b/>
              </w:rPr>
              <w:t>p_asymptotic_2tailed</w:t>
            </w:r>
          </w:p>
        </w:tc>
        <w:tc>
          <w:tcPr>
            <w:tcW w:w="902" w:type="pct"/>
            <w:tcBorders>
              <w:top w:val="single" w:color="000000" w:sz="10" w:space="0"/>
              <w:left w:val="nil"/>
              <w:bottom w:val="single" w:color="000000" w:sz="6" w:space="0"/>
              <w:right w:val="nil"/>
            </w:tcBorders>
            <w:vAlign w:val="center"/>
          </w:tcPr>
          <w:p w14:paraId="1627785F">
            <w:pPr>
              <w:snapToGrid w:val="0"/>
              <w:spacing w:after="0" w:line="240" w:lineRule="auto"/>
              <w:ind w:left="0" w:leftChars="0" w:right="0" w:rightChars="0" w:firstLine="0" w:firstLineChars="0"/>
              <w:jc w:val="center"/>
              <w:rPr>
                <w:b/>
              </w:rPr>
            </w:pPr>
            <w:r>
              <w:rPr>
                <w:b/>
              </w:rPr>
              <w:t>effect_size_r</w:t>
            </w:r>
          </w:p>
        </w:tc>
      </w:tr>
      <w:tr w14:paraId="02C6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40" w:type="pct"/>
            <w:tcBorders>
              <w:left w:val="nil"/>
              <w:bottom w:val="single" w:color="000000" w:sz="10" w:space="0"/>
              <w:right w:val="nil"/>
            </w:tcBorders>
            <w:vAlign w:val="center"/>
          </w:tcPr>
          <w:p w14:paraId="3636356A">
            <w:pPr>
              <w:snapToGrid w:val="0"/>
              <w:spacing w:after="0" w:line="240" w:lineRule="auto"/>
              <w:ind w:left="0" w:leftChars="0" w:right="0" w:rightChars="0" w:firstLine="0" w:firstLineChars="0"/>
              <w:jc w:val="center"/>
            </w:pPr>
            <w:r>
              <w:t>161.500</w:t>
            </w:r>
          </w:p>
        </w:tc>
        <w:tc>
          <w:tcPr>
            <w:tcW w:w="897" w:type="pct"/>
            <w:tcBorders>
              <w:left w:val="nil"/>
              <w:bottom w:val="single" w:color="000000" w:sz="10" w:space="0"/>
              <w:right w:val="nil"/>
            </w:tcBorders>
            <w:vAlign w:val="center"/>
          </w:tcPr>
          <w:p w14:paraId="3ED444E8">
            <w:pPr>
              <w:snapToGrid w:val="0"/>
              <w:spacing w:after="0" w:line="240" w:lineRule="auto"/>
              <w:ind w:left="0" w:leftChars="0" w:right="0" w:rightChars="0" w:firstLine="0" w:firstLineChars="0"/>
              <w:jc w:val="center"/>
            </w:pPr>
            <w:r>
              <w:t>512.500</w:t>
            </w:r>
          </w:p>
        </w:tc>
        <w:tc>
          <w:tcPr>
            <w:tcW w:w="528" w:type="pct"/>
            <w:tcBorders>
              <w:left w:val="nil"/>
              <w:bottom w:val="single" w:color="000000" w:sz="10" w:space="0"/>
              <w:right w:val="nil"/>
            </w:tcBorders>
            <w:vAlign w:val="center"/>
          </w:tcPr>
          <w:p w14:paraId="7F707B42">
            <w:pPr>
              <w:snapToGrid w:val="0"/>
              <w:spacing w:after="0" w:line="240" w:lineRule="auto"/>
              <w:ind w:left="0" w:leftChars="0" w:right="0" w:rightChars="0" w:firstLine="0" w:firstLineChars="0"/>
              <w:jc w:val="center"/>
            </w:pPr>
            <w:r>
              <w:t>-3.231</w:t>
            </w:r>
          </w:p>
        </w:tc>
        <w:tc>
          <w:tcPr>
            <w:tcW w:w="1431" w:type="pct"/>
            <w:tcBorders>
              <w:left w:val="nil"/>
              <w:bottom w:val="single" w:color="000000" w:sz="10" w:space="0"/>
              <w:right w:val="nil"/>
            </w:tcBorders>
            <w:vAlign w:val="center"/>
          </w:tcPr>
          <w:p w14:paraId="15BC4384">
            <w:pPr>
              <w:snapToGrid w:val="0"/>
              <w:spacing w:after="0" w:line="240" w:lineRule="auto"/>
              <w:ind w:left="0" w:leftChars="0" w:right="0" w:rightChars="0" w:firstLine="0" w:firstLineChars="0"/>
              <w:jc w:val="center"/>
            </w:pPr>
            <w:r>
              <w:t>.001</w:t>
            </w:r>
          </w:p>
        </w:tc>
        <w:tc>
          <w:tcPr>
            <w:tcW w:w="902" w:type="pct"/>
            <w:tcBorders>
              <w:left w:val="nil"/>
              <w:bottom w:val="single" w:color="000000" w:sz="10" w:space="0"/>
              <w:right w:val="nil"/>
            </w:tcBorders>
            <w:vAlign w:val="center"/>
          </w:tcPr>
          <w:p w14:paraId="35EC15D8">
            <w:pPr>
              <w:snapToGrid w:val="0"/>
              <w:spacing w:after="0" w:line="240" w:lineRule="auto"/>
              <w:ind w:left="0" w:leftChars="0" w:right="0" w:rightChars="0" w:firstLine="0" w:firstLineChars="0"/>
              <w:jc w:val="center"/>
            </w:pPr>
            <w:r>
              <w:t>.448</w:t>
            </w:r>
          </w:p>
        </w:tc>
      </w:tr>
    </w:tbl>
    <w:p w14:paraId="4CEC1AD0"/>
    <w:p w14:paraId="0C46A293">
      <w:pPr>
        <w:rPr>
          <w:rFonts w:hint="default"/>
          <w:sz w:val="24"/>
          <w:szCs w:val="24"/>
        </w:rPr>
      </w:pPr>
      <w:r>
        <w:rPr>
          <w:rFonts w:hint="eastAsia"/>
          <w:sz w:val="28"/>
          <w:szCs w:val="28"/>
          <w:lang w:val="en-US" w:eastAsia="zh-CN"/>
        </w:rPr>
        <w:t>SPSS</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136"/>
        <w:gridCol w:w="833"/>
        <w:gridCol w:w="1178"/>
        <w:gridCol w:w="1178"/>
        <w:gridCol w:w="1160"/>
        <w:gridCol w:w="1155"/>
      </w:tblGrid>
      <w:tr w14:paraId="1A786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118A5CB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75A45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15" w:type="pct"/>
            <w:tcBorders>
              <w:top w:val="nil"/>
              <w:left w:val="nil"/>
              <w:bottom w:val="single" w:color="152935" w:sz="8" w:space="0"/>
              <w:right w:val="nil"/>
              <w:tl2br w:val="nil"/>
              <w:tr2bl w:val="nil"/>
            </w:tcBorders>
            <w:shd w:val="clear" w:color="auto" w:fill="FFFFFF"/>
            <w:noWrap w:val="0"/>
            <w:vAlign w:val="bottom"/>
          </w:tcPr>
          <w:p w14:paraId="114C304E">
            <w:pPr>
              <w:snapToGrid w:val="0"/>
              <w:spacing w:beforeLines="0" w:afterLines="0"/>
              <w:rPr>
                <w:rFonts w:hint="default"/>
                <w:sz w:val="24"/>
                <w:szCs w:val="24"/>
              </w:rPr>
            </w:pPr>
          </w:p>
        </w:tc>
        <w:tc>
          <w:tcPr>
            <w:tcW w:w="482" w:type="pct"/>
            <w:tcBorders>
              <w:top w:val="nil"/>
              <w:left w:val="nil"/>
              <w:bottom w:val="single" w:color="152935" w:sz="8" w:space="0"/>
              <w:right w:val="single" w:color="E0E0E0" w:sz="8" w:space="0"/>
              <w:tl2br w:val="nil"/>
              <w:tr2bl w:val="nil"/>
            </w:tcBorders>
            <w:shd w:val="clear" w:color="auto" w:fill="FFFFFF"/>
            <w:noWrap w:val="0"/>
            <w:vAlign w:val="bottom"/>
          </w:tcPr>
          <w:p w14:paraId="22F38E7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68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D165FE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68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CC2AC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67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AD1FF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666" w:type="pct"/>
            <w:tcBorders>
              <w:top w:val="nil"/>
              <w:left w:val="single" w:color="E0E0E0" w:sz="8" w:space="0"/>
              <w:bottom w:val="single" w:color="152935" w:sz="8" w:space="0"/>
              <w:right w:val="nil"/>
              <w:tl2br w:val="nil"/>
              <w:tr2bl w:val="nil"/>
            </w:tcBorders>
            <w:shd w:val="clear" w:color="auto" w:fill="FFFFFF"/>
            <w:noWrap w:val="0"/>
            <w:vAlign w:val="bottom"/>
          </w:tcPr>
          <w:p w14:paraId="37EEAE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605E1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15" w:type="pct"/>
            <w:tcBorders>
              <w:top w:val="single" w:color="152935" w:sz="8" w:space="0"/>
              <w:left w:val="nil"/>
              <w:bottom w:val="single" w:color="AEAEAE" w:sz="8" w:space="0"/>
              <w:right w:val="nil"/>
              <w:tl2br w:val="nil"/>
              <w:tr2bl w:val="nil"/>
            </w:tcBorders>
            <w:shd w:val="clear" w:color="auto" w:fill="E0E0E0"/>
            <w:noWrap w:val="0"/>
            <w:vAlign w:val="top"/>
          </w:tcPr>
          <w:p w14:paraId="56DDD5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应激冲击等级分_右偏</w:t>
            </w:r>
          </w:p>
        </w:tc>
        <w:tc>
          <w:tcPr>
            <w:tcW w:w="48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B41F0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w:t>
            </w:r>
          </w:p>
        </w:tc>
        <w:tc>
          <w:tcPr>
            <w:tcW w:w="6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99AB2F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17.506</w:t>
            </w:r>
          </w:p>
        </w:tc>
        <w:tc>
          <w:tcPr>
            <w:tcW w:w="6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6CDAD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8.8202</w:t>
            </w:r>
          </w:p>
        </w:tc>
        <w:tc>
          <w:tcPr>
            <w:tcW w:w="67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15B122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66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C55DD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w:t>
            </w:r>
          </w:p>
        </w:tc>
      </w:tr>
      <w:tr w14:paraId="0A230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15" w:type="pct"/>
            <w:tcBorders>
              <w:top w:val="single" w:color="AEAEAE" w:sz="8" w:space="0"/>
              <w:left w:val="nil"/>
              <w:bottom w:val="single" w:color="152935" w:sz="8" w:space="0"/>
              <w:right w:val="nil"/>
              <w:tl2br w:val="nil"/>
              <w:tr2bl w:val="nil"/>
            </w:tcBorders>
            <w:shd w:val="clear" w:color="auto" w:fill="E0E0E0"/>
            <w:noWrap w:val="0"/>
            <w:vAlign w:val="top"/>
          </w:tcPr>
          <w:p w14:paraId="20ECFD7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48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4E81F7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w:t>
            </w:r>
          </w:p>
        </w:tc>
        <w:tc>
          <w:tcPr>
            <w:tcW w:w="6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875A5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1.5000</w:t>
            </w:r>
          </w:p>
        </w:tc>
        <w:tc>
          <w:tcPr>
            <w:tcW w:w="6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6DF2F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.50488</w:t>
            </w:r>
          </w:p>
        </w:tc>
        <w:tc>
          <w:tcPr>
            <w:tcW w:w="67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6D627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c>
          <w:tcPr>
            <w:tcW w:w="666"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1EED9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r>
    </w:tbl>
    <w:p w14:paraId="489B659E">
      <w:pPr>
        <w:spacing w:beforeLines="0" w:afterLines="0"/>
        <w:rPr>
          <w:rFonts w:hint="default"/>
          <w:sz w:val="18"/>
          <w:szCs w:val="24"/>
        </w:rPr>
      </w:pPr>
    </w:p>
    <w:p w14:paraId="4F332102">
      <w:pPr>
        <w:spacing w:beforeLines="0" w:afterLines="0"/>
        <w:rPr>
          <w:rFonts w:hint="default" w:ascii="Times New Roman" w:hAnsi="Times New Roman" w:eastAsia="Times New Roman"/>
          <w:sz w:val="24"/>
          <w:szCs w:val="24"/>
        </w:rPr>
      </w:pPr>
      <w:r>
        <w:rPr>
          <w:rFonts w:hint="default"/>
          <w:sz w:val="18"/>
          <w:szCs w:val="24"/>
        </w:rPr>
        <w:t>Mann-Whitney 檢定</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439"/>
        <w:gridCol w:w="1083"/>
        <w:gridCol w:w="914"/>
        <w:gridCol w:w="1607"/>
        <w:gridCol w:w="1597"/>
      </w:tblGrid>
      <w:tr w14:paraId="6B7FE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3915CE5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等級</w:t>
            </w:r>
          </w:p>
        </w:tc>
      </w:tr>
      <w:tr w14:paraId="39B18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tcBorders>
              <w:top w:val="nil"/>
              <w:left w:val="nil"/>
              <w:bottom w:val="nil"/>
              <w:right w:val="nil"/>
              <w:tl2br w:val="nil"/>
              <w:tr2bl w:val="nil"/>
            </w:tcBorders>
            <w:shd w:val="clear" w:color="auto" w:fill="auto"/>
            <w:noWrap w:val="0"/>
            <w:vAlign w:val="top"/>
          </w:tcPr>
          <w:p w14:paraId="5EA5B719">
            <w:pPr>
              <w:snapToGrid w:val="0"/>
              <w:spacing w:beforeLines="0" w:afterLines="0"/>
              <w:rPr>
                <w:rFonts w:hint="default" w:ascii="Arial" w:hAnsi="Arial"/>
                <w:color w:val="010205"/>
                <w:sz w:val="22"/>
                <w:szCs w:val="24"/>
              </w:rPr>
            </w:pPr>
          </w:p>
        </w:tc>
        <w:tc>
          <w:tcPr>
            <w:tcW w:w="627" w:type="pct"/>
            <w:tcBorders>
              <w:top w:val="nil"/>
              <w:left w:val="nil"/>
              <w:bottom w:val="single" w:color="152935" w:sz="8" w:space="0"/>
              <w:right w:val="nil"/>
              <w:tl2br w:val="nil"/>
              <w:tr2bl w:val="nil"/>
            </w:tcBorders>
            <w:shd w:val="clear" w:color="auto" w:fill="FFFFFF"/>
            <w:noWrap w:val="0"/>
            <w:vAlign w:val="bottom"/>
          </w:tcPr>
          <w:p w14:paraId="142C52B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529" w:type="pct"/>
            <w:tcBorders>
              <w:top w:val="nil"/>
              <w:left w:val="nil"/>
              <w:bottom w:val="single" w:color="152935" w:sz="8" w:space="0"/>
              <w:right w:val="single" w:color="E0E0E0" w:sz="8" w:space="0"/>
              <w:tl2br w:val="nil"/>
              <w:tr2bl w:val="nil"/>
            </w:tcBorders>
            <w:shd w:val="clear" w:color="auto" w:fill="FFFFFF"/>
            <w:noWrap w:val="0"/>
            <w:vAlign w:val="bottom"/>
          </w:tcPr>
          <w:p w14:paraId="5D2EB92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93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1D727F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平均等級</w:t>
            </w:r>
          </w:p>
        </w:tc>
        <w:tc>
          <w:tcPr>
            <w:tcW w:w="922" w:type="pct"/>
            <w:tcBorders>
              <w:top w:val="nil"/>
              <w:left w:val="single" w:color="E0E0E0" w:sz="8" w:space="0"/>
              <w:bottom w:val="single" w:color="152935" w:sz="8" w:space="0"/>
              <w:right w:val="nil"/>
              <w:tl2br w:val="nil"/>
              <w:tr2bl w:val="nil"/>
            </w:tcBorders>
            <w:shd w:val="clear" w:color="auto" w:fill="FFFFFF"/>
            <w:noWrap w:val="0"/>
            <w:vAlign w:val="bottom"/>
          </w:tcPr>
          <w:p w14:paraId="787BB58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等級總和</w:t>
            </w:r>
          </w:p>
        </w:tc>
      </w:tr>
      <w:tr w14:paraId="673DC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3D085E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应激冲击等级分_右偏</w:t>
            </w:r>
          </w:p>
        </w:tc>
        <w:tc>
          <w:tcPr>
            <w:tcW w:w="627" w:type="pct"/>
            <w:tcBorders>
              <w:top w:val="single" w:color="152935" w:sz="8" w:space="0"/>
              <w:left w:val="nil"/>
              <w:bottom w:val="single" w:color="AEAEAE" w:sz="8" w:space="0"/>
              <w:right w:val="nil"/>
              <w:tl2br w:val="nil"/>
              <w:tr2bl w:val="nil"/>
            </w:tcBorders>
            <w:shd w:val="clear" w:color="auto" w:fill="E0E0E0"/>
            <w:noWrap w:val="0"/>
            <w:vAlign w:val="top"/>
          </w:tcPr>
          <w:p w14:paraId="0E66B7F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2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FF3C7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w:t>
            </w:r>
          </w:p>
        </w:tc>
        <w:tc>
          <w:tcPr>
            <w:tcW w:w="93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E7DEC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33.29</w:t>
            </w:r>
          </w:p>
        </w:tc>
        <w:tc>
          <w:tcPr>
            <w:tcW w:w="92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C0E47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865.50</w:t>
            </w:r>
          </w:p>
        </w:tc>
      </w:tr>
      <w:tr w14:paraId="2177A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209F31AE">
            <w:pPr>
              <w:snapToGrid w:val="0"/>
              <w:spacing w:beforeLines="0" w:afterLines="0"/>
              <w:rPr>
                <w:rFonts w:hint="default" w:ascii="Arial" w:hAnsi="Arial"/>
                <w:color w:val="010205"/>
                <w:sz w:val="18"/>
                <w:szCs w:val="24"/>
              </w:rPr>
            </w:pPr>
          </w:p>
        </w:tc>
        <w:tc>
          <w:tcPr>
            <w:tcW w:w="627" w:type="pct"/>
            <w:tcBorders>
              <w:top w:val="single" w:color="AEAEAE" w:sz="8" w:space="0"/>
              <w:left w:val="nil"/>
              <w:bottom w:val="single" w:color="AEAEAE" w:sz="8" w:space="0"/>
              <w:right w:val="nil"/>
              <w:tl2br w:val="nil"/>
              <w:tr2bl w:val="nil"/>
            </w:tcBorders>
            <w:shd w:val="clear" w:color="auto" w:fill="E0E0E0"/>
            <w:noWrap w:val="0"/>
            <w:vAlign w:val="top"/>
          </w:tcPr>
          <w:p w14:paraId="50CE1CF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2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837EA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44FCDC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19.71</w:t>
            </w:r>
          </w:p>
        </w:tc>
        <w:tc>
          <w:tcPr>
            <w:tcW w:w="92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AD4F5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512.50</w:t>
            </w:r>
          </w:p>
        </w:tc>
      </w:tr>
      <w:tr w14:paraId="14B28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0FA19CE5">
            <w:pPr>
              <w:snapToGrid w:val="0"/>
              <w:spacing w:beforeLines="0" w:afterLines="0"/>
              <w:rPr>
                <w:rFonts w:hint="default" w:ascii="Arial" w:hAnsi="Arial"/>
                <w:color w:val="010205"/>
                <w:sz w:val="18"/>
                <w:szCs w:val="24"/>
              </w:rPr>
            </w:pPr>
          </w:p>
        </w:tc>
        <w:tc>
          <w:tcPr>
            <w:tcW w:w="627" w:type="pct"/>
            <w:tcBorders>
              <w:top w:val="single" w:color="AEAEAE" w:sz="8" w:space="0"/>
              <w:left w:val="nil"/>
              <w:bottom w:val="single" w:color="152935" w:sz="8" w:space="0"/>
              <w:right w:val="nil"/>
              <w:tl2br w:val="nil"/>
              <w:tr2bl w:val="nil"/>
            </w:tcBorders>
            <w:shd w:val="clear" w:color="auto" w:fill="E0E0E0"/>
            <w:noWrap w:val="0"/>
            <w:vAlign w:val="top"/>
          </w:tcPr>
          <w:p w14:paraId="6B5AE3B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52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295080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w:t>
            </w:r>
          </w:p>
        </w:tc>
        <w:tc>
          <w:tcPr>
            <w:tcW w:w="93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23D2E24">
            <w:pPr>
              <w:snapToGrid w:val="0"/>
              <w:spacing w:beforeLines="0" w:afterLines="0"/>
              <w:rPr>
                <w:rFonts w:hint="default"/>
                <w:sz w:val="24"/>
                <w:szCs w:val="24"/>
              </w:rPr>
            </w:pPr>
          </w:p>
        </w:tc>
        <w:tc>
          <w:tcPr>
            <w:tcW w:w="92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2476BC0">
            <w:pPr>
              <w:snapToGrid w:val="0"/>
              <w:spacing w:beforeLines="0" w:afterLines="0"/>
              <w:rPr>
                <w:rFonts w:hint="default"/>
                <w:sz w:val="24"/>
                <w:szCs w:val="24"/>
              </w:rPr>
            </w:pPr>
          </w:p>
        </w:tc>
      </w:tr>
    </w:tbl>
    <w:p w14:paraId="152675CD">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027"/>
        <w:gridCol w:w="4279"/>
      </w:tblGrid>
      <w:tr w14:paraId="2368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5E0B9BA">
            <w:pPr>
              <w:keepNext/>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079D5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nil"/>
              <w:left w:val="nil"/>
              <w:bottom w:val="single" w:color="152935" w:sz="8" w:space="0"/>
              <w:right w:val="nil"/>
              <w:tl2br w:val="nil"/>
              <w:tr2bl w:val="nil"/>
            </w:tcBorders>
            <w:shd w:val="clear" w:color="auto" w:fill="FFFFFF"/>
            <w:noWrap w:val="0"/>
            <w:vAlign w:val="center"/>
          </w:tcPr>
          <w:p w14:paraId="32A7F83A">
            <w:pPr>
              <w:keepNext/>
              <w:snapToGrid w:val="0"/>
              <w:spacing w:beforeLines="0" w:afterLines="0"/>
              <w:ind w:left="0" w:leftChars="0" w:right="0" w:rightChars="0" w:firstLine="0" w:firstLineChars="0"/>
              <w:jc w:val="center"/>
              <w:rPr>
                <w:rFonts w:hint="default"/>
                <w:sz w:val="24"/>
                <w:szCs w:val="24"/>
              </w:rPr>
            </w:pPr>
          </w:p>
        </w:tc>
        <w:tc>
          <w:tcPr>
            <w:tcW w:w="4279" w:type="dxa"/>
            <w:tcBorders>
              <w:top w:val="nil"/>
              <w:left w:val="nil"/>
              <w:bottom w:val="single" w:color="152935" w:sz="8" w:space="0"/>
              <w:right w:val="nil"/>
              <w:tl2br w:val="nil"/>
              <w:tr2bl w:val="nil"/>
            </w:tcBorders>
            <w:shd w:val="clear" w:color="auto" w:fill="FFFFFF"/>
            <w:noWrap w:val="0"/>
            <w:vAlign w:val="center"/>
          </w:tcPr>
          <w:p w14:paraId="6E45341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应激冲击等级分_右偏</w:t>
            </w:r>
          </w:p>
        </w:tc>
      </w:tr>
      <w:tr w14:paraId="28EAA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152935" w:sz="8" w:space="0"/>
              <w:left w:val="nil"/>
              <w:bottom w:val="single" w:color="AEAEAE" w:sz="8" w:space="0"/>
              <w:right w:val="nil"/>
              <w:tl2br w:val="nil"/>
              <w:tr2bl w:val="nil"/>
            </w:tcBorders>
            <w:shd w:val="clear" w:color="auto" w:fill="E0E0E0"/>
            <w:noWrap w:val="0"/>
            <w:vAlign w:val="center"/>
          </w:tcPr>
          <w:p w14:paraId="6A2D175E">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Mann-WhitneyU</w:t>
            </w:r>
          </w:p>
        </w:tc>
        <w:tc>
          <w:tcPr>
            <w:tcW w:w="4279" w:type="dxa"/>
            <w:tcBorders>
              <w:top w:val="single" w:color="152935" w:sz="8" w:space="0"/>
              <w:left w:val="nil"/>
              <w:bottom w:val="single" w:color="AEAEAE" w:sz="8" w:space="0"/>
              <w:right w:val="nil"/>
              <w:tl2br w:val="nil"/>
              <w:tr2bl w:val="nil"/>
            </w:tcBorders>
            <w:shd w:val="clear" w:color="auto" w:fill="F9F9FB"/>
            <w:noWrap w:val="0"/>
            <w:vAlign w:val="center"/>
          </w:tcPr>
          <w:p w14:paraId="611931B4">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161.500</w:t>
            </w:r>
          </w:p>
        </w:tc>
      </w:tr>
      <w:tr w14:paraId="76DD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AEAEAE" w:sz="8" w:space="0"/>
              <w:left w:val="nil"/>
              <w:bottom w:val="single" w:color="AEAEAE" w:sz="8" w:space="0"/>
              <w:right w:val="nil"/>
              <w:tl2br w:val="nil"/>
              <w:tr2bl w:val="nil"/>
            </w:tcBorders>
            <w:shd w:val="clear" w:color="auto" w:fill="E0E0E0"/>
            <w:noWrap w:val="0"/>
            <w:vAlign w:val="center"/>
          </w:tcPr>
          <w:p w14:paraId="2705DEB7">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WilcoxonW</w:t>
            </w:r>
          </w:p>
        </w:tc>
        <w:tc>
          <w:tcPr>
            <w:tcW w:w="4279" w:type="dxa"/>
            <w:tcBorders>
              <w:top w:val="single" w:color="AEAEAE" w:sz="8" w:space="0"/>
              <w:left w:val="nil"/>
              <w:bottom w:val="single" w:color="AEAEAE" w:sz="8" w:space="0"/>
              <w:right w:val="nil"/>
              <w:tl2br w:val="nil"/>
              <w:tr2bl w:val="nil"/>
            </w:tcBorders>
            <w:shd w:val="clear" w:color="auto" w:fill="F9F9FB"/>
            <w:noWrap w:val="0"/>
            <w:vAlign w:val="center"/>
          </w:tcPr>
          <w:p w14:paraId="38BE451C">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512.500</w:t>
            </w:r>
          </w:p>
        </w:tc>
      </w:tr>
      <w:tr w14:paraId="58E65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AEAEAE" w:sz="8" w:space="0"/>
              <w:left w:val="nil"/>
              <w:bottom w:val="single" w:color="AEAEAE" w:sz="8" w:space="0"/>
              <w:right w:val="nil"/>
              <w:tl2br w:val="nil"/>
              <w:tr2bl w:val="nil"/>
            </w:tcBorders>
            <w:shd w:val="clear" w:color="auto" w:fill="E0E0E0"/>
            <w:noWrap w:val="0"/>
            <w:vAlign w:val="center"/>
          </w:tcPr>
          <w:p w14:paraId="49A50AF3">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Z</w:t>
            </w:r>
          </w:p>
        </w:tc>
        <w:tc>
          <w:tcPr>
            <w:tcW w:w="4279" w:type="dxa"/>
            <w:tcBorders>
              <w:top w:val="single" w:color="AEAEAE" w:sz="8" w:space="0"/>
              <w:left w:val="nil"/>
              <w:bottom w:val="single" w:color="AEAEAE" w:sz="8" w:space="0"/>
              <w:right w:val="nil"/>
              <w:tl2br w:val="nil"/>
              <w:tr2bl w:val="nil"/>
            </w:tcBorders>
            <w:shd w:val="clear" w:color="auto" w:fill="F9F9FB"/>
            <w:noWrap w:val="0"/>
            <w:vAlign w:val="center"/>
          </w:tcPr>
          <w:p w14:paraId="38E1DA86">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-3.231</w:t>
            </w:r>
          </w:p>
        </w:tc>
      </w:tr>
      <w:tr w14:paraId="46A56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AEAEAE" w:sz="8" w:space="0"/>
              <w:left w:val="nil"/>
              <w:bottom w:val="single" w:color="152935" w:sz="8" w:space="0"/>
              <w:right w:val="nil"/>
              <w:tl2br w:val="nil"/>
              <w:tr2bl w:val="nil"/>
            </w:tcBorders>
            <w:shd w:val="clear" w:color="auto" w:fill="E0E0E0"/>
            <w:noWrap w:val="0"/>
            <w:vAlign w:val="center"/>
          </w:tcPr>
          <w:p w14:paraId="6A4C6143">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漸近顯著性（雙尾）</w:t>
            </w:r>
          </w:p>
        </w:tc>
        <w:tc>
          <w:tcPr>
            <w:tcW w:w="4279" w:type="dxa"/>
            <w:tcBorders>
              <w:top w:val="single" w:color="AEAEAE" w:sz="8" w:space="0"/>
              <w:left w:val="nil"/>
              <w:bottom w:val="single" w:color="152935" w:sz="8" w:space="0"/>
              <w:right w:val="nil"/>
              <w:tl2br w:val="nil"/>
              <w:tr2bl w:val="nil"/>
            </w:tcBorders>
            <w:shd w:val="clear" w:color="auto" w:fill="F9F9FB"/>
            <w:noWrap w:val="0"/>
            <w:vAlign w:val="center"/>
          </w:tcPr>
          <w:p w14:paraId="6B00DC74">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.001</w:t>
            </w:r>
          </w:p>
        </w:tc>
      </w:tr>
      <w:tr w14:paraId="75488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5B49A8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變數分組：group</w:t>
            </w:r>
          </w:p>
        </w:tc>
      </w:tr>
    </w:tbl>
    <w:p w14:paraId="624516A0">
      <w:pPr>
        <w:rPr>
          <w:rFonts w:hint="default"/>
          <w:color w:val="FF0000"/>
          <w:lang w:val="en-US" w:eastAsia="zh-CN"/>
        </w:rPr>
      </w:pPr>
      <w:r>
        <w:rPr>
          <w:rFonts w:hint="eastAsia"/>
          <w:color w:val="FF0000"/>
          <w:lang w:val="en-US" w:eastAsia="zh-CN"/>
        </w:rPr>
        <w:t>结果：一致</w:t>
      </w:r>
    </w:p>
    <w:p w14:paraId="3AF22A76">
      <w:pPr>
        <w:rPr>
          <w:rFonts w:hint="eastAsia"/>
          <w:sz w:val="28"/>
          <w:szCs w:val="28"/>
          <w:lang w:val="en-US" w:eastAsia="zh-CN"/>
        </w:rPr>
      </w:pPr>
      <w:r>
        <w:rPr>
          <w:rFonts w:hint="eastAsia"/>
          <w:sz w:val="28"/>
          <w:szCs w:val="28"/>
          <w:lang w:val="en-US" w:eastAsia="zh-CN"/>
        </w:rPr>
        <w:t>十六：Wilcoxon符号秩检验</w:t>
      </w:r>
    </w:p>
    <w:p w14:paraId="2A6B8C51">
      <w:pPr>
        <w:rPr>
          <w:rFonts w:hint="default"/>
          <w:sz w:val="28"/>
          <w:szCs w:val="28"/>
          <w:lang w:val="en-US" w:eastAsia="zh-CN"/>
        </w:rPr>
      </w:pPr>
      <w:r>
        <w:rPr>
          <w:rFonts w:hint="eastAsia"/>
          <w:sz w:val="28"/>
          <w:szCs w:val="28"/>
          <w:lang w:val="en-US" w:eastAsia="zh-CN"/>
        </w:rPr>
        <w:t>Psychostat</w:t>
      </w:r>
    </w:p>
    <w:p w14:paraId="43DDBCE2">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Wilcoxon 符号秩检验（前后测、差值偏态/等级；差值 = 后−前）。</w:t>
      </w:r>
    </w:p>
    <w:p w14:paraId="025E042B">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W = 0.00, Z = -4.81, p &lt; .001, r = .88。</w:t>
      </w:r>
    </w:p>
    <w:p w14:paraId="3D90A83E">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结论：前后测差异显著；报告中位数与方向。</w:t>
      </w:r>
    </w:p>
    <w:p w14:paraId="215217A2">
      <w:pPr>
        <w:pStyle w:val="1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表1 前置描述统计（wilcoxon_signed）</w:t>
      </w:r>
    </w:p>
    <w:tbl>
      <w:tblPr>
        <w:tblStyle w:val="33"/>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085"/>
        <w:gridCol w:w="548"/>
        <w:gridCol w:w="828"/>
        <w:gridCol w:w="814"/>
        <w:gridCol w:w="621"/>
        <w:gridCol w:w="658"/>
        <w:gridCol w:w="1161"/>
        <w:gridCol w:w="1018"/>
      </w:tblGrid>
      <w:tr w14:paraId="38C9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06" w:type="dxa"/>
            <w:tcBorders>
              <w:top w:val="single" w:color="000000" w:sz="10" w:space="0"/>
              <w:left w:val="nil"/>
              <w:bottom w:val="single" w:color="000000" w:sz="6" w:space="0"/>
              <w:right w:val="nil"/>
            </w:tcBorders>
            <w:vAlign w:val="center"/>
          </w:tcPr>
          <w:p w14:paraId="3B773E84">
            <w:pPr>
              <w:snapToGrid w:val="0"/>
              <w:spacing w:after="0" w:line="240" w:lineRule="auto"/>
              <w:ind w:left="0" w:leftChars="0" w:right="0" w:rightChars="0" w:firstLine="0" w:firstLineChars="0"/>
              <w:jc w:val="center"/>
              <w:rPr>
                <w:b/>
              </w:rPr>
            </w:pPr>
            <w:r>
              <w:rPr>
                <w:b/>
              </w:rPr>
              <w:t>variable</w:t>
            </w:r>
          </w:p>
        </w:tc>
        <w:tc>
          <w:tcPr>
            <w:tcW w:w="1085" w:type="dxa"/>
            <w:tcBorders>
              <w:top w:val="single" w:color="000000" w:sz="10" w:space="0"/>
              <w:left w:val="nil"/>
              <w:bottom w:val="single" w:color="000000" w:sz="6" w:space="0"/>
              <w:right w:val="nil"/>
            </w:tcBorders>
            <w:vAlign w:val="center"/>
          </w:tcPr>
          <w:p w14:paraId="70FF767D">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250D580B">
            <w:pPr>
              <w:snapToGrid w:val="0"/>
              <w:spacing w:after="0" w:line="240" w:lineRule="auto"/>
              <w:ind w:left="0" w:leftChars="0" w:right="0" w:rightChars="0" w:firstLine="0" w:firstLineChars="0"/>
              <w:jc w:val="center"/>
              <w:rPr>
                <w:b/>
              </w:rPr>
            </w:pPr>
            <w:r>
              <w:rPr>
                <w:b/>
              </w:rPr>
              <w:t>N</w:t>
            </w:r>
          </w:p>
        </w:tc>
        <w:tc>
          <w:tcPr>
            <w:tcW w:w="828" w:type="dxa"/>
            <w:tcBorders>
              <w:top w:val="single" w:color="000000" w:sz="10" w:space="0"/>
              <w:left w:val="nil"/>
              <w:bottom w:val="single" w:color="000000" w:sz="6" w:space="0"/>
              <w:right w:val="nil"/>
            </w:tcBorders>
            <w:vAlign w:val="center"/>
          </w:tcPr>
          <w:p w14:paraId="3B2CE100">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0" w:space="0"/>
              <w:left w:val="nil"/>
              <w:bottom w:val="single" w:color="000000" w:sz="6" w:space="0"/>
              <w:right w:val="nil"/>
            </w:tcBorders>
            <w:vAlign w:val="center"/>
          </w:tcPr>
          <w:p w14:paraId="12FF360E">
            <w:pPr>
              <w:snapToGrid w:val="0"/>
              <w:spacing w:after="0" w:line="240" w:lineRule="auto"/>
              <w:ind w:left="0" w:leftChars="0" w:right="0" w:rightChars="0" w:firstLine="0" w:firstLineChars="0"/>
              <w:jc w:val="center"/>
              <w:rPr>
                <w:b/>
              </w:rPr>
            </w:pPr>
            <w:r>
              <w:rPr>
                <w:b/>
              </w:rPr>
              <w:t>sd</w:t>
            </w:r>
          </w:p>
        </w:tc>
        <w:tc>
          <w:tcPr>
            <w:tcW w:w="621" w:type="dxa"/>
            <w:tcBorders>
              <w:top w:val="single" w:color="000000" w:sz="10" w:space="0"/>
              <w:left w:val="nil"/>
              <w:bottom w:val="single" w:color="000000" w:sz="6" w:space="0"/>
              <w:right w:val="nil"/>
            </w:tcBorders>
            <w:vAlign w:val="center"/>
          </w:tcPr>
          <w:p w14:paraId="21756E20">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65653F87">
            <w:pPr>
              <w:snapToGrid w:val="0"/>
              <w:spacing w:after="0" w:line="240" w:lineRule="auto"/>
              <w:ind w:left="0" w:leftChars="0" w:right="0" w:rightChars="0" w:firstLine="0" w:firstLineChars="0"/>
              <w:jc w:val="center"/>
              <w:rPr>
                <w:b/>
              </w:rPr>
            </w:pPr>
            <w:r>
              <w:rPr>
                <w:b/>
              </w:rPr>
              <w:t>max</w:t>
            </w:r>
          </w:p>
        </w:tc>
        <w:tc>
          <w:tcPr>
            <w:tcW w:w="1161" w:type="dxa"/>
            <w:tcBorders>
              <w:top w:val="single" w:color="000000" w:sz="10" w:space="0"/>
              <w:left w:val="nil"/>
              <w:bottom w:val="single" w:color="000000" w:sz="6" w:space="0"/>
              <w:right w:val="nil"/>
            </w:tcBorders>
            <w:vAlign w:val="center"/>
          </w:tcPr>
          <w:p w14:paraId="49A10821">
            <w:pPr>
              <w:snapToGrid w:val="0"/>
              <w:spacing w:after="0" w:line="240" w:lineRule="auto"/>
              <w:ind w:left="0" w:leftChars="0" w:right="0" w:rightChars="0" w:firstLine="0" w:firstLineChars="0"/>
              <w:jc w:val="center"/>
              <w:rPr>
                <w:b/>
              </w:rPr>
            </w:pPr>
            <w:r>
              <w:rPr>
                <w:b/>
              </w:rPr>
              <w:t>skewness</w:t>
            </w:r>
          </w:p>
        </w:tc>
        <w:tc>
          <w:tcPr>
            <w:tcW w:w="1018" w:type="dxa"/>
            <w:tcBorders>
              <w:top w:val="single" w:color="000000" w:sz="10" w:space="0"/>
              <w:left w:val="nil"/>
              <w:bottom w:val="single" w:color="000000" w:sz="6" w:space="0"/>
              <w:right w:val="nil"/>
            </w:tcBorders>
            <w:vAlign w:val="center"/>
          </w:tcPr>
          <w:p w14:paraId="3E69B0C2">
            <w:pPr>
              <w:snapToGrid w:val="0"/>
              <w:spacing w:after="0" w:line="240" w:lineRule="auto"/>
              <w:ind w:left="0" w:leftChars="0" w:right="0" w:rightChars="0" w:firstLine="0" w:firstLineChars="0"/>
              <w:jc w:val="center"/>
              <w:rPr>
                <w:b/>
              </w:rPr>
            </w:pPr>
            <w:r>
              <w:rPr>
                <w:b/>
              </w:rPr>
              <w:t>kurtosis</w:t>
            </w:r>
          </w:p>
        </w:tc>
      </w:tr>
      <w:tr w14:paraId="1288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tcBorders>
            <w:vAlign w:val="center"/>
          </w:tcPr>
          <w:p w14:paraId="103C7B4F">
            <w:pPr>
              <w:snapToGrid w:val="0"/>
              <w:spacing w:after="0" w:line="240" w:lineRule="auto"/>
              <w:ind w:left="0" w:leftChars="0" w:right="0" w:rightChars="0" w:firstLine="0" w:firstLineChars="0"/>
              <w:jc w:val="center"/>
            </w:pPr>
            <w:r>
              <w:t>治疗前疼痛等级</w:t>
            </w:r>
          </w:p>
        </w:tc>
        <w:tc>
          <w:tcPr>
            <w:tcW w:w="1085" w:type="dxa"/>
            <w:tcBorders>
              <w:top w:val="nil"/>
              <w:left w:val="nil"/>
              <w:bottom w:val="nil"/>
              <w:right w:val="nil"/>
            </w:tcBorders>
            <w:vAlign w:val="center"/>
          </w:tcPr>
          <w:p w14:paraId="34A9602A">
            <w:pPr>
              <w:snapToGrid w:val="0"/>
              <w:spacing w:after="0" w:line="240" w:lineRule="auto"/>
              <w:ind w:left="0" w:leftChars="0" w:right="0" w:rightChars="0" w:firstLine="0" w:firstLineChars="0"/>
              <w:jc w:val="center"/>
            </w:pPr>
            <w:r>
              <w:t>overall</w:t>
            </w:r>
          </w:p>
        </w:tc>
        <w:tc>
          <w:tcPr>
            <w:tcW w:w="548" w:type="dxa"/>
            <w:tcBorders>
              <w:top w:val="nil"/>
              <w:left w:val="nil"/>
              <w:bottom w:val="nil"/>
              <w:right w:val="nil"/>
            </w:tcBorders>
            <w:vAlign w:val="center"/>
          </w:tcPr>
          <w:p w14:paraId="4F279764">
            <w:pPr>
              <w:snapToGrid w:val="0"/>
              <w:spacing w:after="0" w:line="240" w:lineRule="auto"/>
              <w:ind w:left="0" w:leftChars="0" w:right="0" w:rightChars="0" w:firstLine="0" w:firstLineChars="0"/>
              <w:jc w:val="center"/>
            </w:pPr>
            <w:r>
              <w:t>30</w:t>
            </w:r>
          </w:p>
        </w:tc>
        <w:tc>
          <w:tcPr>
            <w:tcW w:w="828" w:type="dxa"/>
            <w:tcBorders>
              <w:top w:val="nil"/>
              <w:left w:val="nil"/>
              <w:bottom w:val="nil"/>
              <w:right w:val="nil"/>
            </w:tcBorders>
            <w:vAlign w:val="center"/>
          </w:tcPr>
          <w:p w14:paraId="73D345D9">
            <w:pPr>
              <w:snapToGrid w:val="0"/>
              <w:spacing w:after="0" w:line="240" w:lineRule="auto"/>
              <w:ind w:left="0" w:leftChars="0" w:right="0" w:rightChars="0" w:firstLine="0" w:firstLineChars="0"/>
              <w:jc w:val="center"/>
            </w:pPr>
            <w:r>
              <w:t>7.767</w:t>
            </w:r>
          </w:p>
        </w:tc>
        <w:tc>
          <w:tcPr>
            <w:tcW w:w="814" w:type="dxa"/>
            <w:tcBorders>
              <w:top w:val="nil"/>
              <w:left w:val="nil"/>
              <w:bottom w:val="nil"/>
              <w:right w:val="nil"/>
            </w:tcBorders>
            <w:vAlign w:val="center"/>
          </w:tcPr>
          <w:p w14:paraId="70B85C7C">
            <w:pPr>
              <w:snapToGrid w:val="0"/>
              <w:spacing w:after="0" w:line="240" w:lineRule="auto"/>
              <w:ind w:left="0" w:leftChars="0" w:right="0" w:rightChars="0" w:firstLine="0" w:firstLineChars="0"/>
              <w:jc w:val="center"/>
            </w:pPr>
            <w:r>
              <w:t>1.851</w:t>
            </w:r>
          </w:p>
        </w:tc>
        <w:tc>
          <w:tcPr>
            <w:tcW w:w="621" w:type="dxa"/>
            <w:tcBorders>
              <w:top w:val="nil"/>
              <w:left w:val="nil"/>
              <w:bottom w:val="nil"/>
              <w:right w:val="nil"/>
            </w:tcBorders>
            <w:vAlign w:val="center"/>
          </w:tcPr>
          <w:p w14:paraId="60189288">
            <w:pPr>
              <w:snapToGrid w:val="0"/>
              <w:spacing w:after="0" w:line="240" w:lineRule="auto"/>
              <w:ind w:left="0" w:leftChars="0" w:right="0" w:rightChars="0" w:firstLine="0" w:firstLineChars="0"/>
              <w:jc w:val="center"/>
            </w:pPr>
            <w:r>
              <w:t>5</w:t>
            </w:r>
          </w:p>
        </w:tc>
        <w:tc>
          <w:tcPr>
            <w:tcW w:w="0" w:type="auto"/>
            <w:tcBorders>
              <w:top w:val="nil"/>
              <w:left w:val="nil"/>
              <w:bottom w:val="nil"/>
              <w:right w:val="nil"/>
            </w:tcBorders>
            <w:vAlign w:val="center"/>
          </w:tcPr>
          <w:p w14:paraId="2CFEB72E">
            <w:pPr>
              <w:snapToGrid w:val="0"/>
              <w:spacing w:after="0" w:line="240" w:lineRule="auto"/>
              <w:ind w:left="0" w:leftChars="0" w:right="0" w:rightChars="0" w:firstLine="0" w:firstLineChars="0"/>
              <w:jc w:val="center"/>
            </w:pPr>
            <w:r>
              <w:t>10</w:t>
            </w:r>
          </w:p>
        </w:tc>
        <w:tc>
          <w:tcPr>
            <w:tcW w:w="1161" w:type="dxa"/>
            <w:tcBorders>
              <w:top w:val="nil"/>
              <w:left w:val="nil"/>
              <w:bottom w:val="nil"/>
              <w:right w:val="nil"/>
            </w:tcBorders>
            <w:vAlign w:val="center"/>
          </w:tcPr>
          <w:p w14:paraId="7EF29D8A">
            <w:pPr>
              <w:snapToGrid w:val="0"/>
              <w:spacing w:after="0" w:line="240" w:lineRule="auto"/>
              <w:ind w:left="0" w:leftChars="0" w:right="0" w:rightChars="0" w:firstLine="0" w:firstLineChars="0"/>
              <w:jc w:val="center"/>
            </w:pPr>
            <w:r>
              <w:t>-0.053</w:t>
            </w:r>
          </w:p>
        </w:tc>
        <w:tc>
          <w:tcPr>
            <w:tcW w:w="1018" w:type="dxa"/>
            <w:tcBorders>
              <w:top w:val="nil"/>
              <w:left w:val="nil"/>
              <w:bottom w:val="nil"/>
              <w:right w:val="nil"/>
            </w:tcBorders>
            <w:vAlign w:val="center"/>
          </w:tcPr>
          <w:p w14:paraId="0A92B644">
            <w:pPr>
              <w:snapToGrid w:val="0"/>
              <w:spacing w:after="0" w:line="240" w:lineRule="auto"/>
              <w:ind w:left="0" w:leftChars="0" w:right="0" w:rightChars="0" w:firstLine="0" w:firstLineChars="0"/>
              <w:jc w:val="center"/>
            </w:pPr>
            <w:r>
              <w:t>-1.560</w:t>
            </w:r>
          </w:p>
        </w:tc>
      </w:tr>
      <w:tr w14:paraId="49FA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06" w:type="dxa"/>
            <w:tcBorders>
              <w:left w:val="nil"/>
              <w:bottom w:val="single" w:color="000000" w:sz="10" w:space="0"/>
              <w:right w:val="nil"/>
            </w:tcBorders>
            <w:vAlign w:val="center"/>
          </w:tcPr>
          <w:p w14:paraId="07FBF392">
            <w:pPr>
              <w:snapToGrid w:val="0"/>
              <w:spacing w:after="0" w:line="240" w:lineRule="auto"/>
              <w:ind w:left="0" w:leftChars="0" w:right="0" w:rightChars="0" w:firstLine="0" w:firstLineChars="0"/>
              <w:jc w:val="center"/>
            </w:pPr>
            <w:r>
              <w:t>治疗后疼痛等级</w:t>
            </w:r>
          </w:p>
        </w:tc>
        <w:tc>
          <w:tcPr>
            <w:tcW w:w="1085" w:type="dxa"/>
            <w:tcBorders>
              <w:left w:val="nil"/>
              <w:bottom w:val="single" w:color="000000" w:sz="10" w:space="0"/>
              <w:right w:val="nil"/>
            </w:tcBorders>
            <w:vAlign w:val="center"/>
          </w:tcPr>
          <w:p w14:paraId="30CD554C">
            <w:pPr>
              <w:snapToGrid w:val="0"/>
              <w:spacing w:after="0" w:line="240" w:lineRule="auto"/>
              <w:ind w:left="0" w:leftChars="0" w:right="0" w:rightChars="0" w:firstLine="0" w:firstLineChars="0"/>
              <w:jc w:val="center"/>
            </w:pPr>
            <w:r>
              <w:t>overall</w:t>
            </w:r>
          </w:p>
        </w:tc>
        <w:tc>
          <w:tcPr>
            <w:tcW w:w="548" w:type="dxa"/>
            <w:tcBorders>
              <w:left w:val="nil"/>
              <w:bottom w:val="single" w:color="000000" w:sz="10" w:space="0"/>
              <w:right w:val="nil"/>
            </w:tcBorders>
            <w:vAlign w:val="center"/>
          </w:tcPr>
          <w:p w14:paraId="072292FE">
            <w:pPr>
              <w:snapToGrid w:val="0"/>
              <w:spacing w:after="0" w:line="240" w:lineRule="auto"/>
              <w:ind w:left="0" w:leftChars="0" w:right="0" w:rightChars="0" w:firstLine="0" w:firstLineChars="0"/>
              <w:jc w:val="center"/>
            </w:pPr>
            <w:r>
              <w:t>30</w:t>
            </w:r>
          </w:p>
        </w:tc>
        <w:tc>
          <w:tcPr>
            <w:tcW w:w="828" w:type="dxa"/>
            <w:tcBorders>
              <w:left w:val="nil"/>
              <w:bottom w:val="single" w:color="000000" w:sz="10" w:space="0"/>
              <w:right w:val="nil"/>
            </w:tcBorders>
            <w:vAlign w:val="center"/>
          </w:tcPr>
          <w:p w14:paraId="71D647DF">
            <w:pPr>
              <w:snapToGrid w:val="0"/>
              <w:spacing w:after="0" w:line="240" w:lineRule="auto"/>
              <w:ind w:left="0" w:leftChars="0" w:right="0" w:rightChars="0" w:firstLine="0" w:firstLineChars="0"/>
              <w:jc w:val="center"/>
            </w:pPr>
            <w:r>
              <w:t>4.733</w:t>
            </w:r>
          </w:p>
        </w:tc>
        <w:tc>
          <w:tcPr>
            <w:tcW w:w="814" w:type="dxa"/>
            <w:tcBorders>
              <w:left w:val="nil"/>
              <w:bottom w:val="single" w:color="000000" w:sz="10" w:space="0"/>
              <w:right w:val="nil"/>
            </w:tcBorders>
            <w:vAlign w:val="center"/>
          </w:tcPr>
          <w:p w14:paraId="642C2B58">
            <w:pPr>
              <w:snapToGrid w:val="0"/>
              <w:spacing w:after="0" w:line="240" w:lineRule="auto"/>
              <w:ind w:left="0" w:leftChars="0" w:right="0" w:rightChars="0" w:firstLine="0" w:firstLineChars="0"/>
              <w:jc w:val="center"/>
            </w:pPr>
            <w:r>
              <w:t>2.434</w:t>
            </w:r>
          </w:p>
        </w:tc>
        <w:tc>
          <w:tcPr>
            <w:tcW w:w="621" w:type="dxa"/>
            <w:tcBorders>
              <w:left w:val="nil"/>
              <w:bottom w:val="single" w:color="000000" w:sz="10" w:space="0"/>
              <w:right w:val="nil"/>
            </w:tcBorders>
            <w:vAlign w:val="center"/>
          </w:tcPr>
          <w:p w14:paraId="6AB585F6">
            <w:pPr>
              <w:snapToGrid w:val="0"/>
              <w:spacing w:after="0" w:line="240" w:lineRule="auto"/>
              <w:ind w:left="0" w:leftChars="0" w:right="0" w:rightChars="0" w:firstLine="0" w:firstLineChars="0"/>
              <w:jc w:val="center"/>
            </w:pPr>
            <w:r>
              <w:t>0</w:t>
            </w:r>
          </w:p>
        </w:tc>
        <w:tc>
          <w:tcPr>
            <w:tcW w:w="658" w:type="dxa"/>
            <w:tcBorders>
              <w:left w:val="nil"/>
              <w:bottom w:val="single" w:color="000000" w:sz="10" w:space="0"/>
              <w:right w:val="nil"/>
            </w:tcBorders>
            <w:vAlign w:val="center"/>
          </w:tcPr>
          <w:p w14:paraId="0D55E47A">
            <w:pPr>
              <w:snapToGrid w:val="0"/>
              <w:spacing w:after="0" w:line="240" w:lineRule="auto"/>
              <w:ind w:left="0" w:leftChars="0" w:right="0" w:rightChars="0" w:firstLine="0" w:firstLineChars="0"/>
              <w:jc w:val="center"/>
            </w:pPr>
            <w:r>
              <w:t>9</w:t>
            </w:r>
          </w:p>
        </w:tc>
        <w:tc>
          <w:tcPr>
            <w:tcW w:w="1161" w:type="dxa"/>
            <w:tcBorders>
              <w:left w:val="nil"/>
              <w:bottom w:val="single" w:color="000000" w:sz="10" w:space="0"/>
              <w:right w:val="nil"/>
            </w:tcBorders>
            <w:vAlign w:val="center"/>
          </w:tcPr>
          <w:p w14:paraId="36A546BE">
            <w:pPr>
              <w:snapToGrid w:val="0"/>
              <w:spacing w:after="0" w:line="240" w:lineRule="auto"/>
              <w:ind w:left="0" w:leftChars="0" w:right="0" w:rightChars="0" w:firstLine="0" w:firstLineChars="0"/>
              <w:jc w:val="center"/>
            </w:pPr>
            <w:r>
              <w:t>.026</w:t>
            </w:r>
          </w:p>
        </w:tc>
        <w:tc>
          <w:tcPr>
            <w:tcW w:w="1018" w:type="dxa"/>
            <w:tcBorders>
              <w:left w:val="nil"/>
              <w:bottom w:val="single" w:color="000000" w:sz="10" w:space="0"/>
              <w:right w:val="nil"/>
            </w:tcBorders>
            <w:vAlign w:val="center"/>
          </w:tcPr>
          <w:p w14:paraId="71EC07EA">
            <w:pPr>
              <w:snapToGrid w:val="0"/>
              <w:spacing w:after="0" w:line="240" w:lineRule="auto"/>
              <w:ind w:left="0" w:leftChars="0" w:right="0" w:rightChars="0" w:firstLine="0" w:firstLineChars="0"/>
              <w:jc w:val="center"/>
            </w:pPr>
            <w:r>
              <w:t>-0.478</w:t>
            </w:r>
          </w:p>
        </w:tc>
      </w:tr>
    </w:tbl>
    <w:p w14:paraId="58C1B4D8">
      <w:pPr>
        <w:pStyle w:val="15"/>
        <w:spacing w:after="120" w:line="360" w:lineRule="auto"/>
        <w:jc w:val="center"/>
        <w:rPr>
          <w:rFonts w:eastAsia="宋体"/>
          <w:b w:val="0"/>
          <w:i w:val="0"/>
          <w:strike w:val="0"/>
          <w:color w:val="auto"/>
          <w:sz w:val="24"/>
          <w:u w:val="none"/>
        </w:rPr>
      </w:pPr>
      <w:r>
        <w:rPr>
          <w:rFonts w:eastAsia="宋体"/>
          <w:b w:val="0"/>
          <w:i w:val="0"/>
          <w:strike w:val="0"/>
          <w:color w:val="auto"/>
          <w:sz w:val="24"/>
          <w:u w:val="none"/>
        </w:rPr>
        <w:t>表2 检验统计（wilcoxon_signed）</w:t>
      </w:r>
    </w:p>
    <w:tbl>
      <w:tblPr>
        <w:tblStyle w:val="33"/>
        <w:tblW w:w="8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5"/>
        <w:gridCol w:w="647"/>
        <w:gridCol w:w="1061"/>
        <w:gridCol w:w="778"/>
        <w:gridCol w:w="809"/>
        <w:gridCol w:w="845"/>
        <w:gridCol w:w="1277"/>
        <w:gridCol w:w="1293"/>
        <w:gridCol w:w="847"/>
      </w:tblGrid>
      <w:tr w14:paraId="12CA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35" w:type="dxa"/>
            <w:tcBorders>
              <w:top w:val="single" w:color="000000" w:sz="10" w:space="0"/>
              <w:left w:val="nil"/>
              <w:bottom w:val="single" w:color="000000" w:sz="6" w:space="0"/>
              <w:right w:val="nil"/>
            </w:tcBorders>
            <w:vAlign w:val="center"/>
          </w:tcPr>
          <w:p w14:paraId="5ED524E2">
            <w:pPr>
              <w:snapToGrid w:val="0"/>
              <w:spacing w:after="0" w:line="240" w:lineRule="auto"/>
              <w:ind w:left="0" w:leftChars="0" w:right="0" w:rightChars="0" w:firstLine="0" w:firstLineChars="0"/>
              <w:jc w:val="center"/>
              <w:rPr>
                <w:b/>
              </w:rPr>
            </w:pPr>
            <w:r>
              <w:rPr>
                <w:b/>
              </w:rPr>
              <w:t>difference_direction</w:t>
            </w:r>
          </w:p>
        </w:tc>
        <w:tc>
          <w:tcPr>
            <w:tcW w:w="0" w:type="auto"/>
            <w:tcBorders>
              <w:top w:val="single" w:color="000000" w:sz="10" w:space="0"/>
              <w:left w:val="nil"/>
              <w:bottom w:val="single" w:color="000000" w:sz="6" w:space="0"/>
              <w:right w:val="nil"/>
            </w:tcBorders>
            <w:vAlign w:val="center"/>
          </w:tcPr>
          <w:p w14:paraId="58C82763">
            <w:pPr>
              <w:snapToGrid w:val="0"/>
              <w:spacing w:after="0" w:line="240" w:lineRule="auto"/>
              <w:ind w:left="0" w:leftChars="0" w:right="0" w:rightChars="0" w:firstLine="0" w:firstLineChars="0"/>
              <w:jc w:val="center"/>
              <w:rPr>
                <w:b/>
              </w:rPr>
            </w:pPr>
            <w:r>
              <w:rPr>
                <w:b/>
              </w:rPr>
              <w:t>N_total</w:t>
            </w:r>
          </w:p>
        </w:tc>
        <w:tc>
          <w:tcPr>
            <w:tcW w:w="0" w:type="auto"/>
            <w:tcBorders>
              <w:top w:val="single" w:color="000000" w:sz="10" w:space="0"/>
              <w:left w:val="nil"/>
              <w:bottom w:val="single" w:color="000000" w:sz="6" w:space="0"/>
              <w:right w:val="nil"/>
            </w:tcBorders>
            <w:vAlign w:val="center"/>
          </w:tcPr>
          <w:p w14:paraId="3248BFFD">
            <w:pPr>
              <w:snapToGrid w:val="0"/>
              <w:spacing w:after="0" w:line="240" w:lineRule="auto"/>
              <w:ind w:left="0" w:leftChars="0" w:right="0" w:rightChars="0" w:firstLine="0" w:firstLineChars="0"/>
              <w:jc w:val="center"/>
              <w:rPr>
                <w:b/>
              </w:rPr>
            </w:pPr>
            <w:r>
              <w:rPr>
                <w:b/>
              </w:rPr>
              <w:t>N_nonzero_pairs</w:t>
            </w:r>
          </w:p>
        </w:tc>
        <w:tc>
          <w:tcPr>
            <w:tcW w:w="0" w:type="auto"/>
            <w:tcBorders>
              <w:top w:val="single" w:color="000000" w:sz="10" w:space="0"/>
              <w:left w:val="nil"/>
              <w:bottom w:val="single" w:color="000000" w:sz="6" w:space="0"/>
              <w:right w:val="nil"/>
            </w:tcBorders>
            <w:vAlign w:val="center"/>
          </w:tcPr>
          <w:p w14:paraId="378674FF">
            <w:pPr>
              <w:snapToGrid w:val="0"/>
              <w:spacing w:after="0" w:line="240" w:lineRule="auto"/>
              <w:ind w:left="0" w:leftChars="0" w:right="0" w:rightChars="0" w:firstLine="0" w:firstLineChars="0"/>
              <w:jc w:val="center"/>
              <w:rPr>
                <w:b/>
              </w:rPr>
            </w:pPr>
            <w:r>
              <w:rPr>
                <w:b/>
              </w:rPr>
              <w:t>W_positive</w:t>
            </w:r>
          </w:p>
        </w:tc>
        <w:tc>
          <w:tcPr>
            <w:tcW w:w="0" w:type="auto"/>
            <w:tcBorders>
              <w:top w:val="single" w:color="000000" w:sz="10" w:space="0"/>
              <w:left w:val="nil"/>
              <w:bottom w:val="single" w:color="000000" w:sz="6" w:space="0"/>
              <w:right w:val="nil"/>
            </w:tcBorders>
            <w:vAlign w:val="center"/>
          </w:tcPr>
          <w:p w14:paraId="294340B4">
            <w:pPr>
              <w:snapToGrid w:val="0"/>
              <w:spacing w:after="0" w:line="240" w:lineRule="auto"/>
              <w:ind w:left="0" w:leftChars="0" w:right="0" w:rightChars="0" w:firstLine="0" w:firstLineChars="0"/>
              <w:jc w:val="center"/>
              <w:rPr>
                <w:b/>
              </w:rPr>
            </w:pPr>
            <w:r>
              <w:rPr>
                <w:b/>
              </w:rPr>
              <w:t>W_negative</w:t>
            </w:r>
          </w:p>
        </w:tc>
        <w:tc>
          <w:tcPr>
            <w:tcW w:w="0" w:type="auto"/>
            <w:tcBorders>
              <w:top w:val="single" w:color="000000" w:sz="10" w:space="0"/>
              <w:left w:val="nil"/>
              <w:bottom w:val="single" w:color="000000" w:sz="6" w:space="0"/>
              <w:right w:val="nil"/>
            </w:tcBorders>
            <w:vAlign w:val="center"/>
          </w:tcPr>
          <w:p w14:paraId="146E8E0B">
            <w:pPr>
              <w:snapToGrid w:val="0"/>
              <w:spacing w:after="0" w:line="240" w:lineRule="auto"/>
              <w:ind w:left="0" w:leftChars="0" w:right="0" w:rightChars="0" w:firstLine="0" w:firstLineChars="0"/>
              <w:jc w:val="center"/>
              <w:rPr>
                <w:b/>
              </w:rPr>
            </w:pPr>
            <w:r>
              <w:rPr>
                <w:b/>
              </w:rPr>
              <w:t>Wilcoxon_W</w:t>
            </w:r>
          </w:p>
        </w:tc>
        <w:tc>
          <w:tcPr>
            <w:tcW w:w="879" w:type="dxa"/>
            <w:tcBorders>
              <w:top w:val="single" w:color="000000" w:sz="10" w:space="0"/>
              <w:left w:val="nil"/>
              <w:bottom w:val="single" w:color="000000" w:sz="6" w:space="0"/>
              <w:right w:val="nil"/>
            </w:tcBorders>
            <w:vAlign w:val="center"/>
          </w:tcPr>
          <w:p w14:paraId="66167FD4">
            <w:pPr>
              <w:snapToGrid w:val="0"/>
              <w:spacing w:after="0" w:line="240" w:lineRule="auto"/>
              <w:ind w:left="0" w:leftChars="0" w:right="0" w:rightChars="0" w:firstLine="0" w:firstLineChars="0"/>
              <w:jc w:val="center"/>
              <w:rPr>
                <w:b/>
              </w:rPr>
            </w:pPr>
            <w:r>
              <w:rPr>
                <w:b/>
              </w:rPr>
              <w:t>Z</w:t>
            </w:r>
          </w:p>
        </w:tc>
        <w:tc>
          <w:tcPr>
            <w:tcW w:w="1362" w:type="dxa"/>
            <w:tcBorders>
              <w:top w:val="single" w:color="000000" w:sz="10" w:space="0"/>
              <w:left w:val="nil"/>
              <w:bottom w:val="single" w:color="000000" w:sz="6" w:space="0"/>
              <w:right w:val="nil"/>
            </w:tcBorders>
            <w:vAlign w:val="center"/>
          </w:tcPr>
          <w:p w14:paraId="2563BF91">
            <w:pPr>
              <w:snapToGrid w:val="0"/>
              <w:spacing w:after="0" w:line="240" w:lineRule="auto"/>
              <w:ind w:left="0" w:leftChars="0" w:right="0" w:rightChars="0" w:firstLine="0" w:firstLineChars="0"/>
              <w:jc w:val="center"/>
              <w:rPr>
                <w:b/>
              </w:rPr>
            </w:pPr>
            <w:r>
              <w:rPr>
                <w:b/>
              </w:rPr>
              <w:t>p_asymptotic_2tailed</w:t>
            </w:r>
          </w:p>
        </w:tc>
        <w:tc>
          <w:tcPr>
            <w:tcW w:w="904" w:type="dxa"/>
            <w:tcBorders>
              <w:top w:val="single" w:color="000000" w:sz="10" w:space="0"/>
              <w:left w:val="nil"/>
              <w:bottom w:val="single" w:color="000000" w:sz="6" w:space="0"/>
              <w:right w:val="nil"/>
            </w:tcBorders>
            <w:vAlign w:val="center"/>
          </w:tcPr>
          <w:p w14:paraId="447BDDD1">
            <w:pPr>
              <w:snapToGrid w:val="0"/>
              <w:spacing w:after="0" w:line="240" w:lineRule="auto"/>
              <w:ind w:left="0" w:leftChars="0" w:right="0" w:rightChars="0" w:firstLine="0" w:firstLineChars="0"/>
              <w:jc w:val="center"/>
              <w:rPr>
                <w:b/>
              </w:rPr>
            </w:pPr>
            <w:r>
              <w:rPr>
                <w:b/>
              </w:rPr>
              <w:t>effect_size_r</w:t>
            </w:r>
          </w:p>
        </w:tc>
      </w:tr>
      <w:tr w14:paraId="6E5E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5" w:type="dxa"/>
            <w:tcBorders>
              <w:left w:val="nil"/>
              <w:bottom w:val="single" w:color="000000" w:sz="10" w:space="0"/>
              <w:right w:val="nil"/>
            </w:tcBorders>
            <w:vAlign w:val="center"/>
          </w:tcPr>
          <w:p w14:paraId="0BD43958">
            <w:pPr>
              <w:snapToGrid w:val="0"/>
              <w:spacing w:after="0" w:line="240" w:lineRule="auto"/>
              <w:ind w:left="0" w:leftChars="0" w:right="0" w:rightChars="0" w:firstLine="0" w:firstLineChars="0"/>
              <w:jc w:val="center"/>
            </w:pPr>
            <w:r>
              <w:t>后−前</w:t>
            </w:r>
          </w:p>
        </w:tc>
        <w:tc>
          <w:tcPr>
            <w:tcW w:w="686" w:type="dxa"/>
            <w:tcBorders>
              <w:left w:val="nil"/>
              <w:bottom w:val="single" w:color="000000" w:sz="10" w:space="0"/>
              <w:right w:val="nil"/>
            </w:tcBorders>
            <w:vAlign w:val="center"/>
          </w:tcPr>
          <w:p w14:paraId="5025C16F">
            <w:pPr>
              <w:snapToGrid w:val="0"/>
              <w:spacing w:after="0" w:line="240" w:lineRule="auto"/>
              <w:ind w:left="0" w:leftChars="0" w:right="0" w:rightChars="0" w:firstLine="0" w:firstLineChars="0"/>
              <w:jc w:val="center"/>
            </w:pPr>
            <w:r>
              <w:t>30</w:t>
            </w:r>
          </w:p>
        </w:tc>
        <w:tc>
          <w:tcPr>
            <w:tcW w:w="1138" w:type="dxa"/>
            <w:tcBorders>
              <w:left w:val="nil"/>
              <w:bottom w:val="single" w:color="000000" w:sz="10" w:space="0"/>
              <w:right w:val="nil"/>
            </w:tcBorders>
            <w:vAlign w:val="center"/>
          </w:tcPr>
          <w:p w14:paraId="73DAEC54">
            <w:pPr>
              <w:snapToGrid w:val="0"/>
              <w:spacing w:after="0" w:line="240" w:lineRule="auto"/>
              <w:ind w:left="0" w:leftChars="0" w:right="0" w:rightChars="0" w:firstLine="0" w:firstLineChars="0"/>
              <w:jc w:val="center"/>
            </w:pPr>
            <w:r>
              <w:t>30</w:t>
            </w:r>
          </w:p>
        </w:tc>
        <w:tc>
          <w:tcPr>
            <w:tcW w:w="829" w:type="dxa"/>
            <w:tcBorders>
              <w:left w:val="nil"/>
              <w:bottom w:val="single" w:color="000000" w:sz="10" w:space="0"/>
              <w:right w:val="nil"/>
            </w:tcBorders>
            <w:vAlign w:val="center"/>
          </w:tcPr>
          <w:p w14:paraId="497080BC">
            <w:pPr>
              <w:snapToGrid w:val="0"/>
              <w:spacing w:after="0" w:line="240" w:lineRule="auto"/>
              <w:ind w:left="0" w:leftChars="0" w:right="0" w:rightChars="0" w:firstLine="0" w:firstLineChars="0"/>
              <w:jc w:val="center"/>
            </w:pPr>
            <w:r>
              <w:t>0</w:t>
            </w:r>
          </w:p>
        </w:tc>
        <w:tc>
          <w:tcPr>
            <w:tcW w:w="863" w:type="dxa"/>
            <w:tcBorders>
              <w:left w:val="nil"/>
              <w:bottom w:val="single" w:color="000000" w:sz="10" w:space="0"/>
              <w:right w:val="nil"/>
            </w:tcBorders>
            <w:vAlign w:val="center"/>
          </w:tcPr>
          <w:p w14:paraId="41243D08">
            <w:pPr>
              <w:snapToGrid w:val="0"/>
              <w:spacing w:after="0" w:line="240" w:lineRule="auto"/>
              <w:ind w:left="0" w:leftChars="0" w:right="0" w:rightChars="0" w:firstLine="0" w:firstLineChars="0"/>
              <w:jc w:val="center"/>
            </w:pPr>
            <w:r>
              <w:t>465</w:t>
            </w:r>
          </w:p>
        </w:tc>
        <w:tc>
          <w:tcPr>
            <w:tcW w:w="902" w:type="dxa"/>
            <w:tcBorders>
              <w:left w:val="nil"/>
              <w:bottom w:val="single" w:color="000000" w:sz="10" w:space="0"/>
              <w:right w:val="nil"/>
            </w:tcBorders>
            <w:vAlign w:val="center"/>
          </w:tcPr>
          <w:p w14:paraId="2766CF5D">
            <w:pPr>
              <w:snapToGrid w:val="0"/>
              <w:spacing w:after="0" w:line="240" w:lineRule="auto"/>
              <w:ind w:left="0" w:leftChars="0" w:right="0" w:rightChars="0" w:firstLine="0" w:firstLineChars="0"/>
              <w:jc w:val="center"/>
            </w:pPr>
            <w:r>
              <w:t>0</w:t>
            </w:r>
          </w:p>
        </w:tc>
        <w:tc>
          <w:tcPr>
            <w:tcW w:w="879" w:type="dxa"/>
            <w:tcBorders>
              <w:left w:val="nil"/>
              <w:bottom w:val="single" w:color="000000" w:sz="10" w:space="0"/>
              <w:right w:val="nil"/>
            </w:tcBorders>
            <w:vAlign w:val="center"/>
          </w:tcPr>
          <w:p w14:paraId="6492EAB7">
            <w:pPr>
              <w:snapToGrid w:val="0"/>
              <w:spacing w:after="0" w:line="240" w:lineRule="auto"/>
              <w:ind w:left="0" w:leftChars="0" w:right="0" w:rightChars="0" w:firstLine="0" w:firstLineChars="0"/>
              <w:jc w:val="center"/>
            </w:pPr>
            <w:r>
              <w:t>-4.810</w:t>
            </w:r>
          </w:p>
        </w:tc>
        <w:tc>
          <w:tcPr>
            <w:tcW w:w="1362" w:type="dxa"/>
            <w:tcBorders>
              <w:left w:val="nil"/>
              <w:bottom w:val="single" w:color="000000" w:sz="10" w:space="0"/>
              <w:right w:val="nil"/>
            </w:tcBorders>
            <w:vAlign w:val="center"/>
          </w:tcPr>
          <w:p w14:paraId="4302BE41">
            <w:pPr>
              <w:snapToGrid w:val="0"/>
              <w:spacing w:after="0" w:line="240" w:lineRule="auto"/>
              <w:ind w:left="0" w:leftChars="0" w:right="0" w:rightChars="0" w:firstLine="0" w:firstLineChars="0"/>
              <w:jc w:val="center"/>
            </w:pPr>
            <w:r>
              <w:t>&lt; .001</w:t>
            </w:r>
          </w:p>
        </w:tc>
        <w:tc>
          <w:tcPr>
            <w:tcW w:w="904" w:type="dxa"/>
            <w:tcBorders>
              <w:left w:val="nil"/>
              <w:bottom w:val="single" w:color="000000" w:sz="10" w:space="0"/>
              <w:right w:val="nil"/>
            </w:tcBorders>
            <w:vAlign w:val="center"/>
          </w:tcPr>
          <w:p w14:paraId="6138594C">
            <w:pPr>
              <w:snapToGrid w:val="0"/>
              <w:spacing w:after="0" w:line="240" w:lineRule="auto"/>
              <w:ind w:left="0" w:leftChars="0" w:right="0" w:rightChars="0" w:firstLine="0" w:firstLineChars="0"/>
              <w:jc w:val="center"/>
            </w:pPr>
            <w:r>
              <w:t>.878</w:t>
            </w:r>
          </w:p>
        </w:tc>
      </w:tr>
    </w:tbl>
    <w:p w14:paraId="166B26E9">
      <w:pPr>
        <w:rPr>
          <w:rFonts w:hint="eastAsia"/>
          <w:color w:val="FF0000"/>
          <w:lang w:val="en-US" w:eastAsia="zh-CN"/>
        </w:rPr>
      </w:pPr>
    </w:p>
    <w:p w14:paraId="7FC2547D">
      <w:pPr>
        <w:rPr>
          <w:rFonts w:hint="default"/>
          <w:sz w:val="24"/>
          <w:szCs w:val="24"/>
        </w:rPr>
      </w:pPr>
      <w:r>
        <w:rPr>
          <w:rFonts w:hint="eastAsia"/>
          <w:sz w:val="28"/>
          <w:szCs w:val="28"/>
          <w:lang w:val="en-US" w:eastAsia="zh-CN"/>
        </w:rPr>
        <w:t>SPSS</w:t>
      </w: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601"/>
        <w:gridCol w:w="921"/>
        <w:gridCol w:w="1282"/>
        <w:gridCol w:w="1282"/>
        <w:gridCol w:w="1282"/>
        <w:gridCol w:w="1272"/>
      </w:tblGrid>
      <w:tr w14:paraId="414EC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2852EC8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6E3D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05" w:type="pct"/>
            <w:tcBorders>
              <w:top w:val="nil"/>
              <w:left w:val="nil"/>
              <w:bottom w:val="single" w:color="152935" w:sz="8" w:space="0"/>
              <w:right w:val="nil"/>
              <w:tl2br w:val="nil"/>
              <w:tr2bl w:val="nil"/>
            </w:tcBorders>
            <w:shd w:val="clear" w:color="auto" w:fill="FFFFFF"/>
            <w:noWrap w:val="0"/>
            <w:vAlign w:val="bottom"/>
          </w:tcPr>
          <w:p w14:paraId="07124AED">
            <w:pPr>
              <w:snapToGrid w:val="0"/>
              <w:spacing w:beforeLines="0" w:afterLines="0"/>
              <w:rPr>
                <w:rFonts w:hint="default"/>
                <w:sz w:val="24"/>
                <w:szCs w:val="24"/>
              </w:rPr>
            </w:pPr>
          </w:p>
        </w:tc>
        <w:tc>
          <w:tcPr>
            <w:tcW w:w="533" w:type="pct"/>
            <w:tcBorders>
              <w:top w:val="nil"/>
              <w:left w:val="nil"/>
              <w:bottom w:val="single" w:color="152935" w:sz="8" w:space="0"/>
              <w:right w:val="single" w:color="E0E0E0" w:sz="8" w:space="0"/>
              <w:tl2br w:val="nil"/>
              <w:tr2bl w:val="nil"/>
            </w:tcBorders>
            <w:shd w:val="clear" w:color="auto" w:fill="FFFFFF"/>
            <w:noWrap w:val="0"/>
            <w:vAlign w:val="bottom"/>
          </w:tcPr>
          <w:p w14:paraId="348028C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7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32A473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7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DA8DE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7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51D164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733" w:type="pct"/>
            <w:tcBorders>
              <w:top w:val="nil"/>
              <w:left w:val="single" w:color="E0E0E0" w:sz="8" w:space="0"/>
              <w:bottom w:val="single" w:color="152935" w:sz="8" w:space="0"/>
              <w:right w:val="nil"/>
              <w:tl2br w:val="nil"/>
              <w:tr2bl w:val="nil"/>
            </w:tcBorders>
            <w:shd w:val="clear" w:color="auto" w:fill="FFFFFF"/>
            <w:noWrap w:val="0"/>
            <w:vAlign w:val="bottom"/>
          </w:tcPr>
          <w:p w14:paraId="004A5D3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16DD1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05" w:type="pct"/>
            <w:tcBorders>
              <w:top w:val="single" w:color="152935" w:sz="8" w:space="0"/>
              <w:left w:val="nil"/>
              <w:bottom w:val="single" w:color="AEAEAE" w:sz="8" w:space="0"/>
              <w:right w:val="nil"/>
              <w:tl2br w:val="nil"/>
              <w:tr2bl w:val="nil"/>
            </w:tcBorders>
            <w:shd w:val="clear" w:color="auto" w:fill="E0E0E0"/>
            <w:noWrap w:val="0"/>
            <w:vAlign w:val="top"/>
          </w:tcPr>
          <w:p w14:paraId="5795F5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治疗前疼痛等级</w:t>
            </w:r>
          </w:p>
        </w:tc>
        <w:tc>
          <w:tcPr>
            <w:tcW w:w="533"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F4823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p>
        </w:tc>
        <w:tc>
          <w:tcPr>
            <w:tcW w:w="7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F2D1D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7.77</w:t>
            </w:r>
          </w:p>
        </w:tc>
        <w:tc>
          <w:tcPr>
            <w:tcW w:w="7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256E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1.851</w:t>
            </w:r>
          </w:p>
        </w:tc>
        <w:tc>
          <w:tcPr>
            <w:tcW w:w="7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D9B83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c>
          <w:tcPr>
            <w:tcW w:w="733"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EFA7B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w:t>
            </w:r>
          </w:p>
        </w:tc>
      </w:tr>
      <w:tr w14:paraId="6049D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05" w:type="pct"/>
            <w:tcBorders>
              <w:top w:val="single" w:color="AEAEAE" w:sz="8" w:space="0"/>
              <w:left w:val="nil"/>
              <w:bottom w:val="single" w:color="152935" w:sz="8" w:space="0"/>
              <w:right w:val="nil"/>
              <w:tl2br w:val="nil"/>
              <w:tr2bl w:val="nil"/>
            </w:tcBorders>
            <w:shd w:val="clear" w:color="auto" w:fill="E0E0E0"/>
            <w:noWrap w:val="0"/>
            <w:vAlign w:val="top"/>
          </w:tcPr>
          <w:p w14:paraId="68C1421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治疗后疼痛等级</w:t>
            </w:r>
          </w:p>
        </w:tc>
        <w:tc>
          <w:tcPr>
            <w:tcW w:w="533"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17CF55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p>
        </w:tc>
        <w:tc>
          <w:tcPr>
            <w:tcW w:w="7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F0510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4.73</w:t>
            </w:r>
          </w:p>
        </w:tc>
        <w:tc>
          <w:tcPr>
            <w:tcW w:w="7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A8D3A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2.434</w:t>
            </w:r>
          </w:p>
        </w:tc>
        <w:tc>
          <w:tcPr>
            <w:tcW w:w="7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B7E82E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733"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1121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w:t>
            </w:r>
          </w:p>
        </w:tc>
      </w:tr>
    </w:tbl>
    <w:p w14:paraId="524B7118">
      <w:pPr>
        <w:spacing w:beforeLines="0" w:afterLines="0"/>
        <w:rPr>
          <w:rFonts w:hint="default"/>
          <w:sz w:val="18"/>
          <w:szCs w:val="24"/>
        </w:rPr>
      </w:pPr>
    </w:p>
    <w:p w14:paraId="12C73DCA">
      <w:pPr>
        <w:spacing w:beforeLines="0" w:afterLines="0"/>
        <w:rPr>
          <w:rFonts w:hint="default"/>
          <w:sz w:val="18"/>
          <w:szCs w:val="24"/>
        </w:rPr>
      </w:pPr>
      <w:r>
        <w:rPr>
          <w:rFonts w:hint="default"/>
          <w:sz w:val="18"/>
          <w:szCs w:val="24"/>
        </w:rPr>
        <w:t>Wilcoxon 符號等級檢定</w:t>
      </w:r>
    </w:p>
    <w:p w14:paraId="661FB071">
      <w:pPr>
        <w:spacing w:beforeLines="0" w:afterLines="0" w:line="400" w:lineRule="atLeast"/>
        <w:rPr>
          <w:rFonts w:hint="default" w:ascii="Times New Roman" w:hAnsi="Times New Roman" w:eastAsia="Times New Roman"/>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199"/>
        <w:gridCol w:w="1227"/>
        <w:gridCol w:w="712"/>
        <w:gridCol w:w="1251"/>
        <w:gridCol w:w="1251"/>
      </w:tblGrid>
      <w:tr w14:paraId="744A7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130DB6C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等級</w:t>
            </w:r>
          </w:p>
        </w:tc>
      </w:tr>
      <w:tr w14:paraId="39C88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140" w:type="pct"/>
            <w:gridSpan w:val="2"/>
            <w:tcBorders>
              <w:top w:val="nil"/>
              <w:left w:val="nil"/>
              <w:bottom w:val="single" w:color="152935" w:sz="8" w:space="0"/>
              <w:right w:val="nil"/>
              <w:tl2br w:val="nil"/>
              <w:tr2bl w:val="nil"/>
            </w:tcBorders>
            <w:shd w:val="clear" w:color="auto" w:fill="FFFFFF"/>
            <w:noWrap w:val="0"/>
            <w:vAlign w:val="bottom"/>
          </w:tcPr>
          <w:p w14:paraId="24AEC73A">
            <w:pPr>
              <w:snapToGrid w:val="0"/>
              <w:spacing w:beforeLines="0" w:afterLines="0"/>
              <w:rPr>
                <w:rFonts w:hint="default"/>
                <w:sz w:val="24"/>
                <w:szCs w:val="24"/>
              </w:rPr>
            </w:pPr>
          </w:p>
        </w:tc>
        <w:tc>
          <w:tcPr>
            <w:tcW w:w="412" w:type="pct"/>
            <w:tcBorders>
              <w:top w:val="nil"/>
              <w:left w:val="nil"/>
              <w:bottom w:val="single" w:color="152935" w:sz="8" w:space="0"/>
              <w:right w:val="single" w:color="E0E0E0" w:sz="8" w:space="0"/>
              <w:tl2br w:val="nil"/>
              <w:tr2bl w:val="nil"/>
            </w:tcBorders>
            <w:shd w:val="clear" w:color="auto" w:fill="FFFFFF"/>
            <w:noWrap w:val="0"/>
            <w:vAlign w:val="bottom"/>
          </w:tcPr>
          <w:p w14:paraId="5607A0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72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2EA41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平均等級</w:t>
            </w:r>
          </w:p>
        </w:tc>
        <w:tc>
          <w:tcPr>
            <w:tcW w:w="721" w:type="pct"/>
            <w:tcBorders>
              <w:top w:val="nil"/>
              <w:left w:val="single" w:color="E0E0E0" w:sz="8" w:space="0"/>
              <w:bottom w:val="single" w:color="152935" w:sz="8" w:space="0"/>
              <w:right w:val="nil"/>
              <w:tl2br w:val="nil"/>
              <w:tr2bl w:val="nil"/>
            </w:tcBorders>
            <w:shd w:val="clear" w:color="auto" w:fill="FFFFFF"/>
            <w:noWrap w:val="0"/>
            <w:vAlign w:val="bottom"/>
          </w:tcPr>
          <w:p w14:paraId="6A2DA6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等級總和</w:t>
            </w:r>
          </w:p>
        </w:tc>
      </w:tr>
      <w:tr w14:paraId="3510E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18DAA5B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治疗后疼痛等级 - 治疗前疼痛等级</w:t>
            </w:r>
          </w:p>
        </w:tc>
        <w:tc>
          <w:tcPr>
            <w:tcW w:w="709" w:type="pct"/>
            <w:tcBorders>
              <w:top w:val="single" w:color="152935" w:sz="8" w:space="0"/>
              <w:left w:val="nil"/>
              <w:bottom w:val="single" w:color="AEAEAE" w:sz="8" w:space="0"/>
              <w:right w:val="nil"/>
              <w:tl2br w:val="nil"/>
              <w:tr2bl w:val="nil"/>
            </w:tcBorders>
            <w:shd w:val="clear" w:color="auto" w:fill="E0E0E0"/>
            <w:noWrap w:val="0"/>
            <w:vAlign w:val="top"/>
          </w:tcPr>
          <w:p w14:paraId="24C4CA1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負等級</w:t>
            </w:r>
          </w:p>
        </w:tc>
        <w:tc>
          <w:tcPr>
            <w:tcW w:w="41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B7C80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r>
              <w:rPr>
                <w:rFonts w:hint="default" w:ascii="Arial" w:hAnsi="Arial"/>
                <w:color w:val="010205"/>
                <w:sz w:val="18"/>
                <w:szCs w:val="24"/>
                <w:vertAlign w:val="superscript"/>
              </w:rPr>
              <w:t>a</w:t>
            </w:r>
          </w:p>
        </w:tc>
        <w:tc>
          <w:tcPr>
            <w:tcW w:w="72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ED18D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w:t>
            </w:r>
          </w:p>
        </w:tc>
        <w:tc>
          <w:tcPr>
            <w:tcW w:w="72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19E69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465.00</w:t>
            </w:r>
          </w:p>
        </w:tc>
      </w:tr>
      <w:tr w14:paraId="2F5E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7B11B261">
            <w:pPr>
              <w:snapToGrid w:val="0"/>
              <w:spacing w:beforeLines="0" w:afterLines="0"/>
              <w:rPr>
                <w:rFonts w:hint="default" w:ascii="Arial" w:hAnsi="Arial"/>
                <w:color w:val="010205"/>
                <w:sz w:val="18"/>
                <w:szCs w:val="24"/>
              </w:rPr>
            </w:pPr>
          </w:p>
        </w:tc>
        <w:tc>
          <w:tcPr>
            <w:tcW w:w="709" w:type="pct"/>
            <w:tcBorders>
              <w:top w:val="single" w:color="AEAEAE" w:sz="8" w:space="0"/>
              <w:left w:val="nil"/>
              <w:bottom w:val="single" w:color="AEAEAE" w:sz="8" w:space="0"/>
              <w:right w:val="nil"/>
              <w:tl2br w:val="nil"/>
              <w:tr2bl w:val="nil"/>
            </w:tcBorders>
            <w:shd w:val="clear" w:color="auto" w:fill="E0E0E0"/>
            <w:noWrap w:val="0"/>
            <w:vAlign w:val="top"/>
          </w:tcPr>
          <w:p w14:paraId="29830E5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正等級</w:t>
            </w:r>
          </w:p>
        </w:tc>
        <w:tc>
          <w:tcPr>
            <w:tcW w:w="41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1E975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r>
              <w:rPr>
                <w:rFonts w:hint="default" w:ascii="Arial" w:hAnsi="Arial"/>
                <w:color w:val="010205"/>
                <w:sz w:val="18"/>
                <w:szCs w:val="24"/>
                <w:vertAlign w:val="superscript"/>
              </w:rPr>
              <w:t>b</w:t>
            </w:r>
          </w:p>
        </w:tc>
        <w:tc>
          <w:tcPr>
            <w:tcW w:w="72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A6732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c>
          <w:tcPr>
            <w:tcW w:w="72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1A582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r>
      <w:tr w14:paraId="6C3EF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BB2C7EB">
            <w:pPr>
              <w:snapToGrid w:val="0"/>
              <w:spacing w:beforeLines="0" w:afterLines="0"/>
              <w:rPr>
                <w:rFonts w:hint="default" w:ascii="Arial" w:hAnsi="Arial"/>
                <w:color w:val="010205"/>
                <w:sz w:val="18"/>
                <w:szCs w:val="24"/>
              </w:rPr>
            </w:pPr>
          </w:p>
        </w:tc>
        <w:tc>
          <w:tcPr>
            <w:tcW w:w="709" w:type="pct"/>
            <w:tcBorders>
              <w:top w:val="single" w:color="AEAEAE" w:sz="8" w:space="0"/>
              <w:left w:val="nil"/>
              <w:bottom w:val="single" w:color="AEAEAE" w:sz="8" w:space="0"/>
              <w:right w:val="nil"/>
              <w:tl2br w:val="nil"/>
              <w:tr2bl w:val="nil"/>
            </w:tcBorders>
            <w:shd w:val="clear" w:color="auto" w:fill="E0E0E0"/>
            <w:noWrap w:val="0"/>
            <w:vAlign w:val="top"/>
          </w:tcPr>
          <w:p w14:paraId="46A63CB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連結空間</w:t>
            </w:r>
          </w:p>
        </w:tc>
        <w:tc>
          <w:tcPr>
            <w:tcW w:w="41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FF131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r>
              <w:rPr>
                <w:rFonts w:hint="default" w:ascii="Arial" w:hAnsi="Arial"/>
                <w:color w:val="010205"/>
                <w:sz w:val="18"/>
                <w:szCs w:val="24"/>
                <w:vertAlign w:val="superscript"/>
              </w:rPr>
              <w:t>c</w:t>
            </w:r>
          </w:p>
        </w:tc>
        <w:tc>
          <w:tcPr>
            <w:tcW w:w="72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815EF9A">
            <w:pPr>
              <w:snapToGrid w:val="0"/>
              <w:spacing w:beforeLines="0" w:afterLines="0"/>
              <w:rPr>
                <w:rFonts w:hint="default"/>
                <w:sz w:val="24"/>
                <w:szCs w:val="24"/>
              </w:rPr>
            </w:pPr>
          </w:p>
        </w:tc>
        <w:tc>
          <w:tcPr>
            <w:tcW w:w="72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E836099">
            <w:pPr>
              <w:snapToGrid w:val="0"/>
              <w:spacing w:beforeLines="0" w:afterLines="0"/>
              <w:rPr>
                <w:rFonts w:hint="default"/>
                <w:sz w:val="24"/>
                <w:szCs w:val="24"/>
              </w:rPr>
            </w:pPr>
          </w:p>
        </w:tc>
      </w:tr>
      <w:tr w14:paraId="521E2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7D65146">
            <w:pPr>
              <w:snapToGrid w:val="0"/>
              <w:spacing w:beforeLines="0" w:afterLines="0"/>
              <w:rPr>
                <w:rFonts w:hint="default"/>
                <w:sz w:val="24"/>
                <w:szCs w:val="24"/>
              </w:rPr>
            </w:pPr>
          </w:p>
        </w:tc>
        <w:tc>
          <w:tcPr>
            <w:tcW w:w="709" w:type="pct"/>
            <w:tcBorders>
              <w:top w:val="single" w:color="AEAEAE" w:sz="8" w:space="0"/>
              <w:left w:val="nil"/>
              <w:bottom w:val="single" w:color="152935" w:sz="8" w:space="0"/>
              <w:right w:val="nil"/>
              <w:tl2br w:val="nil"/>
              <w:tr2bl w:val="nil"/>
            </w:tcBorders>
            <w:shd w:val="clear" w:color="auto" w:fill="E0E0E0"/>
            <w:noWrap w:val="0"/>
            <w:vAlign w:val="top"/>
          </w:tcPr>
          <w:p w14:paraId="41B6D3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41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FFF6CF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p>
        </w:tc>
        <w:tc>
          <w:tcPr>
            <w:tcW w:w="72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A4FA33A">
            <w:pPr>
              <w:snapToGrid w:val="0"/>
              <w:spacing w:beforeLines="0" w:afterLines="0"/>
              <w:rPr>
                <w:rFonts w:hint="default"/>
                <w:sz w:val="24"/>
                <w:szCs w:val="24"/>
              </w:rPr>
            </w:pPr>
          </w:p>
        </w:tc>
        <w:tc>
          <w:tcPr>
            <w:tcW w:w="72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8DB43A5">
            <w:pPr>
              <w:snapToGrid w:val="0"/>
              <w:spacing w:beforeLines="0" w:afterLines="0"/>
              <w:rPr>
                <w:rFonts w:hint="default"/>
                <w:sz w:val="24"/>
                <w:szCs w:val="24"/>
              </w:rPr>
            </w:pPr>
          </w:p>
        </w:tc>
      </w:tr>
      <w:tr w14:paraId="7B437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58A4229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治疗后疼痛等级 &lt; 治疗前疼痛等级</w:t>
            </w:r>
          </w:p>
        </w:tc>
      </w:tr>
      <w:tr w14:paraId="1DCF5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4BCAE2CB">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治疗后疼痛等级 &gt; 治疗前疼痛等级</w:t>
            </w:r>
          </w:p>
        </w:tc>
      </w:tr>
      <w:tr w14:paraId="62586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085BBE0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c. 治疗后疼痛等级 = 治疗前疼痛等级</w:t>
            </w:r>
          </w:p>
        </w:tc>
      </w:tr>
    </w:tbl>
    <w:p w14:paraId="4BC182C8">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03"/>
        <w:gridCol w:w="5103"/>
      </w:tblGrid>
      <w:tr w14:paraId="2A1D8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2826F105">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63286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nil"/>
              <w:left w:val="nil"/>
              <w:bottom w:val="single" w:color="152935" w:sz="8" w:space="0"/>
              <w:right w:val="nil"/>
              <w:tl2br w:val="nil"/>
              <w:tr2bl w:val="nil"/>
            </w:tcBorders>
            <w:shd w:val="clear" w:color="auto" w:fill="FFFFFF"/>
            <w:noWrap w:val="0"/>
            <w:vAlign w:val="center"/>
          </w:tcPr>
          <w:p w14:paraId="2D7C4D12">
            <w:pPr>
              <w:snapToGrid w:val="0"/>
              <w:spacing w:beforeLines="0" w:afterLines="0"/>
              <w:ind w:left="0" w:leftChars="0" w:right="0" w:rightChars="0" w:firstLine="0" w:firstLineChars="0"/>
              <w:jc w:val="center"/>
              <w:rPr>
                <w:rFonts w:hint="default"/>
                <w:sz w:val="24"/>
                <w:szCs w:val="24"/>
              </w:rPr>
            </w:pPr>
          </w:p>
        </w:tc>
        <w:tc>
          <w:tcPr>
            <w:tcW w:w="5103" w:type="dxa"/>
            <w:tcBorders>
              <w:top w:val="nil"/>
              <w:left w:val="nil"/>
              <w:bottom w:val="single" w:color="152935" w:sz="8" w:space="0"/>
              <w:right w:val="nil"/>
              <w:tl2br w:val="nil"/>
              <w:tr2bl w:val="nil"/>
            </w:tcBorders>
            <w:shd w:val="clear" w:color="auto" w:fill="FFFFFF"/>
            <w:noWrap w:val="0"/>
            <w:vAlign w:val="center"/>
          </w:tcPr>
          <w:p w14:paraId="27AF4C9D">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治疗后疼痛等级-治疗前疼痛等级</w:t>
            </w:r>
          </w:p>
        </w:tc>
      </w:tr>
      <w:tr w14:paraId="344C0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152935" w:sz="8" w:space="0"/>
              <w:left w:val="nil"/>
              <w:bottom w:val="single" w:color="AEAEAE" w:sz="8" w:space="0"/>
              <w:right w:val="nil"/>
              <w:tl2br w:val="nil"/>
              <w:tr2bl w:val="nil"/>
            </w:tcBorders>
            <w:shd w:val="clear" w:color="auto" w:fill="E0E0E0"/>
            <w:noWrap w:val="0"/>
            <w:vAlign w:val="center"/>
          </w:tcPr>
          <w:p w14:paraId="6E78236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Z</w:t>
            </w:r>
          </w:p>
        </w:tc>
        <w:tc>
          <w:tcPr>
            <w:tcW w:w="5103" w:type="dxa"/>
            <w:tcBorders>
              <w:top w:val="single" w:color="152935" w:sz="8" w:space="0"/>
              <w:left w:val="nil"/>
              <w:bottom w:val="single" w:color="AEAEAE" w:sz="8" w:space="0"/>
              <w:right w:val="nil"/>
              <w:tl2br w:val="nil"/>
              <w:tr2bl w:val="nil"/>
            </w:tcBorders>
            <w:shd w:val="clear" w:color="auto" w:fill="F9F9FB"/>
            <w:noWrap w:val="0"/>
            <w:vAlign w:val="center"/>
          </w:tcPr>
          <w:p w14:paraId="59755970">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-4.810</w:t>
            </w:r>
            <w:r>
              <w:rPr>
                <w:rFonts w:hint="default" w:ascii="Arial" w:hAnsi="Arial"/>
                <w:color w:val="010205"/>
                <w:sz w:val="18"/>
                <w:szCs w:val="24"/>
                <w:vertAlign w:val="superscript"/>
              </w:rPr>
              <w:t>b</w:t>
            </w:r>
          </w:p>
        </w:tc>
      </w:tr>
      <w:tr w14:paraId="6B3C4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AEAEAE" w:sz="8" w:space="0"/>
              <w:left w:val="nil"/>
              <w:bottom w:val="single" w:color="152935" w:sz="8" w:space="0"/>
              <w:right w:val="nil"/>
              <w:tl2br w:val="nil"/>
              <w:tr2bl w:val="nil"/>
            </w:tcBorders>
            <w:shd w:val="clear" w:color="auto" w:fill="E0E0E0"/>
            <w:noWrap w:val="0"/>
            <w:vAlign w:val="center"/>
          </w:tcPr>
          <w:p w14:paraId="0E98F37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漸近顯著性（雙尾）</w:t>
            </w:r>
          </w:p>
        </w:tc>
        <w:tc>
          <w:tcPr>
            <w:tcW w:w="5103" w:type="dxa"/>
            <w:tcBorders>
              <w:top w:val="single" w:color="AEAEAE" w:sz="8" w:space="0"/>
              <w:left w:val="nil"/>
              <w:bottom w:val="single" w:color="152935" w:sz="8" w:space="0"/>
              <w:right w:val="nil"/>
              <w:tl2br w:val="nil"/>
              <w:tr2bl w:val="nil"/>
            </w:tcBorders>
            <w:shd w:val="clear" w:color="auto" w:fill="F9F9FB"/>
            <w:noWrap w:val="0"/>
            <w:vAlign w:val="center"/>
          </w:tcPr>
          <w:p w14:paraId="4708D95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.000</w:t>
            </w:r>
          </w:p>
        </w:tc>
      </w:tr>
      <w:tr w14:paraId="6CEAD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7F7D99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Wilcoxon 符號等級檢定</w:t>
            </w:r>
          </w:p>
        </w:tc>
      </w:tr>
      <w:tr w14:paraId="33565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F0E646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基於正等級。</w:t>
            </w:r>
          </w:p>
        </w:tc>
      </w:tr>
    </w:tbl>
    <w:p w14:paraId="1EC9B5CF">
      <w:pPr>
        <w:spacing w:beforeLines="0" w:afterLines="0"/>
        <w:rPr>
          <w:rFonts w:hint="default"/>
          <w:sz w:val="18"/>
          <w:szCs w:val="24"/>
        </w:rPr>
      </w:pPr>
    </w:p>
    <w:p w14:paraId="5C10EC3E">
      <w:pPr>
        <w:spacing w:beforeLines="0" w:afterLines="0"/>
        <w:rPr>
          <w:rFonts w:hint="default" w:ascii="Times New Roman" w:hAnsi="Times New Roman" w:eastAsia="Times New Roman"/>
          <w:sz w:val="24"/>
          <w:szCs w:val="24"/>
        </w:rPr>
      </w:pPr>
      <w:r>
        <w:rPr>
          <w:rFonts w:hint="default"/>
          <w:sz w:val="18"/>
          <w:szCs w:val="24"/>
        </w:rPr>
        <w:t>符號檢定</w:t>
      </w: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93"/>
        <w:gridCol w:w="1816"/>
        <w:gridCol w:w="797"/>
      </w:tblGrid>
      <w:tr w14:paraId="6CE5E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3"/>
            <w:tcBorders>
              <w:top w:val="nil"/>
              <w:left w:val="nil"/>
              <w:bottom w:val="nil"/>
              <w:right w:val="nil"/>
              <w:tl2br w:val="nil"/>
              <w:tr2bl w:val="nil"/>
            </w:tcBorders>
            <w:shd w:val="clear" w:color="auto" w:fill="FFFFFF"/>
            <w:noWrap w:val="0"/>
            <w:vAlign w:val="center"/>
          </w:tcPr>
          <w:p w14:paraId="44589457">
            <w:pPr>
              <w:keepNext/>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次數分配表</w:t>
            </w:r>
          </w:p>
        </w:tc>
      </w:tr>
      <w:tr w14:paraId="3A4E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7509" w:type="dxa"/>
            <w:gridSpan w:val="2"/>
            <w:tcBorders>
              <w:top w:val="nil"/>
              <w:left w:val="nil"/>
              <w:bottom w:val="single" w:color="152935" w:sz="8" w:space="0"/>
              <w:right w:val="nil"/>
              <w:tl2br w:val="nil"/>
              <w:tr2bl w:val="nil"/>
            </w:tcBorders>
            <w:shd w:val="clear" w:color="auto" w:fill="FFFFFF"/>
            <w:noWrap w:val="0"/>
            <w:vAlign w:val="center"/>
          </w:tcPr>
          <w:p w14:paraId="0C35D4A1">
            <w:pPr>
              <w:keepNext/>
              <w:snapToGrid w:val="0"/>
              <w:spacing w:beforeLines="0" w:afterLines="0"/>
              <w:ind w:left="0" w:leftChars="0" w:right="0" w:rightChars="0" w:firstLine="0" w:firstLineChars="0"/>
              <w:jc w:val="center"/>
              <w:rPr>
                <w:rFonts w:hint="default"/>
                <w:sz w:val="24"/>
                <w:szCs w:val="24"/>
              </w:rPr>
            </w:pPr>
          </w:p>
        </w:tc>
        <w:tc>
          <w:tcPr>
            <w:tcW w:w="797" w:type="dxa"/>
            <w:tcBorders>
              <w:top w:val="nil"/>
              <w:left w:val="nil"/>
              <w:bottom w:val="single" w:color="152935" w:sz="8" w:space="0"/>
              <w:right w:val="nil"/>
              <w:tl2br w:val="nil"/>
              <w:tr2bl w:val="nil"/>
            </w:tcBorders>
            <w:shd w:val="clear" w:color="auto" w:fill="FFFFFF"/>
            <w:noWrap w:val="0"/>
            <w:vAlign w:val="center"/>
          </w:tcPr>
          <w:p w14:paraId="7F7FCDF2">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r>
      <w:tr w14:paraId="67181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restart"/>
            <w:tcBorders>
              <w:top w:val="single" w:color="152935" w:sz="8" w:space="0"/>
              <w:left w:val="nil"/>
              <w:bottom w:val="single" w:color="152935" w:sz="8" w:space="0"/>
              <w:right w:val="nil"/>
              <w:tl2br w:val="nil"/>
              <w:tr2bl w:val="nil"/>
            </w:tcBorders>
            <w:shd w:val="clear" w:color="auto" w:fill="E0E0E0"/>
            <w:noWrap w:val="0"/>
            <w:vAlign w:val="center"/>
          </w:tcPr>
          <w:p w14:paraId="615E592D">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治疗后疼痛等级-治疗前疼痛等级</w:t>
            </w:r>
          </w:p>
        </w:tc>
        <w:tc>
          <w:tcPr>
            <w:tcW w:w="1816" w:type="dxa"/>
            <w:tcBorders>
              <w:top w:val="single" w:color="152935" w:sz="8" w:space="0"/>
              <w:left w:val="nil"/>
              <w:bottom w:val="single" w:color="AEAEAE" w:sz="8" w:space="0"/>
              <w:right w:val="nil"/>
              <w:tl2br w:val="nil"/>
              <w:tr2bl w:val="nil"/>
            </w:tcBorders>
            <w:shd w:val="clear" w:color="auto" w:fill="E0E0E0"/>
            <w:noWrap w:val="0"/>
            <w:vAlign w:val="center"/>
          </w:tcPr>
          <w:p w14:paraId="52A8C26C">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負差異</w:t>
            </w:r>
            <w:r>
              <w:rPr>
                <w:rFonts w:hint="default" w:ascii="Arial" w:hAnsi="Arial"/>
                <w:color w:val="264A60"/>
                <w:sz w:val="18"/>
                <w:szCs w:val="24"/>
                <w:vertAlign w:val="superscript"/>
              </w:rPr>
              <w:t>a</w:t>
            </w:r>
          </w:p>
        </w:tc>
        <w:tc>
          <w:tcPr>
            <w:tcW w:w="797" w:type="dxa"/>
            <w:tcBorders>
              <w:top w:val="single" w:color="152935" w:sz="8" w:space="0"/>
              <w:left w:val="nil"/>
              <w:bottom w:val="single" w:color="AEAEAE" w:sz="8" w:space="0"/>
              <w:right w:val="nil"/>
              <w:tl2br w:val="nil"/>
              <w:tr2bl w:val="nil"/>
            </w:tcBorders>
            <w:shd w:val="clear" w:color="auto" w:fill="F9F9FB"/>
            <w:noWrap w:val="0"/>
            <w:vAlign w:val="center"/>
          </w:tcPr>
          <w:p w14:paraId="05EDCC78">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6A8BE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D115599">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1816" w:type="dxa"/>
            <w:tcBorders>
              <w:top w:val="single" w:color="AEAEAE" w:sz="8" w:space="0"/>
              <w:left w:val="nil"/>
              <w:bottom w:val="single" w:color="AEAEAE" w:sz="8" w:space="0"/>
              <w:right w:val="nil"/>
              <w:tl2br w:val="nil"/>
              <w:tr2bl w:val="nil"/>
            </w:tcBorders>
            <w:shd w:val="clear" w:color="auto" w:fill="E0E0E0"/>
            <w:noWrap w:val="0"/>
            <w:vAlign w:val="center"/>
          </w:tcPr>
          <w:p w14:paraId="54CE894D">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正差異</w:t>
            </w:r>
            <w:r>
              <w:rPr>
                <w:rFonts w:hint="default" w:ascii="Arial" w:hAnsi="Arial"/>
                <w:color w:val="264A60"/>
                <w:sz w:val="18"/>
                <w:szCs w:val="24"/>
                <w:vertAlign w:val="superscript"/>
              </w:rPr>
              <w:t>b</w:t>
            </w:r>
          </w:p>
        </w:tc>
        <w:tc>
          <w:tcPr>
            <w:tcW w:w="797" w:type="dxa"/>
            <w:tcBorders>
              <w:top w:val="single" w:color="AEAEAE" w:sz="8" w:space="0"/>
              <w:left w:val="nil"/>
              <w:bottom w:val="single" w:color="AEAEAE" w:sz="8" w:space="0"/>
              <w:right w:val="nil"/>
              <w:tl2br w:val="nil"/>
              <w:tr2bl w:val="nil"/>
            </w:tcBorders>
            <w:shd w:val="clear" w:color="auto" w:fill="F9F9FB"/>
            <w:noWrap w:val="0"/>
            <w:vAlign w:val="center"/>
          </w:tcPr>
          <w:p w14:paraId="16574945">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w:t>
            </w:r>
          </w:p>
        </w:tc>
      </w:tr>
      <w:tr w14:paraId="3BBBA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15E27BE7">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1816" w:type="dxa"/>
            <w:tcBorders>
              <w:top w:val="single" w:color="AEAEAE" w:sz="8" w:space="0"/>
              <w:left w:val="nil"/>
              <w:bottom w:val="single" w:color="AEAEAE" w:sz="8" w:space="0"/>
              <w:right w:val="nil"/>
              <w:tl2br w:val="nil"/>
              <w:tr2bl w:val="nil"/>
            </w:tcBorders>
            <w:shd w:val="clear" w:color="auto" w:fill="E0E0E0"/>
            <w:noWrap w:val="0"/>
            <w:vAlign w:val="center"/>
          </w:tcPr>
          <w:p w14:paraId="73D74785">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連結空間</w:t>
            </w:r>
            <w:r>
              <w:rPr>
                <w:rFonts w:hint="default" w:ascii="Arial" w:hAnsi="Arial"/>
                <w:color w:val="264A60"/>
                <w:sz w:val="18"/>
                <w:szCs w:val="24"/>
                <w:vertAlign w:val="superscript"/>
              </w:rPr>
              <w:t>c</w:t>
            </w:r>
          </w:p>
        </w:tc>
        <w:tc>
          <w:tcPr>
            <w:tcW w:w="797" w:type="dxa"/>
            <w:tcBorders>
              <w:top w:val="single" w:color="AEAEAE" w:sz="8" w:space="0"/>
              <w:left w:val="nil"/>
              <w:bottom w:val="single" w:color="AEAEAE" w:sz="8" w:space="0"/>
              <w:right w:val="nil"/>
              <w:tl2br w:val="nil"/>
              <w:tr2bl w:val="nil"/>
            </w:tcBorders>
            <w:shd w:val="clear" w:color="auto" w:fill="F9F9FB"/>
            <w:noWrap w:val="0"/>
            <w:vAlign w:val="center"/>
          </w:tcPr>
          <w:p w14:paraId="3B12793A">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w:t>
            </w:r>
          </w:p>
        </w:tc>
      </w:tr>
      <w:tr w14:paraId="5819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9E43208">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1816" w:type="dxa"/>
            <w:tcBorders>
              <w:top w:val="single" w:color="AEAEAE" w:sz="8" w:space="0"/>
              <w:left w:val="nil"/>
              <w:bottom w:val="single" w:color="152935" w:sz="8" w:space="0"/>
              <w:right w:val="nil"/>
              <w:tl2br w:val="nil"/>
              <w:tr2bl w:val="nil"/>
            </w:tcBorders>
            <w:shd w:val="clear" w:color="auto" w:fill="E0E0E0"/>
            <w:noWrap w:val="0"/>
            <w:vAlign w:val="center"/>
          </w:tcPr>
          <w:p w14:paraId="4305E71A">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797" w:type="dxa"/>
            <w:tcBorders>
              <w:top w:val="single" w:color="AEAEAE" w:sz="8" w:space="0"/>
              <w:left w:val="nil"/>
              <w:bottom w:val="single" w:color="152935" w:sz="8" w:space="0"/>
              <w:right w:val="nil"/>
              <w:tl2br w:val="nil"/>
              <w:tr2bl w:val="nil"/>
            </w:tcBorders>
            <w:shd w:val="clear" w:color="auto" w:fill="F9F9FB"/>
            <w:noWrap w:val="0"/>
            <w:vAlign w:val="center"/>
          </w:tcPr>
          <w:p w14:paraId="75F5A98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00C75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3"/>
            <w:tcBorders>
              <w:top w:val="nil"/>
              <w:left w:val="nil"/>
              <w:bottom w:val="nil"/>
              <w:right w:val="nil"/>
              <w:tl2br w:val="nil"/>
              <w:tr2bl w:val="nil"/>
            </w:tcBorders>
            <w:shd w:val="clear" w:color="auto" w:fill="FFFFFF"/>
            <w:noWrap w:val="0"/>
            <w:vAlign w:val="center"/>
          </w:tcPr>
          <w:p w14:paraId="5A7CE37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治疗后疼痛等级 &lt; 治疗前疼痛等级</w:t>
            </w:r>
          </w:p>
        </w:tc>
      </w:tr>
      <w:tr w14:paraId="23776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3"/>
            <w:tcBorders>
              <w:top w:val="nil"/>
              <w:left w:val="nil"/>
              <w:bottom w:val="nil"/>
              <w:right w:val="nil"/>
              <w:tl2br w:val="nil"/>
              <w:tr2bl w:val="nil"/>
            </w:tcBorders>
            <w:shd w:val="clear" w:color="auto" w:fill="FFFFFF"/>
            <w:noWrap w:val="0"/>
            <w:vAlign w:val="center"/>
          </w:tcPr>
          <w:p w14:paraId="30EF5E9C">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治疗后疼痛等级 &gt; 治疗前疼痛等级</w:t>
            </w:r>
          </w:p>
        </w:tc>
      </w:tr>
      <w:tr w14:paraId="14710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3"/>
            <w:tcBorders>
              <w:top w:val="nil"/>
              <w:left w:val="nil"/>
              <w:bottom w:val="nil"/>
              <w:right w:val="nil"/>
              <w:tl2br w:val="nil"/>
              <w:tr2bl w:val="nil"/>
            </w:tcBorders>
            <w:shd w:val="clear" w:color="auto" w:fill="FFFFFF"/>
            <w:noWrap w:val="0"/>
            <w:vAlign w:val="center"/>
          </w:tcPr>
          <w:p w14:paraId="26D1C7F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c. 治疗后疼痛等级 = 治疗前疼痛等级</w:t>
            </w:r>
          </w:p>
        </w:tc>
      </w:tr>
    </w:tbl>
    <w:p w14:paraId="07B8B63A">
      <w:pPr>
        <w:spacing w:beforeLines="0" w:afterLines="0"/>
        <w:rPr>
          <w:rFonts w:hint="eastAsia" w:eastAsiaTheme="minorEastAsia"/>
          <w:sz w:val="24"/>
          <w:szCs w:val="24"/>
          <w:lang w:val="en-US" w:eastAsia="zh-CN"/>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03"/>
        <w:gridCol w:w="5103"/>
      </w:tblGrid>
      <w:tr w14:paraId="1A7D5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1CC71B31">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226CD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nil"/>
              <w:left w:val="nil"/>
              <w:bottom w:val="single" w:color="152935" w:sz="8" w:space="0"/>
              <w:right w:val="nil"/>
              <w:tl2br w:val="nil"/>
              <w:tr2bl w:val="nil"/>
            </w:tcBorders>
            <w:shd w:val="clear" w:color="auto" w:fill="FFFFFF"/>
            <w:noWrap w:val="0"/>
            <w:vAlign w:val="center"/>
          </w:tcPr>
          <w:p w14:paraId="34FE111E">
            <w:pPr>
              <w:snapToGrid w:val="0"/>
              <w:spacing w:beforeLines="0" w:afterLines="0"/>
              <w:ind w:left="0" w:leftChars="0" w:right="0" w:rightChars="0" w:firstLine="0" w:firstLineChars="0"/>
              <w:jc w:val="center"/>
              <w:rPr>
                <w:rFonts w:hint="default"/>
                <w:sz w:val="24"/>
                <w:szCs w:val="24"/>
              </w:rPr>
            </w:pPr>
          </w:p>
        </w:tc>
        <w:tc>
          <w:tcPr>
            <w:tcW w:w="5103" w:type="dxa"/>
            <w:tcBorders>
              <w:top w:val="nil"/>
              <w:left w:val="nil"/>
              <w:bottom w:val="single" w:color="152935" w:sz="8" w:space="0"/>
              <w:right w:val="nil"/>
              <w:tl2br w:val="nil"/>
              <w:tr2bl w:val="nil"/>
            </w:tcBorders>
            <w:shd w:val="clear" w:color="auto" w:fill="FFFFFF"/>
            <w:noWrap w:val="0"/>
            <w:vAlign w:val="center"/>
          </w:tcPr>
          <w:p w14:paraId="7B8968C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治疗后疼痛等级-治疗前疼痛等级</w:t>
            </w:r>
          </w:p>
        </w:tc>
      </w:tr>
      <w:tr w14:paraId="4F0D7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152935" w:sz="8" w:space="0"/>
              <w:left w:val="nil"/>
              <w:bottom w:val="single" w:color="AEAEAE" w:sz="8" w:space="0"/>
              <w:right w:val="nil"/>
              <w:tl2br w:val="nil"/>
              <w:tr2bl w:val="nil"/>
            </w:tcBorders>
            <w:shd w:val="clear" w:color="auto" w:fill="E0E0E0"/>
            <w:noWrap w:val="0"/>
            <w:vAlign w:val="center"/>
          </w:tcPr>
          <w:p w14:paraId="324C5F8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Z</w:t>
            </w:r>
          </w:p>
        </w:tc>
        <w:tc>
          <w:tcPr>
            <w:tcW w:w="5103" w:type="dxa"/>
            <w:tcBorders>
              <w:top w:val="single" w:color="152935" w:sz="8" w:space="0"/>
              <w:left w:val="nil"/>
              <w:bottom w:val="single" w:color="AEAEAE" w:sz="8" w:space="0"/>
              <w:right w:val="nil"/>
              <w:tl2br w:val="nil"/>
              <w:tr2bl w:val="nil"/>
            </w:tcBorders>
            <w:shd w:val="clear" w:color="auto" w:fill="F9F9FB"/>
            <w:noWrap w:val="0"/>
            <w:vAlign w:val="center"/>
          </w:tcPr>
          <w:p w14:paraId="5BFF26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-5.295</w:t>
            </w:r>
          </w:p>
        </w:tc>
      </w:tr>
      <w:tr w14:paraId="3993B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AEAEAE" w:sz="8" w:space="0"/>
              <w:left w:val="nil"/>
              <w:bottom w:val="single" w:color="152935" w:sz="8" w:space="0"/>
              <w:right w:val="nil"/>
              <w:tl2br w:val="nil"/>
              <w:tr2bl w:val="nil"/>
            </w:tcBorders>
            <w:shd w:val="clear" w:color="auto" w:fill="E0E0E0"/>
            <w:noWrap w:val="0"/>
            <w:vAlign w:val="center"/>
          </w:tcPr>
          <w:p w14:paraId="1076096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漸近顯著性（雙尾）</w:t>
            </w:r>
          </w:p>
        </w:tc>
        <w:tc>
          <w:tcPr>
            <w:tcW w:w="5103" w:type="dxa"/>
            <w:tcBorders>
              <w:top w:val="single" w:color="AEAEAE" w:sz="8" w:space="0"/>
              <w:left w:val="nil"/>
              <w:bottom w:val="single" w:color="152935" w:sz="8" w:space="0"/>
              <w:right w:val="nil"/>
              <w:tl2br w:val="nil"/>
              <w:tr2bl w:val="nil"/>
            </w:tcBorders>
            <w:shd w:val="clear" w:color="auto" w:fill="F9F9FB"/>
            <w:noWrap w:val="0"/>
            <w:vAlign w:val="center"/>
          </w:tcPr>
          <w:p w14:paraId="2D7C69C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45D12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BF65C5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符號檢定</w:t>
            </w:r>
          </w:p>
        </w:tc>
      </w:tr>
    </w:tbl>
    <w:p w14:paraId="6BEBDCFE">
      <w:pPr>
        <w:rPr>
          <w:rFonts w:hint="eastAsia"/>
          <w:color w:val="FF0000"/>
          <w:lang w:val="en-US" w:eastAsia="zh-CN"/>
        </w:rPr>
      </w:pPr>
    </w:p>
    <w:p w14:paraId="308719E4">
      <w:pPr>
        <w:rPr>
          <w:rFonts w:hint="eastAsia"/>
          <w:color w:val="FF0000"/>
          <w:lang w:val="en-US" w:eastAsia="zh-CN"/>
        </w:rPr>
      </w:pPr>
      <w:r>
        <w:rPr>
          <w:rFonts w:hint="eastAsia"/>
          <w:color w:val="FF0000"/>
          <w:lang w:val="en-US" w:eastAsia="zh-CN"/>
        </w:rPr>
        <w:t>结果：一致</w:t>
      </w:r>
    </w:p>
    <w:p w14:paraId="09F965A5">
      <w:pPr>
        <w:rPr>
          <w:rFonts w:hint="default"/>
          <w:sz w:val="28"/>
          <w:szCs w:val="28"/>
          <w:lang w:val="en-US" w:eastAsia="zh-CN"/>
        </w:rPr>
      </w:pPr>
      <w:r>
        <w:rPr>
          <w:rFonts w:hint="eastAsia"/>
          <w:sz w:val="28"/>
          <w:szCs w:val="28"/>
          <w:lang w:val="en-US" w:eastAsia="zh-CN"/>
        </w:rPr>
        <w:t>十七：Kruskal_wallis H检验</w:t>
      </w:r>
    </w:p>
    <w:p w14:paraId="1A226FF4">
      <w:pPr>
        <w:pStyle w:val="3"/>
        <w:rPr>
          <w:rFonts w:hint="default" w:eastAsiaTheme="minorEastAsia"/>
          <w:lang w:val="en-US" w:eastAsia="zh-CN"/>
        </w:rPr>
      </w:pPr>
      <w:r>
        <w:t>1. kruskal_wallis</w:t>
      </w:r>
      <w:r>
        <w:rPr>
          <w:rFonts w:hint="eastAsia"/>
          <w:lang w:val="en-US" w:eastAsia="zh-CN"/>
        </w:rPr>
        <w:t xml:space="preserve"> H检验</w:t>
      </w:r>
    </w:p>
    <w:p w14:paraId="5363A65C">
      <w:r>
        <w:t>Kruskal-Wallis H 检验（≥3组独立、偏态/等级数据）。</w:t>
      </w:r>
    </w:p>
    <w:p w14:paraId="053028B8">
      <w:r>
        <w:t>H(2) = 18.90, p &lt; .001, ε² = .296。</w:t>
      </w:r>
    </w:p>
    <w:p w14:paraId="3B33464A">
      <w:r>
        <w:t>结论：至少两组分布位置不同；Bonferroni事后表定位差异组。</w:t>
      </w:r>
    </w:p>
    <w:p w14:paraId="4EDC7E14">
      <w:pPr>
        <w:pStyle w:val="15"/>
      </w:pPr>
      <w:r>
        <w:t>表1 前置描述统计（kruskal_wallis）</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1208"/>
        <w:gridCol w:w="580"/>
        <w:gridCol w:w="953"/>
        <w:gridCol w:w="846"/>
        <w:gridCol w:w="846"/>
        <w:gridCol w:w="668"/>
        <w:gridCol w:w="1043"/>
        <w:gridCol w:w="1000"/>
      </w:tblGrid>
      <w:tr w14:paraId="3C3D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78" w:type="dxa"/>
            <w:tcBorders>
              <w:top w:val="single" w:color="000000" w:sz="10" w:space="0"/>
              <w:left w:val="nil"/>
              <w:bottom w:val="single" w:color="000000" w:sz="6" w:space="0"/>
              <w:right w:val="nil"/>
            </w:tcBorders>
            <w:vAlign w:val="center"/>
          </w:tcPr>
          <w:p w14:paraId="09FCA55D">
            <w:pPr>
              <w:snapToGrid w:val="0"/>
              <w:spacing w:after="0" w:line="240" w:lineRule="auto"/>
              <w:ind w:left="0" w:leftChars="0" w:right="0" w:rightChars="0" w:firstLine="0" w:firstLineChars="0"/>
              <w:jc w:val="center"/>
              <w:rPr>
                <w:b/>
              </w:rPr>
            </w:pPr>
            <w:r>
              <w:rPr>
                <w:b/>
              </w:rPr>
              <w:t>variable</w:t>
            </w:r>
          </w:p>
        </w:tc>
        <w:tc>
          <w:tcPr>
            <w:tcW w:w="1208" w:type="dxa"/>
            <w:tcBorders>
              <w:top w:val="single" w:color="000000" w:sz="10" w:space="0"/>
              <w:left w:val="nil"/>
              <w:bottom w:val="single" w:color="000000" w:sz="6" w:space="0"/>
              <w:right w:val="nil"/>
            </w:tcBorders>
            <w:vAlign w:val="center"/>
          </w:tcPr>
          <w:p w14:paraId="089438B7">
            <w:pPr>
              <w:snapToGrid w:val="0"/>
              <w:spacing w:after="0" w:line="240" w:lineRule="auto"/>
              <w:ind w:left="0" w:leftChars="0" w:right="0" w:rightChars="0" w:firstLine="0" w:firstLineChars="0"/>
              <w:jc w:val="center"/>
              <w:rPr>
                <w:b/>
              </w:rPr>
            </w:pPr>
            <w:r>
              <w:rPr>
                <w:b/>
              </w:rPr>
              <w:t>segment</w:t>
            </w:r>
          </w:p>
        </w:tc>
        <w:tc>
          <w:tcPr>
            <w:tcW w:w="580" w:type="dxa"/>
            <w:tcBorders>
              <w:top w:val="single" w:color="000000" w:sz="10" w:space="0"/>
              <w:left w:val="nil"/>
              <w:bottom w:val="single" w:color="000000" w:sz="6" w:space="0"/>
              <w:right w:val="nil"/>
            </w:tcBorders>
            <w:vAlign w:val="center"/>
          </w:tcPr>
          <w:p w14:paraId="7ACBE828">
            <w:pPr>
              <w:snapToGrid w:val="0"/>
              <w:spacing w:after="0" w:line="240" w:lineRule="auto"/>
              <w:ind w:left="0" w:leftChars="0" w:right="0" w:rightChars="0" w:firstLine="0" w:firstLineChars="0"/>
              <w:jc w:val="center"/>
              <w:rPr>
                <w:b/>
              </w:rPr>
            </w:pPr>
            <w:r>
              <w:rPr>
                <w:b/>
              </w:rPr>
              <w:t>N</w:t>
            </w:r>
          </w:p>
        </w:tc>
        <w:tc>
          <w:tcPr>
            <w:tcW w:w="953" w:type="dxa"/>
            <w:tcBorders>
              <w:top w:val="single" w:color="000000" w:sz="10" w:space="0"/>
              <w:left w:val="nil"/>
              <w:bottom w:val="single" w:color="000000" w:sz="6" w:space="0"/>
              <w:right w:val="nil"/>
            </w:tcBorders>
            <w:vAlign w:val="center"/>
          </w:tcPr>
          <w:p w14:paraId="3C08E2E7">
            <w:pPr>
              <w:snapToGrid w:val="0"/>
              <w:spacing w:after="0" w:line="240" w:lineRule="auto"/>
              <w:ind w:left="0" w:leftChars="0" w:right="0" w:rightChars="0" w:firstLine="0" w:firstLineChars="0"/>
              <w:jc w:val="center"/>
              <w:rPr>
                <w:b/>
              </w:rPr>
            </w:pPr>
            <w:r>
              <w:rPr>
                <w:b/>
              </w:rPr>
              <w:t>mean</w:t>
            </w:r>
          </w:p>
        </w:tc>
        <w:tc>
          <w:tcPr>
            <w:tcW w:w="846" w:type="dxa"/>
            <w:tcBorders>
              <w:top w:val="single" w:color="000000" w:sz="10" w:space="0"/>
              <w:left w:val="nil"/>
              <w:bottom w:val="single" w:color="000000" w:sz="6" w:space="0"/>
              <w:right w:val="nil"/>
            </w:tcBorders>
            <w:vAlign w:val="center"/>
          </w:tcPr>
          <w:p w14:paraId="5F51D864">
            <w:pPr>
              <w:snapToGrid w:val="0"/>
              <w:spacing w:after="0" w:line="240" w:lineRule="auto"/>
              <w:ind w:left="0" w:leftChars="0" w:right="0" w:rightChars="0" w:firstLine="0" w:firstLineChars="0"/>
              <w:jc w:val="center"/>
              <w:rPr>
                <w:b/>
              </w:rPr>
            </w:pPr>
            <w:r>
              <w:rPr>
                <w:b/>
              </w:rPr>
              <w:t>sd</w:t>
            </w:r>
          </w:p>
        </w:tc>
        <w:tc>
          <w:tcPr>
            <w:tcW w:w="846" w:type="dxa"/>
            <w:tcBorders>
              <w:top w:val="single" w:color="000000" w:sz="10" w:space="0"/>
              <w:left w:val="nil"/>
              <w:bottom w:val="single" w:color="000000" w:sz="6" w:space="0"/>
              <w:right w:val="nil"/>
            </w:tcBorders>
            <w:vAlign w:val="center"/>
          </w:tcPr>
          <w:p w14:paraId="62DF7C4B">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25DC698D">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1D47778C">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6F47B460">
            <w:pPr>
              <w:snapToGrid w:val="0"/>
              <w:spacing w:after="0" w:line="240" w:lineRule="auto"/>
              <w:ind w:left="0" w:leftChars="0" w:right="0" w:rightChars="0" w:firstLine="0" w:firstLineChars="0"/>
              <w:jc w:val="center"/>
              <w:rPr>
                <w:b/>
              </w:rPr>
            </w:pPr>
            <w:r>
              <w:rPr>
                <w:b/>
              </w:rPr>
              <w:t>kurtosis</w:t>
            </w:r>
          </w:p>
        </w:tc>
      </w:tr>
      <w:tr w14:paraId="22910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8" w:type="dxa"/>
            <w:tcBorders>
              <w:left w:val="nil"/>
              <w:bottom w:val="single" w:color="000000" w:sz="10" w:space="0"/>
              <w:right w:val="nil"/>
            </w:tcBorders>
            <w:vAlign w:val="center"/>
          </w:tcPr>
          <w:p w14:paraId="5FA420EE">
            <w:pPr>
              <w:snapToGrid w:val="0"/>
              <w:spacing w:after="0" w:line="240" w:lineRule="auto"/>
              <w:ind w:left="0" w:leftChars="0" w:right="0" w:rightChars="0" w:firstLine="0" w:firstLineChars="0"/>
              <w:jc w:val="center"/>
            </w:pPr>
            <w:r>
              <w:t>应激恢复时间指数_右偏</w:t>
            </w:r>
          </w:p>
        </w:tc>
        <w:tc>
          <w:tcPr>
            <w:tcW w:w="1208" w:type="dxa"/>
            <w:tcBorders>
              <w:left w:val="nil"/>
              <w:bottom w:val="single" w:color="000000" w:sz="10" w:space="0"/>
              <w:right w:val="nil"/>
            </w:tcBorders>
            <w:vAlign w:val="center"/>
          </w:tcPr>
          <w:p w14:paraId="3B0A27ED">
            <w:pPr>
              <w:snapToGrid w:val="0"/>
              <w:spacing w:after="0" w:line="240" w:lineRule="auto"/>
              <w:ind w:left="0" w:leftChars="0" w:right="0" w:rightChars="0" w:firstLine="0" w:firstLineChars="0"/>
              <w:jc w:val="center"/>
            </w:pPr>
            <w:r>
              <w:t>放松方式</w:t>
            </w:r>
          </w:p>
        </w:tc>
        <w:tc>
          <w:tcPr>
            <w:tcW w:w="580" w:type="dxa"/>
            <w:tcBorders>
              <w:left w:val="nil"/>
              <w:bottom w:val="single" w:color="000000" w:sz="10" w:space="0"/>
              <w:right w:val="nil"/>
            </w:tcBorders>
            <w:vAlign w:val="center"/>
          </w:tcPr>
          <w:p w14:paraId="106B229B">
            <w:pPr>
              <w:snapToGrid w:val="0"/>
              <w:spacing w:after="0" w:line="240" w:lineRule="auto"/>
              <w:ind w:left="0" w:leftChars="0" w:right="0" w:rightChars="0" w:firstLine="0" w:firstLineChars="0"/>
              <w:jc w:val="center"/>
            </w:pPr>
            <w:r>
              <w:t>60</w:t>
            </w:r>
          </w:p>
        </w:tc>
        <w:tc>
          <w:tcPr>
            <w:tcW w:w="953" w:type="dxa"/>
            <w:tcBorders>
              <w:left w:val="nil"/>
              <w:bottom w:val="single" w:color="000000" w:sz="10" w:space="0"/>
              <w:right w:val="nil"/>
            </w:tcBorders>
            <w:vAlign w:val="center"/>
          </w:tcPr>
          <w:p w14:paraId="67D6E0E1">
            <w:pPr>
              <w:snapToGrid w:val="0"/>
              <w:spacing w:after="0" w:line="240" w:lineRule="auto"/>
              <w:ind w:left="0" w:leftChars="0" w:right="0" w:rightChars="0" w:firstLine="0" w:firstLineChars="0"/>
              <w:jc w:val="center"/>
            </w:pPr>
            <w:r>
              <w:t>15.335</w:t>
            </w:r>
          </w:p>
        </w:tc>
        <w:tc>
          <w:tcPr>
            <w:tcW w:w="846" w:type="dxa"/>
            <w:tcBorders>
              <w:left w:val="nil"/>
              <w:bottom w:val="single" w:color="000000" w:sz="10" w:space="0"/>
              <w:right w:val="nil"/>
            </w:tcBorders>
            <w:vAlign w:val="center"/>
          </w:tcPr>
          <w:p w14:paraId="15F8BBD3">
            <w:pPr>
              <w:snapToGrid w:val="0"/>
              <w:spacing w:after="0" w:line="240" w:lineRule="auto"/>
              <w:ind w:left="0" w:leftChars="0" w:right="0" w:rightChars="0" w:firstLine="0" w:firstLineChars="0"/>
              <w:jc w:val="center"/>
            </w:pPr>
            <w:r>
              <w:t>7.768</w:t>
            </w:r>
          </w:p>
        </w:tc>
        <w:tc>
          <w:tcPr>
            <w:tcW w:w="846" w:type="dxa"/>
            <w:tcBorders>
              <w:left w:val="nil"/>
              <w:bottom w:val="single" w:color="000000" w:sz="10" w:space="0"/>
              <w:right w:val="nil"/>
            </w:tcBorders>
            <w:vAlign w:val="center"/>
          </w:tcPr>
          <w:p w14:paraId="3B49BAFD">
            <w:pPr>
              <w:snapToGrid w:val="0"/>
              <w:spacing w:after="0" w:line="240" w:lineRule="auto"/>
              <w:ind w:left="0" w:leftChars="0" w:right="0" w:rightChars="0" w:firstLine="0" w:firstLineChars="0"/>
              <w:jc w:val="center"/>
            </w:pPr>
            <w:r>
              <w:t>4.700</w:t>
            </w:r>
          </w:p>
        </w:tc>
        <w:tc>
          <w:tcPr>
            <w:tcW w:w="668" w:type="dxa"/>
            <w:tcBorders>
              <w:left w:val="nil"/>
              <w:bottom w:val="single" w:color="000000" w:sz="10" w:space="0"/>
              <w:right w:val="nil"/>
            </w:tcBorders>
            <w:vAlign w:val="center"/>
          </w:tcPr>
          <w:p w14:paraId="51B86F92">
            <w:pPr>
              <w:snapToGrid w:val="0"/>
              <w:spacing w:after="0" w:line="240" w:lineRule="auto"/>
              <w:ind w:left="0" w:leftChars="0" w:right="0" w:rightChars="0" w:firstLine="0" w:firstLineChars="0"/>
              <w:jc w:val="center"/>
            </w:pPr>
            <w:r>
              <w:t>30</w:t>
            </w:r>
          </w:p>
        </w:tc>
        <w:tc>
          <w:tcPr>
            <w:tcW w:w="1043" w:type="dxa"/>
            <w:tcBorders>
              <w:left w:val="nil"/>
              <w:bottom w:val="single" w:color="000000" w:sz="10" w:space="0"/>
              <w:right w:val="nil"/>
            </w:tcBorders>
            <w:vAlign w:val="center"/>
          </w:tcPr>
          <w:p w14:paraId="5D2ED6ED">
            <w:pPr>
              <w:snapToGrid w:val="0"/>
              <w:spacing w:after="0" w:line="240" w:lineRule="auto"/>
              <w:ind w:left="0" w:leftChars="0" w:right="0" w:rightChars="0" w:firstLine="0" w:firstLineChars="0"/>
              <w:jc w:val="center"/>
            </w:pPr>
            <w:r>
              <w:t>.735</w:t>
            </w:r>
          </w:p>
        </w:tc>
        <w:tc>
          <w:tcPr>
            <w:tcW w:w="999" w:type="dxa"/>
            <w:tcBorders>
              <w:left w:val="nil"/>
              <w:bottom w:val="single" w:color="000000" w:sz="10" w:space="0"/>
              <w:right w:val="nil"/>
            </w:tcBorders>
            <w:vAlign w:val="center"/>
          </w:tcPr>
          <w:p w14:paraId="5AA86542">
            <w:pPr>
              <w:snapToGrid w:val="0"/>
              <w:spacing w:after="0" w:line="240" w:lineRule="auto"/>
              <w:ind w:left="0" w:leftChars="0" w:right="0" w:rightChars="0" w:firstLine="0" w:firstLineChars="0"/>
              <w:jc w:val="center"/>
            </w:pPr>
            <w:r>
              <w:t>-0.685</w:t>
            </w:r>
          </w:p>
        </w:tc>
      </w:tr>
    </w:tbl>
    <w:p w14:paraId="0960C082"/>
    <w:p w14:paraId="593A522B">
      <w:pPr>
        <w:pStyle w:val="15"/>
      </w:pPr>
      <w:r>
        <w:t>表2 事后两两比较（Bonferroni）（kruskal_wallis）</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1277"/>
        <w:gridCol w:w="1069"/>
        <w:gridCol w:w="1042"/>
        <w:gridCol w:w="1918"/>
      </w:tblGrid>
      <w:tr w14:paraId="3BFC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38C47EE8">
            <w:pPr>
              <w:snapToGrid w:val="0"/>
              <w:spacing w:after="0" w:line="240" w:lineRule="auto"/>
              <w:ind w:left="0" w:leftChars="0" w:right="0" w:rightChars="0" w:firstLine="0" w:firstLineChars="0"/>
              <w:jc w:val="center"/>
              <w:rPr>
                <w:b/>
              </w:rPr>
            </w:pPr>
            <w:r>
              <w:rPr>
                <w:b/>
              </w:rPr>
              <w:t>pair</w:t>
            </w:r>
          </w:p>
        </w:tc>
        <w:tc>
          <w:tcPr>
            <w:tcW w:w="0" w:type="auto"/>
            <w:tcBorders>
              <w:top w:val="single" w:color="000000" w:sz="10" w:space="0"/>
              <w:left w:val="nil"/>
              <w:bottom w:val="single" w:color="000000" w:sz="6" w:space="0"/>
              <w:right w:val="nil"/>
            </w:tcBorders>
            <w:vAlign w:val="center"/>
          </w:tcPr>
          <w:p w14:paraId="7FAC99B3">
            <w:pPr>
              <w:snapToGrid w:val="0"/>
              <w:spacing w:after="0" w:line="240" w:lineRule="auto"/>
              <w:ind w:left="0" w:leftChars="0" w:right="0" w:rightChars="0" w:firstLine="0" w:firstLineChars="0"/>
              <w:jc w:val="center"/>
              <w:rPr>
                <w:b/>
              </w:rPr>
            </w:pPr>
            <w:r>
              <w:rPr>
                <w:b/>
              </w:rPr>
              <w:t>U</w:t>
            </w:r>
          </w:p>
        </w:tc>
        <w:tc>
          <w:tcPr>
            <w:tcW w:w="0" w:type="auto"/>
            <w:tcBorders>
              <w:top w:val="single" w:color="000000" w:sz="10" w:space="0"/>
              <w:left w:val="nil"/>
              <w:bottom w:val="single" w:color="000000" w:sz="6" w:space="0"/>
              <w:right w:val="nil"/>
            </w:tcBorders>
            <w:vAlign w:val="center"/>
          </w:tcPr>
          <w:p w14:paraId="73F405CF">
            <w:pPr>
              <w:snapToGrid w:val="0"/>
              <w:spacing w:after="0" w:line="240" w:lineRule="auto"/>
              <w:ind w:left="0" w:leftChars="0" w:right="0" w:rightChars="0" w:firstLine="0" w:firstLineChars="0"/>
              <w:jc w:val="center"/>
              <w:rPr>
                <w:b/>
              </w:rPr>
            </w:pPr>
            <w:r>
              <w:rPr>
                <w:b/>
              </w:rPr>
              <w:t>Z</w:t>
            </w:r>
          </w:p>
        </w:tc>
        <w:tc>
          <w:tcPr>
            <w:tcW w:w="0" w:type="auto"/>
            <w:tcBorders>
              <w:top w:val="single" w:color="000000" w:sz="10" w:space="0"/>
              <w:left w:val="nil"/>
              <w:bottom w:val="single" w:color="000000" w:sz="6" w:space="0"/>
              <w:right w:val="nil"/>
            </w:tcBorders>
            <w:vAlign w:val="center"/>
          </w:tcPr>
          <w:p w14:paraId="6BE8DC1F">
            <w:pPr>
              <w:snapToGrid w:val="0"/>
              <w:spacing w:after="0" w:line="240" w:lineRule="auto"/>
              <w:ind w:left="0" w:leftChars="0" w:right="0" w:rightChars="0" w:firstLine="0" w:firstLineChars="0"/>
              <w:jc w:val="center"/>
              <w:rPr>
                <w:b/>
              </w:rPr>
            </w:pPr>
            <w:r>
              <w:rPr>
                <w:b/>
              </w:rPr>
              <w:t>p</w:t>
            </w:r>
          </w:p>
        </w:tc>
        <w:tc>
          <w:tcPr>
            <w:tcW w:w="1918" w:type="dxa"/>
            <w:tcBorders>
              <w:top w:val="single" w:color="000000" w:sz="10" w:space="0"/>
              <w:left w:val="nil"/>
              <w:bottom w:val="single" w:color="000000" w:sz="6" w:space="0"/>
              <w:right w:val="nil"/>
            </w:tcBorders>
            <w:vAlign w:val="center"/>
          </w:tcPr>
          <w:p w14:paraId="4BB6BDEE">
            <w:pPr>
              <w:snapToGrid w:val="0"/>
              <w:spacing w:after="0" w:line="240" w:lineRule="auto"/>
              <w:ind w:left="0" w:leftChars="0" w:right="0" w:rightChars="0" w:firstLine="0" w:firstLineChars="0"/>
              <w:jc w:val="center"/>
              <w:rPr>
                <w:b/>
              </w:rPr>
            </w:pPr>
            <w:r>
              <w:rPr>
                <w:b/>
              </w:rPr>
              <w:t>p_bonferroni</w:t>
            </w:r>
          </w:p>
        </w:tc>
      </w:tr>
      <w:tr w14:paraId="5ED5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298013F">
            <w:pPr>
              <w:snapToGrid w:val="0"/>
              <w:spacing w:after="0" w:line="240" w:lineRule="auto"/>
              <w:ind w:left="0" w:leftChars="0" w:right="0" w:rightChars="0" w:firstLine="0" w:firstLineChars="0"/>
              <w:jc w:val="center"/>
            </w:pPr>
            <w:r>
              <w:t>常规恢复 vs 音乐放松</w:t>
            </w:r>
          </w:p>
        </w:tc>
        <w:tc>
          <w:tcPr>
            <w:tcW w:w="0" w:type="auto"/>
            <w:tcBorders>
              <w:top w:val="nil"/>
              <w:left w:val="nil"/>
              <w:bottom w:val="nil"/>
              <w:right w:val="nil"/>
            </w:tcBorders>
            <w:vAlign w:val="center"/>
          </w:tcPr>
          <w:p w14:paraId="32D4DA8F">
            <w:pPr>
              <w:snapToGrid w:val="0"/>
              <w:spacing w:after="0" w:line="240" w:lineRule="auto"/>
              <w:ind w:left="0" w:leftChars="0" w:right="0" w:rightChars="0" w:firstLine="0" w:firstLineChars="0"/>
              <w:jc w:val="center"/>
            </w:pPr>
            <w:r>
              <w:t>108.000</w:t>
            </w:r>
          </w:p>
        </w:tc>
        <w:tc>
          <w:tcPr>
            <w:tcW w:w="0" w:type="auto"/>
            <w:tcBorders>
              <w:top w:val="nil"/>
              <w:left w:val="nil"/>
              <w:bottom w:val="nil"/>
              <w:right w:val="nil"/>
            </w:tcBorders>
            <w:vAlign w:val="center"/>
          </w:tcPr>
          <w:p w14:paraId="3D61B7DD">
            <w:pPr>
              <w:snapToGrid w:val="0"/>
              <w:spacing w:after="0" w:line="240" w:lineRule="auto"/>
              <w:ind w:left="0" w:leftChars="0" w:right="0" w:rightChars="0" w:firstLine="0" w:firstLineChars="0"/>
              <w:jc w:val="center"/>
            </w:pPr>
            <w:r>
              <w:t>-2.495</w:t>
            </w:r>
          </w:p>
        </w:tc>
        <w:tc>
          <w:tcPr>
            <w:tcW w:w="0" w:type="auto"/>
            <w:tcBorders>
              <w:top w:val="nil"/>
              <w:left w:val="nil"/>
              <w:bottom w:val="nil"/>
              <w:right w:val="nil"/>
            </w:tcBorders>
            <w:vAlign w:val="center"/>
          </w:tcPr>
          <w:p w14:paraId="781FEE49">
            <w:pPr>
              <w:snapToGrid w:val="0"/>
              <w:spacing w:after="0" w:line="240" w:lineRule="auto"/>
              <w:ind w:left="0" w:leftChars="0" w:right="0" w:rightChars="0" w:firstLine="0" w:firstLineChars="0"/>
              <w:jc w:val="center"/>
            </w:pPr>
            <w:r>
              <w:t>.013</w:t>
            </w:r>
          </w:p>
        </w:tc>
        <w:tc>
          <w:tcPr>
            <w:tcW w:w="1918" w:type="dxa"/>
            <w:tcBorders>
              <w:top w:val="nil"/>
              <w:left w:val="nil"/>
              <w:bottom w:val="nil"/>
              <w:right w:val="nil"/>
            </w:tcBorders>
            <w:vAlign w:val="center"/>
          </w:tcPr>
          <w:p w14:paraId="1F9F4EEB">
            <w:pPr>
              <w:snapToGrid w:val="0"/>
              <w:spacing w:after="0" w:line="240" w:lineRule="auto"/>
              <w:ind w:left="0" w:leftChars="0" w:right="0" w:rightChars="0" w:firstLine="0" w:firstLineChars="0"/>
              <w:jc w:val="center"/>
            </w:pPr>
            <w:r>
              <w:t>.038</w:t>
            </w:r>
          </w:p>
        </w:tc>
      </w:tr>
      <w:tr w14:paraId="7399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40CC861">
            <w:pPr>
              <w:snapToGrid w:val="0"/>
              <w:spacing w:after="0" w:line="240" w:lineRule="auto"/>
              <w:ind w:left="0" w:leftChars="0" w:right="0" w:rightChars="0" w:firstLine="0" w:firstLineChars="0"/>
              <w:jc w:val="center"/>
            </w:pPr>
            <w:r>
              <w:t>常规恢复 vs 正念呼吸</w:t>
            </w:r>
          </w:p>
        </w:tc>
        <w:tc>
          <w:tcPr>
            <w:tcW w:w="0" w:type="auto"/>
            <w:tcBorders>
              <w:top w:val="nil"/>
              <w:left w:val="nil"/>
              <w:bottom w:val="nil"/>
              <w:right w:val="nil"/>
            </w:tcBorders>
            <w:vAlign w:val="center"/>
          </w:tcPr>
          <w:p w14:paraId="336DF0CA">
            <w:pPr>
              <w:snapToGrid w:val="0"/>
              <w:spacing w:after="0" w:line="240" w:lineRule="auto"/>
              <w:ind w:left="0" w:leftChars="0" w:right="0" w:rightChars="0" w:firstLine="0" w:firstLineChars="0"/>
              <w:jc w:val="center"/>
            </w:pPr>
            <w:r>
              <w:t>48.000</w:t>
            </w:r>
          </w:p>
        </w:tc>
        <w:tc>
          <w:tcPr>
            <w:tcW w:w="0" w:type="auto"/>
            <w:tcBorders>
              <w:top w:val="nil"/>
              <w:left w:val="nil"/>
              <w:bottom w:val="nil"/>
              <w:right w:val="nil"/>
            </w:tcBorders>
            <w:vAlign w:val="center"/>
          </w:tcPr>
          <w:p w14:paraId="140FE636">
            <w:pPr>
              <w:snapToGrid w:val="0"/>
              <w:spacing w:after="0" w:line="240" w:lineRule="auto"/>
              <w:ind w:left="0" w:leftChars="0" w:right="0" w:rightChars="0" w:firstLine="0" w:firstLineChars="0"/>
              <w:jc w:val="center"/>
            </w:pPr>
            <w:r>
              <w:t>-4.116</w:t>
            </w:r>
          </w:p>
        </w:tc>
        <w:tc>
          <w:tcPr>
            <w:tcW w:w="0" w:type="auto"/>
            <w:tcBorders>
              <w:top w:val="nil"/>
              <w:left w:val="nil"/>
              <w:bottom w:val="nil"/>
              <w:right w:val="nil"/>
            </w:tcBorders>
            <w:vAlign w:val="center"/>
          </w:tcPr>
          <w:p w14:paraId="13FBF043">
            <w:pPr>
              <w:snapToGrid w:val="0"/>
              <w:spacing w:after="0" w:line="240" w:lineRule="auto"/>
              <w:ind w:left="0" w:leftChars="0" w:right="0" w:rightChars="0" w:firstLine="0" w:firstLineChars="0"/>
              <w:jc w:val="center"/>
            </w:pPr>
            <w:r>
              <w:t>&lt; .001</w:t>
            </w:r>
          </w:p>
        </w:tc>
        <w:tc>
          <w:tcPr>
            <w:tcW w:w="1918" w:type="dxa"/>
            <w:tcBorders>
              <w:top w:val="nil"/>
              <w:left w:val="nil"/>
              <w:bottom w:val="nil"/>
              <w:right w:val="nil"/>
            </w:tcBorders>
            <w:vAlign w:val="center"/>
          </w:tcPr>
          <w:p w14:paraId="3DEA96AC">
            <w:pPr>
              <w:snapToGrid w:val="0"/>
              <w:spacing w:after="0" w:line="240" w:lineRule="auto"/>
              <w:ind w:left="0" w:leftChars="0" w:right="0" w:rightChars="0" w:firstLine="0" w:firstLineChars="0"/>
              <w:jc w:val="center"/>
            </w:pPr>
            <w:r>
              <w:t>&lt; .001</w:t>
            </w:r>
          </w:p>
        </w:tc>
      </w:tr>
      <w:tr w14:paraId="4E85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3" w:type="dxa"/>
            <w:tcBorders>
              <w:left w:val="nil"/>
              <w:bottom w:val="single" w:color="000000" w:sz="10" w:space="0"/>
              <w:right w:val="nil"/>
            </w:tcBorders>
            <w:vAlign w:val="center"/>
          </w:tcPr>
          <w:p w14:paraId="74D3C5F8">
            <w:pPr>
              <w:snapToGrid w:val="0"/>
              <w:spacing w:after="0" w:line="240" w:lineRule="auto"/>
              <w:ind w:left="0" w:leftChars="0" w:right="0" w:rightChars="0" w:firstLine="0" w:firstLineChars="0"/>
              <w:jc w:val="center"/>
            </w:pPr>
            <w:r>
              <w:t>音乐放松 vs 正念呼吸</w:t>
            </w:r>
          </w:p>
        </w:tc>
        <w:tc>
          <w:tcPr>
            <w:tcW w:w="1277" w:type="dxa"/>
            <w:tcBorders>
              <w:left w:val="nil"/>
              <w:bottom w:val="single" w:color="000000" w:sz="10" w:space="0"/>
              <w:right w:val="nil"/>
            </w:tcBorders>
            <w:vAlign w:val="center"/>
          </w:tcPr>
          <w:p w14:paraId="53015B35">
            <w:pPr>
              <w:snapToGrid w:val="0"/>
              <w:spacing w:after="0" w:line="240" w:lineRule="auto"/>
              <w:ind w:left="0" w:leftChars="0" w:right="0" w:rightChars="0" w:firstLine="0" w:firstLineChars="0"/>
              <w:jc w:val="center"/>
            </w:pPr>
            <w:r>
              <w:t>116.500</w:t>
            </w:r>
          </w:p>
        </w:tc>
        <w:tc>
          <w:tcPr>
            <w:tcW w:w="1069" w:type="dxa"/>
            <w:tcBorders>
              <w:left w:val="nil"/>
              <w:bottom w:val="single" w:color="000000" w:sz="10" w:space="0"/>
              <w:right w:val="nil"/>
            </w:tcBorders>
            <w:vAlign w:val="center"/>
          </w:tcPr>
          <w:p w14:paraId="1166BA71">
            <w:pPr>
              <w:snapToGrid w:val="0"/>
              <w:spacing w:after="0" w:line="240" w:lineRule="auto"/>
              <w:ind w:left="0" w:leftChars="0" w:right="0" w:rightChars="0" w:firstLine="0" w:firstLineChars="0"/>
              <w:jc w:val="center"/>
            </w:pPr>
            <w:r>
              <w:t>-2.259</w:t>
            </w:r>
          </w:p>
        </w:tc>
        <w:tc>
          <w:tcPr>
            <w:tcW w:w="1042" w:type="dxa"/>
            <w:tcBorders>
              <w:left w:val="nil"/>
              <w:bottom w:val="single" w:color="000000" w:sz="10" w:space="0"/>
              <w:right w:val="nil"/>
            </w:tcBorders>
            <w:vAlign w:val="center"/>
          </w:tcPr>
          <w:p w14:paraId="493FF72C">
            <w:pPr>
              <w:snapToGrid w:val="0"/>
              <w:spacing w:after="0" w:line="240" w:lineRule="auto"/>
              <w:ind w:left="0" w:leftChars="0" w:right="0" w:rightChars="0" w:firstLine="0" w:firstLineChars="0"/>
              <w:jc w:val="center"/>
            </w:pPr>
            <w:r>
              <w:t>.024</w:t>
            </w:r>
          </w:p>
        </w:tc>
        <w:tc>
          <w:tcPr>
            <w:tcW w:w="1918" w:type="dxa"/>
            <w:tcBorders>
              <w:left w:val="nil"/>
              <w:bottom w:val="single" w:color="000000" w:sz="10" w:space="0"/>
              <w:right w:val="nil"/>
            </w:tcBorders>
            <w:vAlign w:val="center"/>
          </w:tcPr>
          <w:p w14:paraId="62C6E13A">
            <w:pPr>
              <w:snapToGrid w:val="0"/>
              <w:spacing w:after="0" w:line="240" w:lineRule="auto"/>
              <w:ind w:left="0" w:leftChars="0" w:right="0" w:rightChars="0" w:firstLine="0" w:firstLineChars="0"/>
              <w:jc w:val="center"/>
            </w:pPr>
            <w:r>
              <w:t>.072</w:t>
            </w:r>
          </w:p>
        </w:tc>
      </w:tr>
    </w:tbl>
    <w:p w14:paraId="2B696D45"/>
    <w:p w14:paraId="13F30B10">
      <w:pPr>
        <w:pStyle w:val="15"/>
      </w:pPr>
      <w:r>
        <w:t>表3 秩统计（kruskal_wallis）</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8"/>
        <w:gridCol w:w="1026"/>
        <w:gridCol w:w="2874"/>
        <w:gridCol w:w="2091"/>
      </w:tblGrid>
      <w:tr w14:paraId="1F21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68EC8D99">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44575BE8">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217ADD40">
            <w:pPr>
              <w:snapToGrid w:val="0"/>
              <w:spacing w:after="0" w:line="240" w:lineRule="auto"/>
              <w:ind w:left="0" w:leftChars="0" w:right="0" w:rightChars="0" w:firstLine="0" w:firstLineChars="0"/>
              <w:jc w:val="center"/>
              <w:rPr>
                <w:b/>
              </w:rPr>
            </w:pPr>
            <w:r>
              <w:rPr>
                <w:b/>
              </w:rPr>
              <w:t>mean_rank</w:t>
            </w:r>
          </w:p>
        </w:tc>
        <w:tc>
          <w:tcPr>
            <w:tcW w:w="2091" w:type="dxa"/>
            <w:tcBorders>
              <w:top w:val="single" w:color="000000" w:sz="10" w:space="0"/>
              <w:left w:val="nil"/>
              <w:bottom w:val="single" w:color="000000" w:sz="6" w:space="0"/>
              <w:right w:val="nil"/>
            </w:tcBorders>
            <w:vAlign w:val="center"/>
          </w:tcPr>
          <w:p w14:paraId="287390A2">
            <w:pPr>
              <w:snapToGrid w:val="0"/>
              <w:spacing w:after="0" w:line="240" w:lineRule="auto"/>
              <w:ind w:left="0" w:leftChars="0" w:right="0" w:rightChars="0" w:firstLine="0" w:firstLineChars="0"/>
              <w:jc w:val="center"/>
              <w:rPr>
                <w:b/>
              </w:rPr>
            </w:pPr>
            <w:r>
              <w:rPr>
                <w:b/>
              </w:rPr>
              <w:t>median</w:t>
            </w:r>
          </w:p>
        </w:tc>
      </w:tr>
      <w:tr w14:paraId="0C11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7434020">
            <w:pPr>
              <w:snapToGrid w:val="0"/>
              <w:spacing w:after="0" w:line="240" w:lineRule="auto"/>
              <w:ind w:left="0" w:leftChars="0" w:right="0" w:rightChars="0" w:firstLine="0" w:firstLineChars="0"/>
              <w:jc w:val="center"/>
            </w:pPr>
            <w:r>
              <w:t>常规恢复</w:t>
            </w:r>
          </w:p>
        </w:tc>
        <w:tc>
          <w:tcPr>
            <w:tcW w:w="0" w:type="auto"/>
            <w:tcBorders>
              <w:top w:val="nil"/>
              <w:left w:val="nil"/>
              <w:bottom w:val="nil"/>
              <w:right w:val="nil"/>
            </w:tcBorders>
            <w:vAlign w:val="center"/>
          </w:tcPr>
          <w:p w14:paraId="4ABF758B">
            <w:pPr>
              <w:snapToGrid w:val="0"/>
              <w:spacing w:after="0" w:line="240" w:lineRule="auto"/>
              <w:ind w:left="0" w:leftChars="0" w:right="0" w:rightChars="0" w:firstLine="0" w:firstLineChars="0"/>
              <w:jc w:val="center"/>
            </w:pPr>
            <w:r>
              <w:t>20</w:t>
            </w:r>
          </w:p>
        </w:tc>
        <w:tc>
          <w:tcPr>
            <w:tcW w:w="0" w:type="auto"/>
            <w:tcBorders>
              <w:top w:val="nil"/>
              <w:left w:val="nil"/>
              <w:bottom w:val="nil"/>
              <w:right w:val="nil"/>
            </w:tcBorders>
            <w:vAlign w:val="center"/>
          </w:tcPr>
          <w:p w14:paraId="4CE447E7">
            <w:pPr>
              <w:snapToGrid w:val="0"/>
              <w:spacing w:after="0" w:line="240" w:lineRule="auto"/>
              <w:ind w:left="0" w:leftChars="0" w:right="0" w:rightChars="0" w:firstLine="0" w:firstLineChars="0"/>
              <w:jc w:val="center"/>
            </w:pPr>
            <w:r>
              <w:t>42.700</w:t>
            </w:r>
          </w:p>
        </w:tc>
        <w:tc>
          <w:tcPr>
            <w:tcW w:w="2091" w:type="dxa"/>
            <w:tcBorders>
              <w:top w:val="nil"/>
              <w:left w:val="nil"/>
              <w:bottom w:val="nil"/>
              <w:right w:val="nil"/>
            </w:tcBorders>
            <w:vAlign w:val="center"/>
          </w:tcPr>
          <w:p w14:paraId="368D3BDD">
            <w:pPr>
              <w:snapToGrid w:val="0"/>
              <w:spacing w:after="0" w:line="240" w:lineRule="auto"/>
              <w:ind w:left="0" w:leftChars="0" w:right="0" w:rightChars="0" w:firstLine="0" w:firstLineChars="0"/>
              <w:jc w:val="center"/>
            </w:pPr>
            <w:r>
              <w:t>21.100</w:t>
            </w:r>
          </w:p>
        </w:tc>
      </w:tr>
      <w:tr w14:paraId="294DE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0F875FF">
            <w:pPr>
              <w:snapToGrid w:val="0"/>
              <w:spacing w:after="0" w:line="240" w:lineRule="auto"/>
              <w:ind w:left="0" w:leftChars="0" w:right="0" w:rightChars="0" w:firstLine="0" w:firstLineChars="0"/>
              <w:jc w:val="center"/>
            </w:pPr>
            <w:r>
              <w:t>音乐放松</w:t>
            </w:r>
          </w:p>
        </w:tc>
        <w:tc>
          <w:tcPr>
            <w:tcW w:w="0" w:type="auto"/>
            <w:tcBorders>
              <w:top w:val="nil"/>
              <w:left w:val="nil"/>
              <w:bottom w:val="nil"/>
              <w:right w:val="nil"/>
            </w:tcBorders>
            <w:vAlign w:val="center"/>
          </w:tcPr>
          <w:p w14:paraId="389AC328">
            <w:pPr>
              <w:snapToGrid w:val="0"/>
              <w:spacing w:after="0" w:line="240" w:lineRule="auto"/>
              <w:ind w:left="0" w:leftChars="0" w:right="0" w:rightChars="0" w:firstLine="0" w:firstLineChars="0"/>
              <w:jc w:val="center"/>
            </w:pPr>
            <w:r>
              <w:t>20</w:t>
            </w:r>
          </w:p>
        </w:tc>
        <w:tc>
          <w:tcPr>
            <w:tcW w:w="0" w:type="auto"/>
            <w:tcBorders>
              <w:top w:val="nil"/>
              <w:left w:val="nil"/>
              <w:bottom w:val="nil"/>
              <w:right w:val="nil"/>
            </w:tcBorders>
            <w:vAlign w:val="center"/>
          </w:tcPr>
          <w:p w14:paraId="7CD6D52D">
            <w:pPr>
              <w:snapToGrid w:val="0"/>
              <w:spacing w:after="0" w:line="240" w:lineRule="auto"/>
              <w:ind w:left="0" w:leftChars="0" w:right="0" w:rightChars="0" w:firstLine="0" w:firstLineChars="0"/>
              <w:jc w:val="center"/>
            </w:pPr>
            <w:r>
              <w:t>30.075</w:t>
            </w:r>
          </w:p>
        </w:tc>
        <w:tc>
          <w:tcPr>
            <w:tcW w:w="2091" w:type="dxa"/>
            <w:tcBorders>
              <w:top w:val="nil"/>
              <w:left w:val="nil"/>
              <w:bottom w:val="nil"/>
              <w:right w:val="nil"/>
            </w:tcBorders>
            <w:vAlign w:val="center"/>
          </w:tcPr>
          <w:p w14:paraId="7E52CECA">
            <w:pPr>
              <w:snapToGrid w:val="0"/>
              <w:spacing w:after="0" w:line="240" w:lineRule="auto"/>
              <w:ind w:left="0" w:leftChars="0" w:right="0" w:rightChars="0" w:firstLine="0" w:firstLineChars="0"/>
              <w:jc w:val="center"/>
            </w:pPr>
            <w:r>
              <w:t>12.400</w:t>
            </w:r>
          </w:p>
        </w:tc>
      </w:tr>
      <w:tr w14:paraId="61AE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28" w:type="dxa"/>
            <w:tcBorders>
              <w:left w:val="nil"/>
              <w:bottom w:val="single" w:color="000000" w:sz="10" w:space="0"/>
              <w:right w:val="nil"/>
            </w:tcBorders>
            <w:vAlign w:val="center"/>
          </w:tcPr>
          <w:p w14:paraId="6498E2AB">
            <w:pPr>
              <w:snapToGrid w:val="0"/>
              <w:spacing w:after="0" w:line="240" w:lineRule="auto"/>
              <w:ind w:left="0" w:leftChars="0" w:right="0" w:rightChars="0" w:firstLine="0" w:firstLineChars="0"/>
              <w:jc w:val="center"/>
            </w:pPr>
            <w:r>
              <w:t>正念呼吸</w:t>
            </w:r>
          </w:p>
        </w:tc>
        <w:tc>
          <w:tcPr>
            <w:tcW w:w="1026" w:type="dxa"/>
            <w:tcBorders>
              <w:left w:val="nil"/>
              <w:bottom w:val="single" w:color="000000" w:sz="10" w:space="0"/>
              <w:right w:val="nil"/>
            </w:tcBorders>
            <w:vAlign w:val="center"/>
          </w:tcPr>
          <w:p w14:paraId="2300BC8D">
            <w:pPr>
              <w:snapToGrid w:val="0"/>
              <w:spacing w:after="0" w:line="240" w:lineRule="auto"/>
              <w:ind w:left="0" w:leftChars="0" w:right="0" w:rightChars="0" w:firstLine="0" w:firstLineChars="0"/>
              <w:jc w:val="center"/>
            </w:pPr>
            <w:r>
              <w:t>20</w:t>
            </w:r>
          </w:p>
        </w:tc>
        <w:tc>
          <w:tcPr>
            <w:tcW w:w="2874" w:type="dxa"/>
            <w:tcBorders>
              <w:left w:val="nil"/>
              <w:bottom w:val="single" w:color="000000" w:sz="10" w:space="0"/>
              <w:right w:val="nil"/>
            </w:tcBorders>
            <w:vAlign w:val="center"/>
          </w:tcPr>
          <w:p w14:paraId="3976B860">
            <w:pPr>
              <w:snapToGrid w:val="0"/>
              <w:spacing w:after="0" w:line="240" w:lineRule="auto"/>
              <w:ind w:left="0" w:leftChars="0" w:right="0" w:rightChars="0" w:firstLine="0" w:firstLineChars="0"/>
              <w:jc w:val="center"/>
            </w:pPr>
            <w:r>
              <w:t>18.725</w:t>
            </w:r>
          </w:p>
        </w:tc>
        <w:tc>
          <w:tcPr>
            <w:tcW w:w="2091" w:type="dxa"/>
            <w:tcBorders>
              <w:left w:val="nil"/>
              <w:bottom w:val="single" w:color="000000" w:sz="10" w:space="0"/>
              <w:right w:val="nil"/>
            </w:tcBorders>
            <w:vAlign w:val="center"/>
          </w:tcPr>
          <w:p w14:paraId="383A125B">
            <w:pPr>
              <w:snapToGrid w:val="0"/>
              <w:spacing w:after="0" w:line="240" w:lineRule="auto"/>
              <w:ind w:left="0" w:leftChars="0" w:right="0" w:rightChars="0" w:firstLine="0" w:firstLineChars="0"/>
              <w:jc w:val="center"/>
            </w:pPr>
            <w:r>
              <w:t>9.500</w:t>
            </w:r>
          </w:p>
        </w:tc>
      </w:tr>
    </w:tbl>
    <w:p w14:paraId="62566AB7"/>
    <w:p w14:paraId="12C58145">
      <w:pPr>
        <w:pStyle w:val="15"/>
      </w:pPr>
      <w:r>
        <w:t>表4 检验统计（kruskal_wallis）</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708"/>
        <w:gridCol w:w="1328"/>
        <w:gridCol w:w="2967"/>
        <w:gridCol w:w="767"/>
      </w:tblGrid>
      <w:tr w14:paraId="634E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740" w:type="pct"/>
            <w:tcBorders>
              <w:top w:val="single" w:color="000000" w:sz="10" w:space="0"/>
              <w:left w:val="nil"/>
              <w:bottom w:val="single" w:color="000000" w:sz="6" w:space="0"/>
              <w:right w:val="nil"/>
            </w:tcBorders>
            <w:vAlign w:val="center"/>
          </w:tcPr>
          <w:p w14:paraId="74E07E6A">
            <w:pPr>
              <w:snapToGrid w:val="0"/>
              <w:spacing w:after="0" w:line="240" w:lineRule="auto"/>
              <w:ind w:left="0" w:leftChars="0" w:right="0" w:rightChars="0" w:firstLine="0" w:firstLineChars="0"/>
              <w:jc w:val="center"/>
              <w:rPr>
                <w:b/>
              </w:rPr>
            </w:pPr>
            <w:r>
              <w:rPr>
                <w:b/>
              </w:rPr>
              <w:t>Kruskal_Wallis_H</w:t>
            </w:r>
          </w:p>
        </w:tc>
        <w:tc>
          <w:tcPr>
            <w:tcW w:w="400" w:type="pct"/>
            <w:tcBorders>
              <w:top w:val="single" w:color="000000" w:sz="10" w:space="0"/>
              <w:left w:val="nil"/>
              <w:bottom w:val="single" w:color="000000" w:sz="6" w:space="0"/>
              <w:right w:val="nil"/>
            </w:tcBorders>
            <w:vAlign w:val="center"/>
          </w:tcPr>
          <w:p w14:paraId="09A9BD52">
            <w:pPr>
              <w:snapToGrid w:val="0"/>
              <w:spacing w:after="0" w:line="240" w:lineRule="auto"/>
              <w:ind w:left="0" w:leftChars="0" w:right="0" w:rightChars="0" w:firstLine="0" w:firstLineChars="0"/>
              <w:jc w:val="center"/>
              <w:rPr>
                <w:b/>
              </w:rPr>
            </w:pPr>
            <w:r>
              <w:rPr>
                <w:b/>
              </w:rPr>
              <w:t>df</w:t>
            </w:r>
          </w:p>
        </w:tc>
        <w:tc>
          <w:tcPr>
            <w:tcW w:w="750" w:type="pct"/>
            <w:tcBorders>
              <w:top w:val="single" w:color="000000" w:sz="10" w:space="0"/>
              <w:left w:val="nil"/>
              <w:bottom w:val="single" w:color="000000" w:sz="6" w:space="0"/>
              <w:right w:val="nil"/>
            </w:tcBorders>
            <w:vAlign w:val="center"/>
          </w:tcPr>
          <w:p w14:paraId="23A6003E">
            <w:pPr>
              <w:snapToGrid w:val="0"/>
              <w:spacing w:after="0" w:line="240" w:lineRule="auto"/>
              <w:ind w:left="0" w:leftChars="0" w:right="0" w:rightChars="0" w:firstLine="0" w:firstLineChars="0"/>
              <w:jc w:val="center"/>
              <w:rPr>
                <w:b/>
              </w:rPr>
            </w:pPr>
            <w:r>
              <w:rPr>
                <w:b/>
              </w:rPr>
              <w:t>p</w:t>
            </w:r>
          </w:p>
        </w:tc>
        <w:tc>
          <w:tcPr>
            <w:tcW w:w="1675" w:type="pct"/>
            <w:tcBorders>
              <w:top w:val="single" w:color="000000" w:sz="10" w:space="0"/>
              <w:left w:val="nil"/>
              <w:bottom w:val="single" w:color="000000" w:sz="6" w:space="0"/>
              <w:right w:val="nil"/>
            </w:tcBorders>
            <w:vAlign w:val="center"/>
          </w:tcPr>
          <w:p w14:paraId="768C7ECA">
            <w:pPr>
              <w:snapToGrid w:val="0"/>
              <w:spacing w:after="0" w:line="240" w:lineRule="auto"/>
              <w:ind w:left="0" w:leftChars="0" w:right="0" w:rightChars="0" w:firstLine="0" w:firstLineChars="0"/>
              <w:jc w:val="center"/>
              <w:rPr>
                <w:b/>
              </w:rPr>
            </w:pPr>
            <w:r>
              <w:rPr>
                <w:b/>
              </w:rPr>
              <w:t>epsilon_squared</w:t>
            </w:r>
          </w:p>
        </w:tc>
        <w:tc>
          <w:tcPr>
            <w:tcW w:w="433" w:type="pct"/>
            <w:tcBorders>
              <w:top w:val="single" w:color="000000" w:sz="10" w:space="0"/>
              <w:left w:val="nil"/>
              <w:bottom w:val="single" w:color="000000" w:sz="6" w:space="0"/>
              <w:right w:val="nil"/>
            </w:tcBorders>
            <w:vAlign w:val="center"/>
          </w:tcPr>
          <w:p w14:paraId="627A67EB">
            <w:pPr>
              <w:snapToGrid w:val="0"/>
              <w:spacing w:after="0" w:line="240" w:lineRule="auto"/>
              <w:ind w:left="0" w:leftChars="0" w:right="0" w:rightChars="0" w:firstLine="0" w:firstLineChars="0"/>
              <w:jc w:val="center"/>
              <w:rPr>
                <w:b/>
              </w:rPr>
            </w:pPr>
            <w:r>
              <w:rPr>
                <w:b/>
              </w:rPr>
              <w:t>N</w:t>
            </w:r>
          </w:p>
        </w:tc>
      </w:tr>
      <w:tr w14:paraId="2839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40" w:type="pct"/>
            <w:tcBorders>
              <w:left w:val="nil"/>
              <w:bottom w:val="single" w:color="000000" w:sz="10" w:space="0"/>
              <w:right w:val="nil"/>
            </w:tcBorders>
            <w:vAlign w:val="center"/>
          </w:tcPr>
          <w:p w14:paraId="2FECAB94">
            <w:pPr>
              <w:snapToGrid w:val="0"/>
              <w:spacing w:after="0" w:line="240" w:lineRule="auto"/>
              <w:ind w:left="0" w:leftChars="0" w:right="0" w:rightChars="0" w:firstLine="0" w:firstLineChars="0"/>
              <w:jc w:val="center"/>
            </w:pPr>
            <w:r>
              <w:t>18.897</w:t>
            </w:r>
          </w:p>
        </w:tc>
        <w:tc>
          <w:tcPr>
            <w:tcW w:w="400" w:type="pct"/>
            <w:tcBorders>
              <w:left w:val="nil"/>
              <w:bottom w:val="single" w:color="000000" w:sz="10" w:space="0"/>
              <w:right w:val="nil"/>
            </w:tcBorders>
            <w:vAlign w:val="center"/>
          </w:tcPr>
          <w:p w14:paraId="29CC6DD5">
            <w:pPr>
              <w:snapToGrid w:val="0"/>
              <w:spacing w:after="0" w:line="240" w:lineRule="auto"/>
              <w:ind w:left="0" w:leftChars="0" w:right="0" w:rightChars="0" w:firstLine="0" w:firstLineChars="0"/>
              <w:jc w:val="center"/>
            </w:pPr>
            <w:r>
              <w:t>2</w:t>
            </w:r>
          </w:p>
        </w:tc>
        <w:tc>
          <w:tcPr>
            <w:tcW w:w="750" w:type="pct"/>
            <w:tcBorders>
              <w:left w:val="nil"/>
              <w:bottom w:val="single" w:color="000000" w:sz="10" w:space="0"/>
              <w:right w:val="nil"/>
            </w:tcBorders>
            <w:vAlign w:val="center"/>
          </w:tcPr>
          <w:p w14:paraId="33799B0A">
            <w:pPr>
              <w:snapToGrid w:val="0"/>
              <w:spacing w:after="0" w:line="240" w:lineRule="auto"/>
              <w:ind w:left="0" w:leftChars="0" w:right="0" w:rightChars="0" w:firstLine="0" w:firstLineChars="0"/>
              <w:jc w:val="center"/>
            </w:pPr>
            <w:r>
              <w:t>&lt; .001</w:t>
            </w:r>
          </w:p>
        </w:tc>
        <w:tc>
          <w:tcPr>
            <w:tcW w:w="1675" w:type="pct"/>
            <w:tcBorders>
              <w:left w:val="nil"/>
              <w:bottom w:val="single" w:color="000000" w:sz="10" w:space="0"/>
              <w:right w:val="nil"/>
            </w:tcBorders>
            <w:vAlign w:val="center"/>
          </w:tcPr>
          <w:p w14:paraId="1F942B23">
            <w:pPr>
              <w:snapToGrid w:val="0"/>
              <w:spacing w:after="0" w:line="240" w:lineRule="auto"/>
              <w:ind w:left="0" w:leftChars="0" w:right="0" w:rightChars="0" w:firstLine="0" w:firstLineChars="0"/>
              <w:jc w:val="center"/>
            </w:pPr>
            <w:r>
              <w:t>.296</w:t>
            </w:r>
          </w:p>
        </w:tc>
        <w:tc>
          <w:tcPr>
            <w:tcW w:w="433" w:type="pct"/>
            <w:tcBorders>
              <w:left w:val="nil"/>
              <w:bottom w:val="single" w:color="000000" w:sz="10" w:space="0"/>
              <w:right w:val="nil"/>
            </w:tcBorders>
            <w:vAlign w:val="center"/>
          </w:tcPr>
          <w:p w14:paraId="72C868E1">
            <w:pPr>
              <w:snapToGrid w:val="0"/>
              <w:spacing w:after="0" w:line="240" w:lineRule="auto"/>
              <w:ind w:left="0" w:leftChars="0" w:right="0" w:rightChars="0" w:firstLine="0" w:firstLineChars="0"/>
              <w:jc w:val="center"/>
            </w:pPr>
            <w:r>
              <w:t>60</w:t>
            </w:r>
          </w:p>
        </w:tc>
      </w:tr>
    </w:tbl>
    <w:p w14:paraId="335795E9">
      <w:pPr>
        <w:spacing w:beforeLines="0" w:afterLines="0"/>
        <w:rPr>
          <w:rFonts w:hint="default"/>
          <w:sz w:val="24"/>
          <w:szCs w:val="24"/>
        </w:rPr>
      </w:pPr>
    </w:p>
    <w:p w14:paraId="322811E8">
      <w:pPr>
        <w:spacing w:beforeLines="0" w:afterLines="0"/>
        <w:rPr>
          <w:rFonts w:hint="default"/>
          <w:sz w:val="24"/>
          <w:szCs w:val="24"/>
        </w:rPr>
      </w:pPr>
      <w:r>
        <w:rPr>
          <w:rFonts w:hint="eastAsia"/>
          <w:sz w:val="24"/>
          <w:szCs w:val="24"/>
          <w:lang w:val="en-US" w:eastAsia="zh-CN"/>
        </w:rPr>
        <w:t>SPSS</w:t>
      </w:r>
    </w:p>
    <w:tbl>
      <w:tblPr>
        <w:tblStyle w:val="32"/>
        <w:tblW w:w="8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40"/>
        <w:gridCol w:w="1166"/>
        <w:gridCol w:w="1166"/>
        <w:gridCol w:w="1166"/>
        <w:gridCol w:w="1166"/>
        <w:gridCol w:w="1166"/>
      </w:tblGrid>
      <w:tr w14:paraId="398E3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70" w:type="dxa"/>
            <w:gridSpan w:val="6"/>
            <w:tcBorders>
              <w:top w:val="nil"/>
              <w:left w:val="nil"/>
              <w:bottom w:val="nil"/>
              <w:right w:val="nil"/>
              <w:tl2br w:val="nil"/>
              <w:tr2bl w:val="nil"/>
            </w:tcBorders>
            <w:shd w:val="clear" w:color="auto" w:fill="FFFFFF"/>
            <w:noWrap w:val="0"/>
            <w:vAlign w:val="center"/>
          </w:tcPr>
          <w:p w14:paraId="2CF84700">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16622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540" w:type="dxa"/>
            <w:tcBorders>
              <w:top w:val="nil"/>
              <w:left w:val="nil"/>
              <w:bottom w:val="single" w:color="152935" w:sz="8" w:space="0"/>
              <w:right w:val="nil"/>
              <w:tl2br w:val="nil"/>
              <w:tr2bl w:val="nil"/>
            </w:tcBorders>
            <w:shd w:val="clear" w:color="auto" w:fill="FFFFFF"/>
            <w:noWrap w:val="0"/>
            <w:vAlign w:val="bottom"/>
          </w:tcPr>
          <w:p w14:paraId="0D243DED">
            <w:pPr>
              <w:spacing w:beforeLines="0" w:afterLines="0"/>
              <w:rPr>
                <w:rFonts w:hint="default"/>
                <w:sz w:val="24"/>
                <w:szCs w:val="24"/>
              </w:rPr>
            </w:pPr>
          </w:p>
        </w:tc>
        <w:tc>
          <w:tcPr>
            <w:tcW w:w="1166" w:type="dxa"/>
            <w:tcBorders>
              <w:top w:val="nil"/>
              <w:left w:val="nil"/>
              <w:bottom w:val="single" w:color="152935" w:sz="8" w:space="0"/>
              <w:right w:val="single" w:color="E0E0E0" w:sz="8" w:space="0"/>
              <w:tl2br w:val="nil"/>
              <w:tr2bl w:val="nil"/>
            </w:tcBorders>
            <w:shd w:val="clear" w:color="auto" w:fill="FFFFFF"/>
            <w:noWrap w:val="0"/>
            <w:vAlign w:val="bottom"/>
          </w:tcPr>
          <w:p w14:paraId="35A1D24D">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1166"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6FFB67F">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166"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A2A8145">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1166"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FC022CD">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1166" w:type="dxa"/>
            <w:tcBorders>
              <w:top w:val="nil"/>
              <w:left w:val="single" w:color="E0E0E0" w:sz="8" w:space="0"/>
              <w:bottom w:val="single" w:color="152935" w:sz="8" w:space="0"/>
              <w:right w:val="nil"/>
              <w:tl2br w:val="nil"/>
              <w:tr2bl w:val="nil"/>
            </w:tcBorders>
            <w:shd w:val="clear" w:color="auto" w:fill="FFFFFF"/>
            <w:noWrap w:val="0"/>
            <w:vAlign w:val="bottom"/>
          </w:tcPr>
          <w:p w14:paraId="7B3D373E">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5BBB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540" w:type="dxa"/>
            <w:tcBorders>
              <w:top w:val="single" w:color="152935" w:sz="8" w:space="0"/>
              <w:left w:val="nil"/>
              <w:bottom w:val="single" w:color="AEAEAE" w:sz="8" w:space="0"/>
              <w:right w:val="nil"/>
              <w:tl2br w:val="nil"/>
              <w:tr2bl w:val="nil"/>
            </w:tcBorders>
            <w:shd w:val="clear" w:color="auto" w:fill="E0E0E0"/>
            <w:noWrap w:val="0"/>
            <w:vAlign w:val="top"/>
          </w:tcPr>
          <w:p w14:paraId="440C5A3E">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应激恢复时间指数_右偏</w:t>
            </w:r>
          </w:p>
        </w:tc>
        <w:tc>
          <w:tcPr>
            <w:tcW w:w="1166" w:type="dxa"/>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C50919A">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w:t>
            </w:r>
          </w:p>
        </w:tc>
        <w:tc>
          <w:tcPr>
            <w:tcW w:w="1166"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30C06F">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15.335</w:t>
            </w:r>
          </w:p>
        </w:tc>
        <w:tc>
          <w:tcPr>
            <w:tcW w:w="1166"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762FB40">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7.7678</w:t>
            </w:r>
          </w:p>
        </w:tc>
        <w:tc>
          <w:tcPr>
            <w:tcW w:w="1166"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FBB980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w:t>
            </w:r>
          </w:p>
        </w:tc>
        <w:tc>
          <w:tcPr>
            <w:tcW w:w="1166"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20E6F6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w:t>
            </w:r>
          </w:p>
        </w:tc>
      </w:tr>
      <w:tr w14:paraId="55C6B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540" w:type="dxa"/>
            <w:tcBorders>
              <w:top w:val="single" w:color="AEAEAE" w:sz="8" w:space="0"/>
              <w:left w:val="nil"/>
              <w:bottom w:val="single" w:color="152935" w:sz="8" w:space="0"/>
              <w:right w:val="nil"/>
              <w:tl2br w:val="nil"/>
              <w:tr2bl w:val="nil"/>
            </w:tcBorders>
            <w:shd w:val="clear" w:color="auto" w:fill="E0E0E0"/>
            <w:noWrap w:val="0"/>
            <w:vAlign w:val="top"/>
          </w:tcPr>
          <w:p w14:paraId="2FAB3531">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1166"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2EDACF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w:t>
            </w:r>
          </w:p>
        </w:tc>
        <w:tc>
          <w:tcPr>
            <w:tcW w:w="116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98B785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2.0000</w:t>
            </w:r>
          </w:p>
        </w:tc>
        <w:tc>
          <w:tcPr>
            <w:tcW w:w="116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BCC7AB1">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.82339</w:t>
            </w:r>
          </w:p>
        </w:tc>
        <w:tc>
          <w:tcPr>
            <w:tcW w:w="116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6930B8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c>
          <w:tcPr>
            <w:tcW w:w="1166" w:type="dxa"/>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9D12393">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w:t>
            </w:r>
          </w:p>
        </w:tc>
      </w:tr>
    </w:tbl>
    <w:p w14:paraId="71EFCBFC">
      <w:pPr>
        <w:spacing w:beforeLines="0" w:afterLines="0"/>
        <w:rPr>
          <w:rFonts w:hint="default"/>
          <w:sz w:val="18"/>
          <w:szCs w:val="24"/>
        </w:rPr>
      </w:pPr>
    </w:p>
    <w:p w14:paraId="5DBA4B68">
      <w:pPr>
        <w:spacing w:beforeLines="0" w:afterLines="0"/>
        <w:rPr>
          <w:rFonts w:hint="default"/>
          <w:sz w:val="18"/>
          <w:szCs w:val="24"/>
        </w:rPr>
      </w:pPr>
      <w:r>
        <w:rPr>
          <w:rFonts w:hint="default"/>
          <w:sz w:val="18"/>
          <w:szCs w:val="24"/>
        </w:rPr>
        <w:t>Kruskal-Wallis 檢定</w:t>
      </w:r>
    </w:p>
    <w:p w14:paraId="44C2EA07">
      <w:pPr>
        <w:spacing w:beforeLines="0" w:afterLines="0"/>
        <w:rPr>
          <w:rFonts w:hint="default"/>
          <w:sz w:val="18"/>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710"/>
        <w:gridCol w:w="1973"/>
        <w:gridCol w:w="1213"/>
        <w:gridCol w:w="2410"/>
      </w:tblGrid>
      <w:tr w14:paraId="7B36D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4"/>
            <w:tcBorders>
              <w:top w:val="nil"/>
              <w:left w:val="nil"/>
              <w:bottom w:val="nil"/>
              <w:right w:val="nil"/>
              <w:tl2br w:val="nil"/>
              <w:tr2bl w:val="nil"/>
            </w:tcBorders>
            <w:shd w:val="clear" w:color="auto" w:fill="FFFFFF"/>
            <w:noWrap w:val="0"/>
            <w:vAlign w:val="center"/>
          </w:tcPr>
          <w:p w14:paraId="72CD4F8C">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等級</w:t>
            </w:r>
          </w:p>
        </w:tc>
      </w:tr>
      <w:tr w14:paraId="7639E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2D140ABB">
            <w:pPr>
              <w:snapToGrid w:val="0"/>
              <w:spacing w:beforeLines="0" w:afterLines="0"/>
              <w:ind w:left="0" w:leftChars="0" w:right="0" w:rightChars="0" w:firstLine="0" w:firstLineChars="0"/>
              <w:jc w:val="center"/>
              <w:rPr>
                <w:rFonts w:hint="default" w:ascii="Arial" w:hAnsi="Arial"/>
                <w:color w:val="010205"/>
                <w:sz w:val="22"/>
                <w:szCs w:val="24"/>
              </w:rPr>
            </w:pPr>
          </w:p>
        </w:tc>
        <w:tc>
          <w:tcPr>
            <w:tcW w:w="0" w:type="auto"/>
            <w:tcBorders>
              <w:top w:val="nil"/>
              <w:left w:val="nil"/>
              <w:bottom w:val="single" w:color="152935" w:sz="8" w:space="0"/>
              <w:right w:val="nil"/>
              <w:tl2br w:val="nil"/>
              <w:tr2bl w:val="nil"/>
            </w:tcBorders>
            <w:shd w:val="clear" w:color="auto" w:fill="FFFFFF"/>
            <w:noWrap w:val="0"/>
            <w:vAlign w:val="center"/>
          </w:tcPr>
          <w:p w14:paraId="34481AE0">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method</w:t>
            </w: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1C19972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1691" w:type="dxa"/>
            <w:tcBorders>
              <w:top w:val="nil"/>
              <w:left w:val="single" w:color="E0E0E0" w:sz="8" w:space="0"/>
              <w:bottom w:val="single" w:color="152935" w:sz="8" w:space="0"/>
              <w:right w:val="nil"/>
              <w:tl2br w:val="nil"/>
              <w:tr2bl w:val="nil"/>
            </w:tcBorders>
            <w:shd w:val="clear" w:color="auto" w:fill="FFFFFF"/>
            <w:noWrap w:val="0"/>
            <w:vAlign w:val="center"/>
          </w:tcPr>
          <w:p w14:paraId="3819041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平均等級</w:t>
            </w:r>
          </w:p>
        </w:tc>
      </w:tr>
      <w:tr w14:paraId="2B560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single" w:color="152935" w:sz="8" w:space="0"/>
              <w:left w:val="nil"/>
              <w:bottom w:val="single" w:color="152935" w:sz="8" w:space="0"/>
              <w:right w:val="nil"/>
              <w:tl2br w:val="nil"/>
              <w:tr2bl w:val="nil"/>
            </w:tcBorders>
            <w:shd w:val="clear" w:color="auto" w:fill="E0E0E0"/>
            <w:noWrap w:val="0"/>
            <w:vAlign w:val="center"/>
          </w:tcPr>
          <w:p w14:paraId="6D2267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应激恢复时间指数_右偏</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C087984">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11D0AF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w:t>
            </w:r>
          </w:p>
        </w:tc>
        <w:tc>
          <w:tcPr>
            <w:tcW w:w="1691"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1EA976B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42.70</w:t>
            </w:r>
          </w:p>
        </w:tc>
      </w:tr>
      <w:tr w14:paraId="3233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single" w:color="152935" w:sz="8" w:space="0"/>
              <w:right w:val="nil"/>
              <w:tl2br w:val="nil"/>
              <w:tr2bl w:val="nil"/>
            </w:tcBorders>
            <w:shd w:val="clear" w:color="auto" w:fill="E0E0E0"/>
            <w:noWrap w:val="0"/>
            <w:vAlign w:val="center"/>
          </w:tcPr>
          <w:p w14:paraId="70136A3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792EDD7">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C93AFA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w:t>
            </w:r>
          </w:p>
        </w:tc>
        <w:tc>
          <w:tcPr>
            <w:tcW w:w="169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8F8CC5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30.08</w:t>
            </w:r>
          </w:p>
        </w:tc>
      </w:tr>
      <w:tr w14:paraId="1A953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single" w:color="152935" w:sz="8" w:space="0"/>
              <w:right w:val="nil"/>
              <w:tl2br w:val="nil"/>
              <w:tr2bl w:val="nil"/>
            </w:tcBorders>
            <w:shd w:val="clear" w:color="auto" w:fill="E0E0E0"/>
            <w:noWrap w:val="0"/>
            <w:vAlign w:val="center"/>
          </w:tcPr>
          <w:p w14:paraId="1A756690">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283D905D">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30D7BB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w:t>
            </w:r>
          </w:p>
        </w:tc>
        <w:tc>
          <w:tcPr>
            <w:tcW w:w="169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35D8BD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18.73</w:t>
            </w:r>
          </w:p>
        </w:tc>
      </w:tr>
      <w:tr w14:paraId="4D32B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380"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67C5452C">
            <w:pPr>
              <w:snapToGrid w:val="0"/>
              <w:spacing w:beforeLines="0" w:afterLines="0"/>
              <w:ind w:left="0" w:leftChars="0" w:right="0" w:rightChars="0" w:firstLine="0" w:firstLineChars="0"/>
              <w:jc w:val="center"/>
              <w:rPr>
                <w:rFonts w:hint="default" w:ascii="Arial" w:hAnsi="Arial"/>
                <w:color w:val="010205"/>
                <w:sz w:val="18"/>
                <w:szCs w:val="24"/>
              </w:rPr>
            </w:pPr>
          </w:p>
        </w:tc>
        <w:tc>
          <w:tcPr>
            <w:tcW w:w="1384" w:type="dxa"/>
            <w:tcBorders>
              <w:top w:val="single" w:color="AEAEAE" w:sz="8" w:space="0"/>
              <w:left w:val="nil"/>
              <w:bottom w:val="single" w:color="152935" w:sz="8" w:space="0"/>
              <w:right w:val="nil"/>
              <w:tl2br w:val="nil"/>
              <w:tr2bl w:val="nil"/>
            </w:tcBorders>
            <w:shd w:val="clear" w:color="auto" w:fill="E0E0E0"/>
            <w:noWrap w:val="0"/>
            <w:vAlign w:val="center"/>
          </w:tcPr>
          <w:p w14:paraId="3AADCA3A">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總計</w:t>
            </w:r>
          </w:p>
        </w:tc>
        <w:tc>
          <w:tcPr>
            <w:tcW w:w="851"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01495FB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60</w:t>
            </w:r>
          </w:p>
        </w:tc>
        <w:tc>
          <w:tcPr>
            <w:tcW w:w="1691"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42819A7">
            <w:pPr>
              <w:snapToGrid w:val="0"/>
              <w:spacing w:beforeLines="0" w:afterLines="0"/>
              <w:ind w:left="0" w:leftChars="0" w:right="0" w:rightChars="0" w:firstLine="0" w:firstLineChars="0"/>
              <w:jc w:val="center"/>
              <w:rPr>
                <w:rFonts w:hint="default"/>
                <w:sz w:val="24"/>
                <w:szCs w:val="24"/>
              </w:rPr>
            </w:pPr>
          </w:p>
        </w:tc>
      </w:tr>
    </w:tbl>
    <w:p w14:paraId="1615B95F">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16"/>
        <w:gridCol w:w="4990"/>
      </w:tblGrid>
      <w:tr w14:paraId="3B426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A1212B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a,b</w:t>
            </w:r>
          </w:p>
        </w:tc>
      </w:tr>
      <w:tr w14:paraId="37B32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nil"/>
              <w:left w:val="nil"/>
              <w:bottom w:val="single" w:color="152935" w:sz="8" w:space="0"/>
              <w:right w:val="nil"/>
              <w:tl2br w:val="nil"/>
              <w:tr2bl w:val="nil"/>
            </w:tcBorders>
            <w:shd w:val="clear" w:color="auto" w:fill="FFFFFF"/>
            <w:noWrap w:val="0"/>
            <w:vAlign w:val="center"/>
          </w:tcPr>
          <w:p w14:paraId="167E3242">
            <w:pPr>
              <w:snapToGrid w:val="0"/>
              <w:spacing w:beforeLines="0" w:afterLines="0"/>
              <w:ind w:left="0" w:leftChars="0" w:right="0" w:rightChars="0" w:firstLine="0" w:firstLineChars="0"/>
              <w:jc w:val="center"/>
              <w:rPr>
                <w:rFonts w:hint="default"/>
                <w:sz w:val="24"/>
                <w:szCs w:val="24"/>
              </w:rPr>
            </w:pPr>
          </w:p>
        </w:tc>
        <w:tc>
          <w:tcPr>
            <w:tcW w:w="4990" w:type="dxa"/>
            <w:tcBorders>
              <w:top w:val="nil"/>
              <w:left w:val="nil"/>
              <w:bottom w:val="single" w:color="152935" w:sz="8" w:space="0"/>
              <w:right w:val="nil"/>
              <w:tl2br w:val="nil"/>
              <w:tr2bl w:val="nil"/>
            </w:tcBorders>
            <w:shd w:val="clear" w:color="auto" w:fill="FFFFFF"/>
            <w:noWrap w:val="0"/>
            <w:vAlign w:val="center"/>
          </w:tcPr>
          <w:p w14:paraId="27C8169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应激恢复时间指数_右偏</w:t>
            </w:r>
          </w:p>
        </w:tc>
      </w:tr>
      <w:tr w14:paraId="409E2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single" w:color="152935" w:sz="8" w:space="0"/>
              <w:left w:val="nil"/>
              <w:bottom w:val="single" w:color="AEAEAE" w:sz="8" w:space="0"/>
              <w:right w:val="nil"/>
              <w:tl2br w:val="nil"/>
              <w:tr2bl w:val="nil"/>
            </w:tcBorders>
            <w:shd w:val="clear" w:color="auto" w:fill="E0E0E0"/>
            <w:noWrap w:val="0"/>
            <w:vAlign w:val="center"/>
          </w:tcPr>
          <w:p w14:paraId="6B21381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Kruskal-WallisH</w:t>
            </w:r>
          </w:p>
        </w:tc>
        <w:tc>
          <w:tcPr>
            <w:tcW w:w="4990" w:type="dxa"/>
            <w:tcBorders>
              <w:top w:val="single" w:color="152935" w:sz="8" w:space="0"/>
              <w:left w:val="nil"/>
              <w:bottom w:val="single" w:color="AEAEAE" w:sz="8" w:space="0"/>
              <w:right w:val="nil"/>
              <w:tl2br w:val="nil"/>
              <w:tr2bl w:val="nil"/>
            </w:tcBorders>
            <w:shd w:val="clear" w:color="auto" w:fill="F9F9FB"/>
            <w:noWrap w:val="0"/>
            <w:vAlign w:val="center"/>
          </w:tcPr>
          <w:p w14:paraId="1DB4E35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18.897</w:t>
            </w:r>
          </w:p>
        </w:tc>
      </w:tr>
      <w:tr w14:paraId="774D8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single" w:color="AEAEAE" w:sz="8" w:space="0"/>
              <w:left w:val="nil"/>
              <w:bottom w:val="single" w:color="AEAEAE" w:sz="8" w:space="0"/>
              <w:right w:val="nil"/>
              <w:tl2br w:val="nil"/>
              <w:tr2bl w:val="nil"/>
            </w:tcBorders>
            <w:shd w:val="clear" w:color="auto" w:fill="E0E0E0"/>
            <w:noWrap w:val="0"/>
            <w:vAlign w:val="center"/>
          </w:tcPr>
          <w:p w14:paraId="7809627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4990" w:type="dxa"/>
            <w:tcBorders>
              <w:top w:val="single" w:color="AEAEAE" w:sz="8" w:space="0"/>
              <w:left w:val="nil"/>
              <w:bottom w:val="single" w:color="AEAEAE" w:sz="8" w:space="0"/>
              <w:right w:val="nil"/>
              <w:tl2br w:val="nil"/>
              <w:tr2bl w:val="nil"/>
            </w:tcBorders>
            <w:shd w:val="clear" w:color="auto" w:fill="F9F9FB"/>
            <w:noWrap w:val="0"/>
            <w:vAlign w:val="center"/>
          </w:tcPr>
          <w:p w14:paraId="01DF401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w:t>
            </w:r>
          </w:p>
        </w:tc>
      </w:tr>
      <w:tr w14:paraId="632B1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single" w:color="AEAEAE" w:sz="8" w:space="0"/>
              <w:left w:val="nil"/>
              <w:bottom w:val="single" w:color="152935" w:sz="8" w:space="0"/>
              <w:right w:val="nil"/>
              <w:tl2br w:val="nil"/>
              <w:tr2bl w:val="nil"/>
            </w:tcBorders>
            <w:shd w:val="clear" w:color="auto" w:fill="E0E0E0"/>
            <w:noWrap w:val="0"/>
            <w:vAlign w:val="center"/>
          </w:tcPr>
          <w:p w14:paraId="2C8BA58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4990" w:type="dxa"/>
            <w:tcBorders>
              <w:top w:val="single" w:color="AEAEAE" w:sz="8" w:space="0"/>
              <w:left w:val="nil"/>
              <w:bottom w:val="single" w:color="152935" w:sz="8" w:space="0"/>
              <w:right w:val="nil"/>
              <w:tl2br w:val="nil"/>
              <w:tr2bl w:val="nil"/>
            </w:tcBorders>
            <w:shd w:val="clear" w:color="auto" w:fill="F9F9FB"/>
            <w:noWrap w:val="0"/>
            <w:vAlign w:val="center"/>
          </w:tcPr>
          <w:p w14:paraId="534C58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0F008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66475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Kruskal Wallis 檢定</w:t>
            </w:r>
          </w:p>
        </w:tc>
      </w:tr>
      <w:tr w14:paraId="0B063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3E35BAD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變數分組：method</w:t>
            </w:r>
          </w:p>
        </w:tc>
      </w:tr>
    </w:tbl>
    <w:p w14:paraId="384FB1AF">
      <w:pPr>
        <w:spacing w:beforeLines="0" w:afterLines="0"/>
        <w:rPr>
          <w:rFonts w:hint="default"/>
          <w:sz w:val="18"/>
          <w:szCs w:val="24"/>
        </w:rPr>
      </w:pPr>
    </w:p>
    <w:p w14:paraId="44BE4862">
      <w:pPr>
        <w:spacing w:beforeLines="0" w:afterLines="0"/>
        <w:rPr>
          <w:rFonts w:hint="default"/>
          <w:sz w:val="18"/>
          <w:szCs w:val="24"/>
        </w:rPr>
      </w:pPr>
      <w:r>
        <w:rPr>
          <w:rFonts w:hint="default"/>
          <w:sz w:val="18"/>
          <w:szCs w:val="24"/>
        </w:rPr>
        <w:t>中位數檢定</w:t>
      </w:r>
    </w:p>
    <w:p w14:paraId="6BF380FD">
      <w:pPr>
        <w:spacing w:beforeLines="0" w:afterLines="0"/>
        <w:rPr>
          <w:rFonts w:hint="default"/>
          <w:sz w:val="18"/>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933"/>
        <w:gridCol w:w="1873"/>
        <w:gridCol w:w="935"/>
        <w:gridCol w:w="956"/>
        <w:gridCol w:w="943"/>
      </w:tblGrid>
      <w:tr w14:paraId="0CE6B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0BFEBFD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次數分配表</w:t>
            </w:r>
          </w:p>
        </w:tc>
      </w:tr>
      <w:tr w14:paraId="09DF7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60" w:type="pct"/>
            <w:gridSpan w:val="2"/>
            <w:vMerge w:val="restart"/>
            <w:tcBorders>
              <w:top w:val="nil"/>
              <w:left w:val="nil"/>
              <w:bottom w:val="nil"/>
              <w:right w:val="nil"/>
              <w:tl2br w:val="nil"/>
              <w:tr2bl w:val="nil"/>
            </w:tcBorders>
            <w:shd w:val="clear" w:color="auto" w:fill="FFFFFF"/>
            <w:noWrap w:val="0"/>
            <w:vAlign w:val="bottom"/>
          </w:tcPr>
          <w:p w14:paraId="3ED3D69C">
            <w:pPr>
              <w:snapToGrid w:val="0"/>
              <w:spacing w:beforeLines="0" w:afterLines="0"/>
              <w:rPr>
                <w:rFonts w:hint="default"/>
                <w:sz w:val="24"/>
                <w:szCs w:val="24"/>
              </w:rPr>
            </w:pPr>
          </w:p>
        </w:tc>
        <w:tc>
          <w:tcPr>
            <w:tcW w:w="1639" w:type="pct"/>
            <w:gridSpan w:val="3"/>
            <w:tcBorders>
              <w:top w:val="nil"/>
              <w:left w:val="nil"/>
              <w:bottom w:val="nil"/>
              <w:right w:val="nil"/>
              <w:tl2br w:val="nil"/>
              <w:tr2bl w:val="nil"/>
            </w:tcBorders>
            <w:shd w:val="clear" w:color="auto" w:fill="FFFFFF"/>
            <w:noWrap w:val="0"/>
            <w:vAlign w:val="bottom"/>
          </w:tcPr>
          <w:p w14:paraId="7B74823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method</w:t>
            </w:r>
          </w:p>
        </w:tc>
      </w:tr>
      <w:tr w14:paraId="4C507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60" w:type="pct"/>
            <w:gridSpan w:val="2"/>
            <w:vMerge w:val="continue"/>
            <w:tcBorders>
              <w:top w:val="nil"/>
              <w:left w:val="nil"/>
              <w:bottom w:val="nil"/>
              <w:right w:val="nil"/>
              <w:tl2br w:val="nil"/>
              <w:tr2bl w:val="nil"/>
            </w:tcBorders>
            <w:shd w:val="clear" w:color="auto" w:fill="FFFFFF"/>
            <w:noWrap w:val="0"/>
            <w:vAlign w:val="bottom"/>
          </w:tcPr>
          <w:p w14:paraId="4343DEC9">
            <w:pPr>
              <w:snapToGrid w:val="0"/>
              <w:spacing w:beforeLines="0" w:afterLines="0"/>
              <w:rPr>
                <w:rFonts w:hint="default" w:ascii="Arial" w:hAnsi="Arial"/>
                <w:color w:val="264A60"/>
                <w:sz w:val="18"/>
                <w:szCs w:val="24"/>
              </w:rPr>
            </w:pPr>
          </w:p>
        </w:tc>
        <w:tc>
          <w:tcPr>
            <w:tcW w:w="541" w:type="pct"/>
            <w:tcBorders>
              <w:top w:val="nil"/>
              <w:left w:val="nil"/>
              <w:bottom w:val="single" w:color="152935" w:sz="8" w:space="0"/>
              <w:right w:val="single" w:color="E0E0E0" w:sz="8" w:space="0"/>
              <w:tl2br w:val="nil"/>
              <w:tr2bl w:val="nil"/>
            </w:tcBorders>
            <w:shd w:val="clear" w:color="auto" w:fill="FFFFFF"/>
            <w:noWrap w:val="0"/>
            <w:vAlign w:val="bottom"/>
          </w:tcPr>
          <w:p w14:paraId="2F07C9C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1.00</w:t>
            </w:r>
          </w:p>
        </w:tc>
        <w:tc>
          <w:tcPr>
            <w:tcW w:w="55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752CBB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2.00</w:t>
            </w:r>
          </w:p>
        </w:tc>
        <w:tc>
          <w:tcPr>
            <w:tcW w:w="544" w:type="pct"/>
            <w:tcBorders>
              <w:top w:val="nil"/>
              <w:left w:val="single" w:color="E0E0E0" w:sz="8" w:space="0"/>
              <w:bottom w:val="single" w:color="152935" w:sz="8" w:space="0"/>
              <w:right w:val="nil"/>
              <w:tl2br w:val="nil"/>
              <w:tr2bl w:val="nil"/>
            </w:tcBorders>
            <w:shd w:val="clear" w:color="auto" w:fill="FFFFFF"/>
            <w:noWrap w:val="0"/>
            <w:vAlign w:val="bottom"/>
          </w:tcPr>
          <w:p w14:paraId="3D23B3B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3.00</w:t>
            </w:r>
          </w:p>
        </w:tc>
      </w:tr>
      <w:tr w14:paraId="630B4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76"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3F2B3E8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应激恢复时间指数_右偏</w:t>
            </w:r>
          </w:p>
        </w:tc>
        <w:tc>
          <w:tcPr>
            <w:tcW w:w="1084" w:type="pct"/>
            <w:tcBorders>
              <w:top w:val="single" w:color="152935" w:sz="8" w:space="0"/>
              <w:left w:val="nil"/>
              <w:bottom w:val="single" w:color="AEAEAE" w:sz="8" w:space="0"/>
              <w:right w:val="nil"/>
              <w:tl2br w:val="nil"/>
              <w:tr2bl w:val="nil"/>
            </w:tcBorders>
            <w:shd w:val="clear" w:color="auto" w:fill="E0E0E0"/>
            <w:noWrap w:val="0"/>
            <w:vAlign w:val="top"/>
          </w:tcPr>
          <w:p w14:paraId="7BF864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&gt; 中位數</w:t>
            </w:r>
          </w:p>
        </w:tc>
        <w:tc>
          <w:tcPr>
            <w:tcW w:w="54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51FF12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w:t>
            </w:r>
          </w:p>
        </w:tc>
        <w:tc>
          <w:tcPr>
            <w:tcW w:w="55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1995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w:t>
            </w:r>
          </w:p>
        </w:tc>
        <w:tc>
          <w:tcPr>
            <w:tcW w:w="54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E23F3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r>
      <w:tr w14:paraId="088B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76"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78A28B84">
            <w:pPr>
              <w:snapToGrid w:val="0"/>
              <w:spacing w:beforeLines="0" w:afterLines="0"/>
              <w:rPr>
                <w:rFonts w:hint="default" w:ascii="Arial" w:hAnsi="Arial"/>
                <w:color w:val="010205"/>
                <w:sz w:val="18"/>
                <w:szCs w:val="24"/>
              </w:rPr>
            </w:pPr>
          </w:p>
        </w:tc>
        <w:tc>
          <w:tcPr>
            <w:tcW w:w="1084" w:type="pct"/>
            <w:tcBorders>
              <w:top w:val="single" w:color="AEAEAE" w:sz="8" w:space="0"/>
              <w:left w:val="nil"/>
              <w:bottom w:val="single" w:color="152935" w:sz="8" w:space="0"/>
              <w:right w:val="nil"/>
              <w:tl2br w:val="nil"/>
              <w:tr2bl w:val="nil"/>
            </w:tcBorders>
            <w:shd w:val="clear" w:color="auto" w:fill="E0E0E0"/>
            <w:noWrap w:val="0"/>
            <w:vAlign w:val="top"/>
          </w:tcPr>
          <w:p w14:paraId="5441DF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&lt;= 中位數</w:t>
            </w:r>
          </w:p>
        </w:tc>
        <w:tc>
          <w:tcPr>
            <w:tcW w:w="54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081F4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w:t>
            </w:r>
          </w:p>
        </w:tc>
        <w:tc>
          <w:tcPr>
            <w:tcW w:w="55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C9E73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w:t>
            </w:r>
          </w:p>
        </w:tc>
        <w:tc>
          <w:tcPr>
            <w:tcW w:w="54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57940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r>
    </w:tbl>
    <w:p w14:paraId="7B49CC71">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668"/>
        <w:gridCol w:w="5638"/>
      </w:tblGrid>
      <w:tr w14:paraId="4B27A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959F71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32D22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nil"/>
              <w:left w:val="nil"/>
              <w:bottom w:val="single" w:color="152935" w:sz="8" w:space="0"/>
              <w:right w:val="nil"/>
              <w:tl2br w:val="nil"/>
              <w:tr2bl w:val="nil"/>
            </w:tcBorders>
            <w:shd w:val="clear" w:color="auto" w:fill="FFFFFF"/>
            <w:noWrap w:val="0"/>
            <w:vAlign w:val="center"/>
          </w:tcPr>
          <w:p w14:paraId="05A885DD">
            <w:pPr>
              <w:snapToGrid w:val="0"/>
              <w:spacing w:beforeLines="0" w:afterLines="0"/>
              <w:ind w:left="0" w:leftChars="0" w:right="0" w:rightChars="0" w:firstLine="0" w:firstLineChars="0"/>
              <w:jc w:val="center"/>
              <w:rPr>
                <w:rFonts w:hint="default"/>
                <w:sz w:val="24"/>
                <w:szCs w:val="24"/>
              </w:rPr>
            </w:pPr>
          </w:p>
        </w:tc>
        <w:tc>
          <w:tcPr>
            <w:tcW w:w="5638" w:type="dxa"/>
            <w:tcBorders>
              <w:top w:val="nil"/>
              <w:left w:val="nil"/>
              <w:bottom w:val="single" w:color="152935" w:sz="8" w:space="0"/>
              <w:right w:val="nil"/>
              <w:tl2br w:val="nil"/>
              <w:tr2bl w:val="nil"/>
            </w:tcBorders>
            <w:shd w:val="clear" w:color="auto" w:fill="FFFFFF"/>
            <w:noWrap w:val="0"/>
            <w:vAlign w:val="center"/>
          </w:tcPr>
          <w:p w14:paraId="4C993F3F">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应激恢复时间指数_右偏</w:t>
            </w:r>
          </w:p>
        </w:tc>
      </w:tr>
      <w:tr w14:paraId="17C61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152935" w:sz="8" w:space="0"/>
              <w:left w:val="nil"/>
              <w:bottom w:val="single" w:color="AEAEAE" w:sz="8" w:space="0"/>
              <w:right w:val="nil"/>
              <w:tl2br w:val="nil"/>
              <w:tr2bl w:val="nil"/>
            </w:tcBorders>
            <w:shd w:val="clear" w:color="auto" w:fill="E0E0E0"/>
            <w:noWrap w:val="0"/>
            <w:vAlign w:val="center"/>
          </w:tcPr>
          <w:p w14:paraId="1E372F5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5638" w:type="dxa"/>
            <w:tcBorders>
              <w:top w:val="single" w:color="152935" w:sz="8" w:space="0"/>
              <w:left w:val="nil"/>
              <w:bottom w:val="single" w:color="AEAEAE" w:sz="8" w:space="0"/>
              <w:right w:val="nil"/>
              <w:tl2br w:val="nil"/>
              <w:tr2bl w:val="nil"/>
            </w:tcBorders>
            <w:shd w:val="clear" w:color="auto" w:fill="F9F9FB"/>
            <w:noWrap w:val="0"/>
            <w:vAlign w:val="center"/>
          </w:tcPr>
          <w:p w14:paraId="22AE1BC8">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60</w:t>
            </w:r>
          </w:p>
        </w:tc>
      </w:tr>
      <w:tr w14:paraId="321C2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AEAEAE" w:sz="8" w:space="0"/>
              <w:right w:val="nil"/>
              <w:tl2br w:val="nil"/>
              <w:tr2bl w:val="nil"/>
            </w:tcBorders>
            <w:shd w:val="clear" w:color="auto" w:fill="E0E0E0"/>
            <w:noWrap w:val="0"/>
            <w:vAlign w:val="center"/>
          </w:tcPr>
          <w:p w14:paraId="3B99598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中位數</w:t>
            </w:r>
          </w:p>
        </w:tc>
        <w:tc>
          <w:tcPr>
            <w:tcW w:w="5638" w:type="dxa"/>
            <w:tcBorders>
              <w:top w:val="single" w:color="AEAEAE" w:sz="8" w:space="0"/>
              <w:left w:val="nil"/>
              <w:bottom w:val="single" w:color="AEAEAE" w:sz="8" w:space="0"/>
              <w:right w:val="nil"/>
              <w:tl2br w:val="nil"/>
              <w:tr2bl w:val="nil"/>
            </w:tcBorders>
            <w:shd w:val="clear" w:color="auto" w:fill="F9F9FB"/>
            <w:noWrap w:val="0"/>
            <w:vAlign w:val="center"/>
          </w:tcPr>
          <w:p w14:paraId="06A4F17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12.950</w:t>
            </w:r>
          </w:p>
        </w:tc>
      </w:tr>
      <w:tr w14:paraId="195F2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AEAEAE" w:sz="8" w:space="0"/>
              <w:right w:val="nil"/>
              <w:tl2br w:val="nil"/>
              <w:tr2bl w:val="nil"/>
            </w:tcBorders>
            <w:shd w:val="clear" w:color="auto" w:fill="E0E0E0"/>
            <w:noWrap w:val="0"/>
            <w:vAlign w:val="center"/>
          </w:tcPr>
          <w:p w14:paraId="60E8142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5638" w:type="dxa"/>
            <w:tcBorders>
              <w:top w:val="single" w:color="AEAEAE" w:sz="8" w:space="0"/>
              <w:left w:val="nil"/>
              <w:bottom w:val="single" w:color="AEAEAE" w:sz="8" w:space="0"/>
              <w:right w:val="nil"/>
              <w:tl2br w:val="nil"/>
              <w:tr2bl w:val="nil"/>
            </w:tcBorders>
            <w:shd w:val="clear" w:color="auto" w:fill="F9F9FB"/>
            <w:noWrap w:val="0"/>
            <w:vAlign w:val="center"/>
          </w:tcPr>
          <w:p w14:paraId="4D474CE2">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12.400</w:t>
            </w:r>
            <w:r>
              <w:rPr>
                <w:rFonts w:hint="default" w:ascii="Arial" w:hAnsi="Arial"/>
                <w:color w:val="010205"/>
                <w:sz w:val="18"/>
                <w:szCs w:val="24"/>
                <w:vertAlign w:val="superscript"/>
              </w:rPr>
              <w:t>b</w:t>
            </w:r>
          </w:p>
        </w:tc>
      </w:tr>
      <w:tr w14:paraId="6E2B9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AEAEAE" w:sz="8" w:space="0"/>
              <w:right w:val="nil"/>
              <w:tl2br w:val="nil"/>
              <w:tr2bl w:val="nil"/>
            </w:tcBorders>
            <w:shd w:val="clear" w:color="auto" w:fill="E0E0E0"/>
            <w:noWrap w:val="0"/>
            <w:vAlign w:val="center"/>
          </w:tcPr>
          <w:p w14:paraId="4A99BF9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5638" w:type="dxa"/>
            <w:tcBorders>
              <w:top w:val="single" w:color="AEAEAE" w:sz="8" w:space="0"/>
              <w:left w:val="nil"/>
              <w:bottom w:val="single" w:color="AEAEAE" w:sz="8" w:space="0"/>
              <w:right w:val="nil"/>
              <w:tl2br w:val="nil"/>
              <w:tr2bl w:val="nil"/>
            </w:tcBorders>
            <w:shd w:val="clear" w:color="auto" w:fill="F9F9FB"/>
            <w:noWrap w:val="0"/>
            <w:vAlign w:val="center"/>
          </w:tcPr>
          <w:p w14:paraId="04A9EF4D">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w:t>
            </w:r>
          </w:p>
        </w:tc>
      </w:tr>
      <w:tr w14:paraId="7D431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152935" w:sz="8" w:space="0"/>
              <w:right w:val="nil"/>
              <w:tl2br w:val="nil"/>
              <w:tr2bl w:val="nil"/>
            </w:tcBorders>
            <w:shd w:val="clear" w:color="auto" w:fill="E0E0E0"/>
            <w:noWrap w:val="0"/>
            <w:vAlign w:val="center"/>
          </w:tcPr>
          <w:p w14:paraId="3F9A7D8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5638" w:type="dxa"/>
            <w:tcBorders>
              <w:top w:val="single" w:color="AEAEAE" w:sz="8" w:space="0"/>
              <w:left w:val="nil"/>
              <w:bottom w:val="single" w:color="152935" w:sz="8" w:space="0"/>
              <w:right w:val="nil"/>
              <w:tl2br w:val="nil"/>
              <w:tr2bl w:val="nil"/>
            </w:tcBorders>
            <w:shd w:val="clear" w:color="auto" w:fill="F9F9FB"/>
            <w:noWrap w:val="0"/>
            <w:vAlign w:val="center"/>
          </w:tcPr>
          <w:p w14:paraId="46D00B7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.002</w:t>
            </w:r>
          </w:p>
        </w:tc>
      </w:tr>
      <w:tr w14:paraId="685FB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6455041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變數分組：method</w:t>
            </w:r>
          </w:p>
        </w:tc>
      </w:tr>
      <w:tr w14:paraId="485A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4A6CA3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有 0 個單元 (0.0%) 其期望次數小於 5。最小期望單元次數為 10.0。</w:t>
            </w:r>
          </w:p>
        </w:tc>
      </w:tr>
    </w:tbl>
    <w:p w14:paraId="234102AA">
      <w:pPr>
        <w:rPr>
          <w:rFonts w:hint="default"/>
          <w:color w:val="FF0000"/>
          <w:lang w:val="en-US" w:eastAsia="zh-CN"/>
        </w:rPr>
      </w:pPr>
      <w:r>
        <w:rPr>
          <w:rFonts w:hint="eastAsia"/>
          <w:color w:val="FF0000"/>
          <w:lang w:val="en-US" w:eastAsia="zh-CN"/>
        </w:rPr>
        <w:t>结论：一致</w:t>
      </w:r>
    </w:p>
    <w:p w14:paraId="1E24DC1C">
      <w:pPr>
        <w:rPr>
          <w:rFonts w:hint="default"/>
          <w:sz w:val="28"/>
          <w:szCs w:val="28"/>
          <w:lang w:val="en-US" w:eastAsia="zh-CN"/>
        </w:rPr>
      </w:pPr>
      <w:r>
        <w:rPr>
          <w:rFonts w:hint="eastAsia"/>
          <w:sz w:val="28"/>
          <w:szCs w:val="28"/>
          <w:lang w:val="en-US" w:eastAsia="zh-CN"/>
        </w:rPr>
        <w:t>十八：friedman检验</w:t>
      </w:r>
    </w:p>
    <w:p w14:paraId="11A5BC00">
      <w:pPr>
        <w:spacing w:beforeLines="0" w:afterLines="0" w:line="400" w:lineRule="atLeas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Psychostat</w:t>
      </w:r>
    </w:p>
    <w:p w14:paraId="6C824D9B">
      <w:pPr>
        <w:pStyle w:val="3"/>
      </w:pPr>
      <w:r>
        <w:t>1. friedman</w:t>
      </w:r>
    </w:p>
    <w:p w14:paraId="3195652D">
      <w:r>
        <w:t>Friedman 检验（≥3次重复测量、偏态/等级数据）。</w:t>
      </w:r>
    </w:p>
    <w:p w14:paraId="799690CF">
      <w:r>
        <w:t>χ²(2) = 16.36, p &lt; .001, Kendall's W = .29。</w:t>
      </w:r>
    </w:p>
    <w:p w14:paraId="795548D5">
      <w:r>
        <w:t>结论：各条件评分差异显著；事后成对比较定位差异。</w:t>
      </w:r>
    </w:p>
    <w:p w14:paraId="1E34856E">
      <w:pPr>
        <w:pStyle w:val="15"/>
      </w:pPr>
      <w:r>
        <w:t>表1 前置描述统计（friedman）</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1091"/>
        <w:gridCol w:w="571"/>
        <w:gridCol w:w="848"/>
        <w:gridCol w:w="837"/>
        <w:gridCol w:w="837"/>
        <w:gridCol w:w="944"/>
        <w:gridCol w:w="1169"/>
        <w:gridCol w:w="1027"/>
      </w:tblGrid>
      <w:tr w14:paraId="0A33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99" w:type="dxa"/>
            <w:tcBorders>
              <w:top w:val="single" w:color="000000" w:sz="10" w:space="0"/>
              <w:left w:val="nil"/>
              <w:bottom w:val="single" w:color="000000" w:sz="6" w:space="0"/>
              <w:right w:val="nil"/>
            </w:tcBorders>
            <w:vAlign w:val="center"/>
          </w:tcPr>
          <w:p w14:paraId="2EFB2E9E">
            <w:pPr>
              <w:snapToGrid w:val="0"/>
              <w:spacing w:after="0" w:line="240" w:lineRule="auto"/>
              <w:ind w:left="0" w:leftChars="0" w:right="0" w:rightChars="0" w:firstLine="0" w:firstLineChars="0"/>
              <w:jc w:val="center"/>
              <w:rPr>
                <w:b/>
              </w:rPr>
            </w:pPr>
            <w:r>
              <w:rPr>
                <w:b/>
              </w:rPr>
              <w:t>variable</w:t>
            </w:r>
          </w:p>
        </w:tc>
        <w:tc>
          <w:tcPr>
            <w:tcW w:w="1092" w:type="dxa"/>
            <w:tcBorders>
              <w:top w:val="single" w:color="000000" w:sz="10" w:space="0"/>
              <w:left w:val="nil"/>
              <w:bottom w:val="single" w:color="000000" w:sz="6" w:space="0"/>
              <w:right w:val="nil"/>
            </w:tcBorders>
            <w:vAlign w:val="center"/>
          </w:tcPr>
          <w:p w14:paraId="1137EC8F">
            <w:pPr>
              <w:snapToGrid w:val="0"/>
              <w:spacing w:after="0" w:line="240" w:lineRule="auto"/>
              <w:ind w:left="0" w:leftChars="0" w:right="0" w:rightChars="0" w:firstLine="0" w:firstLineChars="0"/>
              <w:jc w:val="center"/>
              <w:rPr>
                <w:b/>
              </w:rPr>
            </w:pPr>
            <w:r>
              <w:rPr>
                <w:b/>
              </w:rPr>
              <w:t>segment</w:t>
            </w:r>
          </w:p>
        </w:tc>
        <w:tc>
          <w:tcPr>
            <w:tcW w:w="571" w:type="dxa"/>
            <w:tcBorders>
              <w:top w:val="single" w:color="000000" w:sz="10" w:space="0"/>
              <w:left w:val="nil"/>
              <w:bottom w:val="single" w:color="000000" w:sz="6" w:space="0"/>
              <w:right w:val="nil"/>
            </w:tcBorders>
            <w:vAlign w:val="center"/>
          </w:tcPr>
          <w:p w14:paraId="4AEA49E8">
            <w:pPr>
              <w:snapToGrid w:val="0"/>
              <w:spacing w:after="0" w:line="240" w:lineRule="auto"/>
              <w:ind w:left="0" w:leftChars="0" w:right="0" w:rightChars="0" w:firstLine="0" w:firstLineChars="0"/>
              <w:jc w:val="center"/>
              <w:rPr>
                <w:b/>
              </w:rPr>
            </w:pPr>
            <w:r>
              <w:rPr>
                <w:b/>
              </w:rPr>
              <w:t>N</w:t>
            </w:r>
          </w:p>
        </w:tc>
        <w:tc>
          <w:tcPr>
            <w:tcW w:w="848" w:type="dxa"/>
            <w:tcBorders>
              <w:top w:val="single" w:color="000000" w:sz="10" w:space="0"/>
              <w:left w:val="nil"/>
              <w:bottom w:val="single" w:color="000000" w:sz="6" w:space="0"/>
              <w:right w:val="nil"/>
            </w:tcBorders>
            <w:vAlign w:val="center"/>
          </w:tcPr>
          <w:p w14:paraId="4C83E9A1">
            <w:pPr>
              <w:snapToGrid w:val="0"/>
              <w:spacing w:after="0" w:line="240" w:lineRule="auto"/>
              <w:ind w:left="0" w:leftChars="0" w:right="0" w:rightChars="0" w:firstLine="0" w:firstLineChars="0"/>
              <w:jc w:val="center"/>
              <w:rPr>
                <w:b/>
              </w:rPr>
            </w:pPr>
            <w:r>
              <w:rPr>
                <w:b/>
              </w:rPr>
              <w:t>mean</w:t>
            </w:r>
          </w:p>
        </w:tc>
        <w:tc>
          <w:tcPr>
            <w:tcW w:w="837" w:type="dxa"/>
            <w:tcBorders>
              <w:top w:val="single" w:color="000000" w:sz="10" w:space="0"/>
              <w:left w:val="nil"/>
              <w:bottom w:val="single" w:color="000000" w:sz="6" w:space="0"/>
              <w:right w:val="nil"/>
            </w:tcBorders>
            <w:vAlign w:val="center"/>
          </w:tcPr>
          <w:p w14:paraId="753E48F1">
            <w:pPr>
              <w:snapToGrid w:val="0"/>
              <w:spacing w:after="0" w:line="240" w:lineRule="auto"/>
              <w:ind w:left="0" w:leftChars="0" w:right="0" w:rightChars="0" w:firstLine="0" w:firstLineChars="0"/>
              <w:jc w:val="center"/>
              <w:rPr>
                <w:b/>
              </w:rPr>
            </w:pPr>
            <w:r>
              <w:rPr>
                <w:b/>
              </w:rPr>
              <w:t>sd</w:t>
            </w:r>
          </w:p>
        </w:tc>
        <w:tc>
          <w:tcPr>
            <w:tcW w:w="837" w:type="dxa"/>
            <w:tcBorders>
              <w:top w:val="single" w:color="000000" w:sz="10" w:space="0"/>
              <w:left w:val="nil"/>
              <w:bottom w:val="single" w:color="000000" w:sz="6" w:space="0"/>
              <w:right w:val="nil"/>
            </w:tcBorders>
            <w:vAlign w:val="center"/>
          </w:tcPr>
          <w:p w14:paraId="2BFFD86B">
            <w:pPr>
              <w:snapToGrid w:val="0"/>
              <w:spacing w:after="0" w:line="240" w:lineRule="auto"/>
              <w:ind w:left="0" w:leftChars="0" w:right="0" w:rightChars="0" w:firstLine="0" w:firstLineChars="0"/>
              <w:jc w:val="center"/>
              <w:rPr>
                <w:b/>
              </w:rPr>
            </w:pPr>
            <w:r>
              <w:rPr>
                <w:b/>
              </w:rPr>
              <w:t>min</w:t>
            </w:r>
          </w:p>
        </w:tc>
        <w:tc>
          <w:tcPr>
            <w:tcW w:w="944" w:type="dxa"/>
            <w:tcBorders>
              <w:top w:val="single" w:color="000000" w:sz="10" w:space="0"/>
              <w:left w:val="nil"/>
              <w:bottom w:val="single" w:color="000000" w:sz="6" w:space="0"/>
              <w:right w:val="nil"/>
            </w:tcBorders>
            <w:vAlign w:val="center"/>
          </w:tcPr>
          <w:p w14:paraId="743DF897">
            <w:pPr>
              <w:snapToGrid w:val="0"/>
              <w:spacing w:after="0" w:line="240" w:lineRule="auto"/>
              <w:ind w:left="0" w:leftChars="0" w:right="0" w:rightChars="0" w:firstLine="0" w:firstLineChars="0"/>
              <w:jc w:val="center"/>
              <w:rPr>
                <w:b/>
              </w:rPr>
            </w:pPr>
            <w:r>
              <w:rPr>
                <w:b/>
              </w:rPr>
              <w:t>max</w:t>
            </w:r>
          </w:p>
        </w:tc>
        <w:tc>
          <w:tcPr>
            <w:tcW w:w="1169" w:type="dxa"/>
            <w:tcBorders>
              <w:top w:val="single" w:color="000000" w:sz="10" w:space="0"/>
              <w:left w:val="nil"/>
              <w:bottom w:val="single" w:color="000000" w:sz="6" w:space="0"/>
              <w:right w:val="nil"/>
            </w:tcBorders>
            <w:vAlign w:val="center"/>
          </w:tcPr>
          <w:p w14:paraId="6B3E3964">
            <w:pPr>
              <w:snapToGrid w:val="0"/>
              <w:spacing w:after="0" w:line="240" w:lineRule="auto"/>
              <w:ind w:left="0" w:leftChars="0" w:right="0" w:rightChars="0" w:firstLine="0" w:firstLineChars="0"/>
              <w:jc w:val="center"/>
              <w:rPr>
                <w:b/>
              </w:rPr>
            </w:pPr>
            <w:r>
              <w:rPr>
                <w:b/>
              </w:rPr>
              <w:t>skewness</w:t>
            </w:r>
          </w:p>
        </w:tc>
        <w:tc>
          <w:tcPr>
            <w:tcW w:w="1027" w:type="dxa"/>
            <w:tcBorders>
              <w:top w:val="single" w:color="000000" w:sz="10" w:space="0"/>
              <w:left w:val="nil"/>
              <w:bottom w:val="single" w:color="000000" w:sz="6" w:space="0"/>
              <w:right w:val="nil"/>
            </w:tcBorders>
            <w:vAlign w:val="center"/>
          </w:tcPr>
          <w:p w14:paraId="5794BA16">
            <w:pPr>
              <w:snapToGrid w:val="0"/>
              <w:spacing w:after="0" w:line="240" w:lineRule="auto"/>
              <w:ind w:left="0" w:leftChars="0" w:right="0" w:rightChars="0" w:firstLine="0" w:firstLineChars="0"/>
              <w:jc w:val="center"/>
              <w:rPr>
                <w:b/>
              </w:rPr>
            </w:pPr>
            <w:r>
              <w:rPr>
                <w:b/>
              </w:rPr>
              <w:t>kurtosis</w:t>
            </w:r>
          </w:p>
        </w:tc>
      </w:tr>
      <w:tr w14:paraId="1113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nil"/>
              <w:right w:val="nil"/>
            </w:tcBorders>
            <w:vAlign w:val="center"/>
          </w:tcPr>
          <w:p w14:paraId="3E02C7E7">
            <w:pPr>
              <w:snapToGrid w:val="0"/>
              <w:spacing w:after="0" w:line="240" w:lineRule="auto"/>
              <w:ind w:left="0" w:leftChars="0" w:right="0" w:rightChars="0" w:firstLine="0" w:firstLineChars="0"/>
              <w:jc w:val="center"/>
            </w:pPr>
            <w:r>
              <w:t>背景音乐</w:t>
            </w:r>
          </w:p>
        </w:tc>
        <w:tc>
          <w:tcPr>
            <w:tcW w:w="1092" w:type="dxa"/>
            <w:tcBorders>
              <w:top w:val="nil"/>
              <w:left w:val="nil"/>
              <w:bottom w:val="nil"/>
              <w:right w:val="nil"/>
            </w:tcBorders>
            <w:vAlign w:val="center"/>
          </w:tcPr>
          <w:p w14:paraId="1CEF0E23">
            <w:pPr>
              <w:snapToGrid w:val="0"/>
              <w:spacing w:after="0" w:line="240" w:lineRule="auto"/>
              <w:ind w:left="0" w:leftChars="0" w:right="0" w:rightChars="0" w:firstLine="0" w:firstLineChars="0"/>
              <w:jc w:val="center"/>
            </w:pPr>
            <w:r>
              <w:t>overall</w:t>
            </w:r>
          </w:p>
        </w:tc>
        <w:tc>
          <w:tcPr>
            <w:tcW w:w="571" w:type="dxa"/>
            <w:tcBorders>
              <w:top w:val="nil"/>
              <w:left w:val="nil"/>
              <w:bottom w:val="nil"/>
              <w:right w:val="nil"/>
            </w:tcBorders>
            <w:vAlign w:val="center"/>
          </w:tcPr>
          <w:p w14:paraId="785F30DD">
            <w:pPr>
              <w:snapToGrid w:val="0"/>
              <w:spacing w:after="0" w:line="240" w:lineRule="auto"/>
              <w:ind w:left="0" w:leftChars="0" w:right="0" w:rightChars="0" w:firstLine="0" w:firstLineChars="0"/>
              <w:jc w:val="center"/>
            </w:pPr>
            <w:r>
              <w:t>28</w:t>
            </w:r>
          </w:p>
        </w:tc>
        <w:tc>
          <w:tcPr>
            <w:tcW w:w="848" w:type="dxa"/>
            <w:tcBorders>
              <w:top w:val="nil"/>
              <w:left w:val="nil"/>
              <w:bottom w:val="nil"/>
              <w:right w:val="nil"/>
            </w:tcBorders>
            <w:vAlign w:val="center"/>
          </w:tcPr>
          <w:p w14:paraId="1C5FC217">
            <w:pPr>
              <w:snapToGrid w:val="0"/>
              <w:spacing w:after="0" w:line="240" w:lineRule="auto"/>
              <w:ind w:left="0" w:leftChars="0" w:right="0" w:rightChars="0" w:firstLine="0" w:firstLineChars="0"/>
              <w:jc w:val="center"/>
            </w:pPr>
            <w:r>
              <w:t>6.889</w:t>
            </w:r>
          </w:p>
        </w:tc>
        <w:tc>
          <w:tcPr>
            <w:tcW w:w="837" w:type="dxa"/>
            <w:tcBorders>
              <w:top w:val="nil"/>
              <w:left w:val="nil"/>
              <w:bottom w:val="nil"/>
              <w:right w:val="nil"/>
            </w:tcBorders>
            <w:vAlign w:val="center"/>
          </w:tcPr>
          <w:p w14:paraId="31402309">
            <w:pPr>
              <w:snapToGrid w:val="0"/>
              <w:spacing w:after="0" w:line="240" w:lineRule="auto"/>
              <w:ind w:left="0" w:leftChars="0" w:right="0" w:rightChars="0" w:firstLine="0" w:firstLineChars="0"/>
              <w:jc w:val="center"/>
            </w:pPr>
            <w:r>
              <w:t>2.293</w:t>
            </w:r>
          </w:p>
        </w:tc>
        <w:tc>
          <w:tcPr>
            <w:tcW w:w="837" w:type="dxa"/>
            <w:tcBorders>
              <w:top w:val="nil"/>
              <w:left w:val="nil"/>
              <w:bottom w:val="nil"/>
              <w:right w:val="nil"/>
            </w:tcBorders>
            <w:vAlign w:val="center"/>
          </w:tcPr>
          <w:p w14:paraId="6F0535B1">
            <w:pPr>
              <w:snapToGrid w:val="0"/>
              <w:spacing w:after="0" w:line="240" w:lineRule="auto"/>
              <w:ind w:left="0" w:leftChars="0" w:right="0" w:rightChars="0" w:firstLine="0" w:firstLineChars="0"/>
              <w:jc w:val="center"/>
            </w:pPr>
            <w:r>
              <w:t>1.500</w:t>
            </w:r>
          </w:p>
        </w:tc>
        <w:tc>
          <w:tcPr>
            <w:tcW w:w="944" w:type="dxa"/>
            <w:tcBorders>
              <w:top w:val="nil"/>
              <w:left w:val="nil"/>
              <w:bottom w:val="nil"/>
              <w:right w:val="nil"/>
            </w:tcBorders>
            <w:vAlign w:val="center"/>
          </w:tcPr>
          <w:p w14:paraId="53DD870D">
            <w:pPr>
              <w:snapToGrid w:val="0"/>
              <w:spacing w:after="0" w:line="240" w:lineRule="auto"/>
              <w:ind w:left="0" w:leftChars="0" w:right="0" w:rightChars="0" w:firstLine="0" w:firstLineChars="0"/>
              <w:jc w:val="center"/>
            </w:pPr>
            <w:r>
              <w:t>10.000</w:t>
            </w:r>
          </w:p>
        </w:tc>
        <w:tc>
          <w:tcPr>
            <w:tcW w:w="1169" w:type="dxa"/>
            <w:tcBorders>
              <w:top w:val="nil"/>
              <w:left w:val="nil"/>
              <w:bottom w:val="nil"/>
              <w:right w:val="nil"/>
            </w:tcBorders>
            <w:vAlign w:val="center"/>
          </w:tcPr>
          <w:p w14:paraId="58D34852">
            <w:pPr>
              <w:snapToGrid w:val="0"/>
              <w:spacing w:after="0" w:line="240" w:lineRule="auto"/>
              <w:ind w:left="0" w:leftChars="0" w:right="0" w:rightChars="0" w:firstLine="0" w:firstLineChars="0"/>
              <w:jc w:val="center"/>
            </w:pPr>
            <w:r>
              <w:t>-0.910</w:t>
            </w:r>
          </w:p>
        </w:tc>
        <w:tc>
          <w:tcPr>
            <w:tcW w:w="1027" w:type="dxa"/>
            <w:tcBorders>
              <w:top w:val="nil"/>
              <w:left w:val="nil"/>
              <w:bottom w:val="nil"/>
              <w:right w:val="nil"/>
            </w:tcBorders>
            <w:vAlign w:val="center"/>
          </w:tcPr>
          <w:p w14:paraId="3C5826F9">
            <w:pPr>
              <w:snapToGrid w:val="0"/>
              <w:spacing w:after="0" w:line="240" w:lineRule="auto"/>
              <w:ind w:left="0" w:leftChars="0" w:right="0" w:rightChars="0" w:firstLine="0" w:firstLineChars="0"/>
              <w:jc w:val="center"/>
            </w:pPr>
            <w:r>
              <w:t>.249</w:t>
            </w:r>
          </w:p>
        </w:tc>
      </w:tr>
      <w:tr w14:paraId="23EA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nil"/>
              <w:right w:val="nil"/>
            </w:tcBorders>
            <w:vAlign w:val="center"/>
          </w:tcPr>
          <w:p w14:paraId="412B337A">
            <w:pPr>
              <w:snapToGrid w:val="0"/>
              <w:spacing w:after="0" w:line="240" w:lineRule="auto"/>
              <w:ind w:left="0" w:leftChars="0" w:right="0" w:rightChars="0" w:firstLine="0" w:firstLineChars="0"/>
              <w:jc w:val="center"/>
            </w:pPr>
            <w:r>
              <w:t>白噪音</w:t>
            </w:r>
          </w:p>
        </w:tc>
        <w:tc>
          <w:tcPr>
            <w:tcW w:w="1092" w:type="dxa"/>
            <w:tcBorders>
              <w:top w:val="nil"/>
              <w:left w:val="nil"/>
              <w:bottom w:val="nil"/>
              <w:right w:val="nil"/>
            </w:tcBorders>
            <w:vAlign w:val="center"/>
          </w:tcPr>
          <w:p w14:paraId="0845481B">
            <w:pPr>
              <w:snapToGrid w:val="0"/>
              <w:spacing w:after="0" w:line="240" w:lineRule="auto"/>
              <w:ind w:left="0" w:leftChars="0" w:right="0" w:rightChars="0" w:firstLine="0" w:firstLineChars="0"/>
              <w:jc w:val="center"/>
            </w:pPr>
            <w:r>
              <w:t>overall</w:t>
            </w:r>
          </w:p>
        </w:tc>
        <w:tc>
          <w:tcPr>
            <w:tcW w:w="571" w:type="dxa"/>
            <w:tcBorders>
              <w:top w:val="nil"/>
              <w:left w:val="nil"/>
              <w:bottom w:val="nil"/>
              <w:right w:val="nil"/>
            </w:tcBorders>
            <w:vAlign w:val="center"/>
          </w:tcPr>
          <w:p w14:paraId="33262149">
            <w:pPr>
              <w:snapToGrid w:val="0"/>
              <w:spacing w:after="0" w:line="240" w:lineRule="auto"/>
              <w:ind w:left="0" w:leftChars="0" w:right="0" w:rightChars="0" w:firstLine="0" w:firstLineChars="0"/>
              <w:jc w:val="center"/>
            </w:pPr>
            <w:r>
              <w:t>28</w:t>
            </w:r>
          </w:p>
        </w:tc>
        <w:tc>
          <w:tcPr>
            <w:tcW w:w="848" w:type="dxa"/>
            <w:tcBorders>
              <w:top w:val="nil"/>
              <w:left w:val="nil"/>
              <w:bottom w:val="nil"/>
              <w:right w:val="nil"/>
            </w:tcBorders>
            <w:vAlign w:val="center"/>
          </w:tcPr>
          <w:p w14:paraId="0098A4DF">
            <w:pPr>
              <w:snapToGrid w:val="0"/>
              <w:spacing w:after="0" w:line="240" w:lineRule="auto"/>
              <w:ind w:left="0" w:leftChars="0" w:right="0" w:rightChars="0" w:firstLine="0" w:firstLineChars="0"/>
              <w:jc w:val="center"/>
            </w:pPr>
            <w:r>
              <w:t>6.025</w:t>
            </w:r>
          </w:p>
        </w:tc>
        <w:tc>
          <w:tcPr>
            <w:tcW w:w="837" w:type="dxa"/>
            <w:tcBorders>
              <w:top w:val="nil"/>
              <w:left w:val="nil"/>
              <w:bottom w:val="nil"/>
              <w:right w:val="nil"/>
            </w:tcBorders>
            <w:vAlign w:val="center"/>
          </w:tcPr>
          <w:p w14:paraId="32D8DCD6">
            <w:pPr>
              <w:snapToGrid w:val="0"/>
              <w:spacing w:after="0" w:line="240" w:lineRule="auto"/>
              <w:ind w:left="0" w:leftChars="0" w:right="0" w:rightChars="0" w:firstLine="0" w:firstLineChars="0"/>
              <w:jc w:val="center"/>
            </w:pPr>
            <w:r>
              <w:t>2.093</w:t>
            </w:r>
          </w:p>
        </w:tc>
        <w:tc>
          <w:tcPr>
            <w:tcW w:w="837" w:type="dxa"/>
            <w:tcBorders>
              <w:top w:val="nil"/>
              <w:left w:val="nil"/>
              <w:bottom w:val="nil"/>
              <w:right w:val="nil"/>
            </w:tcBorders>
            <w:vAlign w:val="center"/>
          </w:tcPr>
          <w:p w14:paraId="32DAF08A">
            <w:pPr>
              <w:snapToGrid w:val="0"/>
              <w:spacing w:after="0" w:line="240" w:lineRule="auto"/>
              <w:ind w:left="0" w:leftChars="0" w:right="0" w:rightChars="0" w:firstLine="0" w:firstLineChars="0"/>
              <w:jc w:val="center"/>
            </w:pPr>
            <w:r>
              <w:t>.000</w:t>
            </w:r>
          </w:p>
        </w:tc>
        <w:tc>
          <w:tcPr>
            <w:tcW w:w="944" w:type="dxa"/>
            <w:tcBorders>
              <w:top w:val="nil"/>
              <w:left w:val="nil"/>
              <w:bottom w:val="nil"/>
              <w:right w:val="nil"/>
            </w:tcBorders>
            <w:vAlign w:val="center"/>
          </w:tcPr>
          <w:p w14:paraId="33327C25">
            <w:pPr>
              <w:snapToGrid w:val="0"/>
              <w:spacing w:after="0" w:line="240" w:lineRule="auto"/>
              <w:ind w:left="0" w:leftChars="0" w:right="0" w:rightChars="0" w:firstLine="0" w:firstLineChars="0"/>
              <w:jc w:val="center"/>
            </w:pPr>
            <w:r>
              <w:t>9.500</w:t>
            </w:r>
          </w:p>
        </w:tc>
        <w:tc>
          <w:tcPr>
            <w:tcW w:w="1169" w:type="dxa"/>
            <w:tcBorders>
              <w:top w:val="nil"/>
              <w:left w:val="nil"/>
              <w:bottom w:val="nil"/>
              <w:right w:val="nil"/>
            </w:tcBorders>
            <w:vAlign w:val="center"/>
          </w:tcPr>
          <w:p w14:paraId="1269DEC3">
            <w:pPr>
              <w:snapToGrid w:val="0"/>
              <w:spacing w:after="0" w:line="240" w:lineRule="auto"/>
              <w:ind w:left="0" w:leftChars="0" w:right="0" w:rightChars="0" w:firstLine="0" w:firstLineChars="0"/>
              <w:jc w:val="center"/>
            </w:pPr>
            <w:r>
              <w:t>-0.651</w:t>
            </w:r>
          </w:p>
        </w:tc>
        <w:tc>
          <w:tcPr>
            <w:tcW w:w="1027" w:type="dxa"/>
            <w:tcBorders>
              <w:top w:val="nil"/>
              <w:left w:val="nil"/>
              <w:bottom w:val="nil"/>
              <w:right w:val="nil"/>
            </w:tcBorders>
            <w:vAlign w:val="center"/>
          </w:tcPr>
          <w:p w14:paraId="12CEB4C0">
            <w:pPr>
              <w:snapToGrid w:val="0"/>
              <w:spacing w:after="0" w:line="240" w:lineRule="auto"/>
              <w:ind w:left="0" w:leftChars="0" w:right="0" w:rightChars="0" w:firstLine="0" w:firstLineChars="0"/>
              <w:jc w:val="center"/>
            </w:pPr>
            <w:r>
              <w:t>1.016</w:t>
            </w:r>
          </w:p>
        </w:tc>
      </w:tr>
      <w:tr w14:paraId="487D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left w:val="nil"/>
              <w:bottom w:val="single" w:color="000000" w:sz="10" w:space="0"/>
              <w:right w:val="nil"/>
            </w:tcBorders>
            <w:vAlign w:val="center"/>
          </w:tcPr>
          <w:p w14:paraId="1A4ABC1F">
            <w:pPr>
              <w:snapToGrid w:val="0"/>
              <w:spacing w:after="0" w:line="240" w:lineRule="auto"/>
              <w:ind w:left="0" w:leftChars="0" w:right="0" w:rightChars="0" w:firstLine="0" w:firstLineChars="0"/>
              <w:jc w:val="center"/>
            </w:pPr>
            <w:r>
              <w:t>安静环境</w:t>
            </w:r>
          </w:p>
        </w:tc>
        <w:tc>
          <w:tcPr>
            <w:tcW w:w="1092" w:type="dxa"/>
            <w:tcBorders>
              <w:left w:val="nil"/>
              <w:bottom w:val="single" w:color="000000" w:sz="10" w:space="0"/>
              <w:right w:val="nil"/>
            </w:tcBorders>
            <w:vAlign w:val="center"/>
          </w:tcPr>
          <w:p w14:paraId="2071C426">
            <w:pPr>
              <w:snapToGrid w:val="0"/>
              <w:spacing w:after="0" w:line="240" w:lineRule="auto"/>
              <w:ind w:left="0" w:leftChars="0" w:right="0" w:rightChars="0" w:firstLine="0" w:firstLineChars="0"/>
              <w:jc w:val="center"/>
            </w:pPr>
            <w:r>
              <w:t>overall</w:t>
            </w:r>
          </w:p>
        </w:tc>
        <w:tc>
          <w:tcPr>
            <w:tcW w:w="571" w:type="dxa"/>
            <w:tcBorders>
              <w:left w:val="nil"/>
              <w:bottom w:val="single" w:color="000000" w:sz="10" w:space="0"/>
              <w:right w:val="nil"/>
            </w:tcBorders>
            <w:vAlign w:val="center"/>
          </w:tcPr>
          <w:p w14:paraId="2C093684">
            <w:pPr>
              <w:snapToGrid w:val="0"/>
              <w:spacing w:after="0" w:line="240" w:lineRule="auto"/>
              <w:ind w:left="0" w:leftChars="0" w:right="0" w:rightChars="0" w:firstLine="0" w:firstLineChars="0"/>
              <w:jc w:val="center"/>
            </w:pPr>
            <w:r>
              <w:t>28</w:t>
            </w:r>
          </w:p>
        </w:tc>
        <w:tc>
          <w:tcPr>
            <w:tcW w:w="848" w:type="dxa"/>
            <w:tcBorders>
              <w:left w:val="nil"/>
              <w:bottom w:val="single" w:color="000000" w:sz="10" w:space="0"/>
              <w:right w:val="nil"/>
            </w:tcBorders>
            <w:vAlign w:val="center"/>
          </w:tcPr>
          <w:p w14:paraId="5E1A8939">
            <w:pPr>
              <w:snapToGrid w:val="0"/>
              <w:spacing w:after="0" w:line="240" w:lineRule="auto"/>
              <w:ind w:left="0" w:leftChars="0" w:right="0" w:rightChars="0" w:firstLine="0" w:firstLineChars="0"/>
              <w:jc w:val="center"/>
            </w:pPr>
            <w:r>
              <w:t>4.696</w:t>
            </w:r>
          </w:p>
        </w:tc>
        <w:tc>
          <w:tcPr>
            <w:tcW w:w="837" w:type="dxa"/>
            <w:tcBorders>
              <w:left w:val="nil"/>
              <w:bottom w:val="single" w:color="000000" w:sz="10" w:space="0"/>
              <w:right w:val="nil"/>
            </w:tcBorders>
            <w:vAlign w:val="center"/>
          </w:tcPr>
          <w:p w14:paraId="34CB5E31">
            <w:pPr>
              <w:snapToGrid w:val="0"/>
              <w:spacing w:after="0" w:line="240" w:lineRule="auto"/>
              <w:ind w:left="0" w:leftChars="0" w:right="0" w:rightChars="0" w:firstLine="0" w:firstLineChars="0"/>
              <w:jc w:val="center"/>
            </w:pPr>
            <w:r>
              <w:t>2.451</w:t>
            </w:r>
          </w:p>
        </w:tc>
        <w:tc>
          <w:tcPr>
            <w:tcW w:w="837" w:type="dxa"/>
            <w:tcBorders>
              <w:left w:val="nil"/>
              <w:bottom w:val="single" w:color="000000" w:sz="10" w:space="0"/>
              <w:right w:val="nil"/>
            </w:tcBorders>
            <w:vAlign w:val="center"/>
          </w:tcPr>
          <w:p w14:paraId="6333F985">
            <w:pPr>
              <w:snapToGrid w:val="0"/>
              <w:spacing w:after="0" w:line="240" w:lineRule="auto"/>
              <w:ind w:left="0" w:leftChars="0" w:right="0" w:rightChars="0" w:firstLine="0" w:firstLineChars="0"/>
              <w:jc w:val="center"/>
            </w:pPr>
            <w:r>
              <w:t>.000</w:t>
            </w:r>
          </w:p>
        </w:tc>
        <w:tc>
          <w:tcPr>
            <w:tcW w:w="944" w:type="dxa"/>
            <w:tcBorders>
              <w:left w:val="nil"/>
              <w:bottom w:val="single" w:color="000000" w:sz="10" w:space="0"/>
              <w:right w:val="nil"/>
            </w:tcBorders>
            <w:vAlign w:val="center"/>
          </w:tcPr>
          <w:p w14:paraId="59811BC8">
            <w:pPr>
              <w:snapToGrid w:val="0"/>
              <w:spacing w:after="0" w:line="240" w:lineRule="auto"/>
              <w:ind w:left="0" w:leftChars="0" w:right="0" w:rightChars="0" w:firstLine="0" w:firstLineChars="0"/>
              <w:jc w:val="center"/>
            </w:pPr>
            <w:r>
              <w:t>9.200</w:t>
            </w:r>
          </w:p>
        </w:tc>
        <w:tc>
          <w:tcPr>
            <w:tcW w:w="1169" w:type="dxa"/>
            <w:tcBorders>
              <w:left w:val="nil"/>
              <w:bottom w:val="single" w:color="000000" w:sz="10" w:space="0"/>
              <w:right w:val="nil"/>
            </w:tcBorders>
            <w:vAlign w:val="center"/>
          </w:tcPr>
          <w:p w14:paraId="739F5483">
            <w:pPr>
              <w:snapToGrid w:val="0"/>
              <w:spacing w:after="0" w:line="240" w:lineRule="auto"/>
              <w:ind w:left="0" w:leftChars="0" w:right="0" w:rightChars="0" w:firstLine="0" w:firstLineChars="0"/>
              <w:jc w:val="center"/>
            </w:pPr>
            <w:r>
              <w:t>-0.171</w:t>
            </w:r>
          </w:p>
        </w:tc>
        <w:tc>
          <w:tcPr>
            <w:tcW w:w="1027" w:type="dxa"/>
            <w:tcBorders>
              <w:left w:val="nil"/>
              <w:bottom w:val="single" w:color="000000" w:sz="10" w:space="0"/>
              <w:right w:val="nil"/>
            </w:tcBorders>
            <w:vAlign w:val="center"/>
          </w:tcPr>
          <w:p w14:paraId="76247EC9">
            <w:pPr>
              <w:snapToGrid w:val="0"/>
              <w:spacing w:after="0" w:line="240" w:lineRule="auto"/>
              <w:ind w:left="0" w:leftChars="0" w:right="0" w:rightChars="0" w:firstLine="0" w:firstLineChars="0"/>
              <w:jc w:val="center"/>
            </w:pPr>
            <w:r>
              <w:t>-0.753</w:t>
            </w:r>
          </w:p>
        </w:tc>
      </w:tr>
    </w:tbl>
    <w:p w14:paraId="3E74E8CF"/>
    <w:p w14:paraId="32C1D20B">
      <w:pPr>
        <w:pStyle w:val="15"/>
      </w:pPr>
      <w:r>
        <w:t>表2 事后两两比较（Bonferroni）（friedman）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0"/>
        <w:gridCol w:w="1316"/>
        <w:gridCol w:w="1101"/>
        <w:gridCol w:w="854"/>
        <w:gridCol w:w="1938"/>
      </w:tblGrid>
      <w:tr w14:paraId="326D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3363A0A">
            <w:pPr>
              <w:snapToGrid w:val="0"/>
              <w:spacing w:after="0" w:line="240" w:lineRule="auto"/>
              <w:ind w:left="0" w:leftChars="0" w:right="0" w:rightChars="0" w:firstLine="0" w:firstLineChars="0"/>
              <w:jc w:val="center"/>
              <w:rPr>
                <w:b/>
              </w:rPr>
            </w:pPr>
            <w:r>
              <w:rPr>
                <w:b/>
              </w:rPr>
              <w:t>pair</w:t>
            </w:r>
          </w:p>
        </w:tc>
        <w:tc>
          <w:tcPr>
            <w:tcW w:w="0" w:type="auto"/>
            <w:tcBorders>
              <w:top w:val="single" w:color="000000" w:sz="10" w:space="0"/>
              <w:left w:val="nil"/>
              <w:bottom w:val="single" w:color="000000" w:sz="6" w:space="0"/>
              <w:right w:val="nil"/>
            </w:tcBorders>
            <w:vAlign w:val="center"/>
          </w:tcPr>
          <w:p w14:paraId="3ED1FD8F">
            <w:pPr>
              <w:snapToGrid w:val="0"/>
              <w:spacing w:after="0" w:line="240" w:lineRule="auto"/>
              <w:ind w:left="0" w:leftChars="0" w:right="0" w:rightChars="0" w:firstLine="0" w:firstLineChars="0"/>
              <w:jc w:val="center"/>
              <w:rPr>
                <w:b/>
              </w:rPr>
            </w:pPr>
            <w:r>
              <w:rPr>
                <w:b/>
              </w:rPr>
              <w:t>W</w:t>
            </w:r>
          </w:p>
        </w:tc>
        <w:tc>
          <w:tcPr>
            <w:tcW w:w="0" w:type="auto"/>
            <w:tcBorders>
              <w:top w:val="single" w:color="000000" w:sz="10" w:space="0"/>
              <w:left w:val="nil"/>
              <w:bottom w:val="single" w:color="000000" w:sz="6" w:space="0"/>
              <w:right w:val="nil"/>
            </w:tcBorders>
            <w:vAlign w:val="center"/>
          </w:tcPr>
          <w:p w14:paraId="51FBC9DD">
            <w:pPr>
              <w:snapToGrid w:val="0"/>
              <w:spacing w:after="0" w:line="240" w:lineRule="auto"/>
              <w:ind w:left="0" w:leftChars="0" w:right="0" w:rightChars="0" w:firstLine="0" w:firstLineChars="0"/>
              <w:jc w:val="center"/>
              <w:rPr>
                <w:b/>
              </w:rPr>
            </w:pPr>
            <w:r>
              <w:rPr>
                <w:b/>
              </w:rPr>
              <w:t>Z</w:t>
            </w:r>
          </w:p>
        </w:tc>
        <w:tc>
          <w:tcPr>
            <w:tcW w:w="0" w:type="auto"/>
            <w:tcBorders>
              <w:top w:val="single" w:color="000000" w:sz="10" w:space="0"/>
              <w:left w:val="nil"/>
              <w:bottom w:val="single" w:color="000000" w:sz="6" w:space="0"/>
              <w:right w:val="nil"/>
            </w:tcBorders>
            <w:vAlign w:val="center"/>
          </w:tcPr>
          <w:p w14:paraId="07FDB686">
            <w:pPr>
              <w:snapToGrid w:val="0"/>
              <w:spacing w:after="0" w:line="240" w:lineRule="auto"/>
              <w:ind w:left="0" w:leftChars="0" w:right="0" w:rightChars="0" w:firstLine="0" w:firstLineChars="0"/>
              <w:jc w:val="center"/>
              <w:rPr>
                <w:b/>
              </w:rPr>
            </w:pPr>
            <w:r>
              <w:rPr>
                <w:b/>
              </w:rPr>
              <w:t>p</w:t>
            </w:r>
          </w:p>
        </w:tc>
        <w:tc>
          <w:tcPr>
            <w:tcW w:w="1938" w:type="dxa"/>
            <w:tcBorders>
              <w:top w:val="single" w:color="000000" w:sz="10" w:space="0"/>
              <w:left w:val="nil"/>
              <w:bottom w:val="single" w:color="000000" w:sz="6" w:space="0"/>
              <w:right w:val="nil"/>
            </w:tcBorders>
            <w:vAlign w:val="center"/>
          </w:tcPr>
          <w:p w14:paraId="0EF90755">
            <w:pPr>
              <w:snapToGrid w:val="0"/>
              <w:spacing w:after="0" w:line="240" w:lineRule="auto"/>
              <w:ind w:left="0" w:leftChars="0" w:right="0" w:rightChars="0" w:firstLine="0" w:firstLineChars="0"/>
              <w:jc w:val="center"/>
              <w:rPr>
                <w:b/>
              </w:rPr>
            </w:pPr>
            <w:r>
              <w:rPr>
                <w:b/>
              </w:rPr>
              <w:t>p_bonferroni</w:t>
            </w:r>
          </w:p>
        </w:tc>
      </w:tr>
      <w:tr w14:paraId="1BBA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D42A25E">
            <w:pPr>
              <w:snapToGrid w:val="0"/>
              <w:spacing w:after="0" w:line="240" w:lineRule="auto"/>
              <w:ind w:left="0" w:leftChars="0" w:right="0" w:rightChars="0" w:firstLine="0" w:firstLineChars="0"/>
              <w:jc w:val="center"/>
            </w:pPr>
            <w:r>
              <w:t>背景音乐 vs 白噪音</w:t>
            </w:r>
          </w:p>
        </w:tc>
        <w:tc>
          <w:tcPr>
            <w:tcW w:w="0" w:type="auto"/>
            <w:tcBorders>
              <w:top w:val="nil"/>
              <w:left w:val="nil"/>
              <w:bottom w:val="nil"/>
              <w:right w:val="nil"/>
            </w:tcBorders>
            <w:vAlign w:val="center"/>
          </w:tcPr>
          <w:p w14:paraId="53426498">
            <w:pPr>
              <w:snapToGrid w:val="0"/>
              <w:spacing w:after="0" w:line="240" w:lineRule="auto"/>
              <w:ind w:left="0" w:leftChars="0" w:right="0" w:rightChars="0" w:firstLine="0" w:firstLineChars="0"/>
              <w:jc w:val="center"/>
            </w:pPr>
            <w:r>
              <w:t>113.500</w:t>
            </w:r>
          </w:p>
        </w:tc>
        <w:tc>
          <w:tcPr>
            <w:tcW w:w="0" w:type="auto"/>
            <w:tcBorders>
              <w:top w:val="nil"/>
              <w:left w:val="nil"/>
              <w:bottom w:val="nil"/>
              <w:right w:val="nil"/>
            </w:tcBorders>
            <w:vAlign w:val="center"/>
          </w:tcPr>
          <w:p w14:paraId="2E5C9AD8">
            <w:pPr>
              <w:snapToGrid w:val="0"/>
              <w:spacing w:after="0" w:line="240" w:lineRule="auto"/>
              <w:ind w:left="0" w:leftChars="0" w:right="0" w:rightChars="0" w:firstLine="0" w:firstLineChars="0"/>
              <w:jc w:val="center"/>
            </w:pPr>
            <w:r>
              <w:t>-2.039</w:t>
            </w:r>
          </w:p>
        </w:tc>
        <w:tc>
          <w:tcPr>
            <w:tcW w:w="0" w:type="auto"/>
            <w:tcBorders>
              <w:top w:val="nil"/>
              <w:left w:val="nil"/>
              <w:bottom w:val="nil"/>
              <w:right w:val="nil"/>
            </w:tcBorders>
            <w:vAlign w:val="center"/>
          </w:tcPr>
          <w:p w14:paraId="0DCE1C29">
            <w:pPr>
              <w:snapToGrid w:val="0"/>
              <w:spacing w:after="0" w:line="240" w:lineRule="auto"/>
              <w:ind w:left="0" w:leftChars="0" w:right="0" w:rightChars="0" w:firstLine="0" w:firstLineChars="0"/>
              <w:jc w:val="center"/>
            </w:pPr>
            <w:r>
              <w:t>.041</w:t>
            </w:r>
          </w:p>
        </w:tc>
        <w:tc>
          <w:tcPr>
            <w:tcW w:w="1938" w:type="dxa"/>
            <w:tcBorders>
              <w:top w:val="nil"/>
              <w:left w:val="nil"/>
              <w:bottom w:val="nil"/>
              <w:right w:val="nil"/>
            </w:tcBorders>
            <w:vAlign w:val="center"/>
          </w:tcPr>
          <w:p w14:paraId="5F741E4E">
            <w:pPr>
              <w:snapToGrid w:val="0"/>
              <w:spacing w:after="0" w:line="240" w:lineRule="auto"/>
              <w:ind w:left="0" w:leftChars="0" w:right="0" w:rightChars="0" w:firstLine="0" w:firstLineChars="0"/>
              <w:jc w:val="center"/>
            </w:pPr>
            <w:r>
              <w:t>.124</w:t>
            </w:r>
          </w:p>
        </w:tc>
      </w:tr>
      <w:tr w14:paraId="5DFF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3A7A90A">
            <w:pPr>
              <w:snapToGrid w:val="0"/>
              <w:spacing w:after="0" w:line="240" w:lineRule="auto"/>
              <w:ind w:left="0" w:leftChars="0" w:right="0" w:rightChars="0" w:firstLine="0" w:firstLineChars="0"/>
              <w:jc w:val="center"/>
            </w:pPr>
            <w:r>
              <w:t>背景音乐 vs 安静环境</w:t>
            </w:r>
          </w:p>
        </w:tc>
        <w:tc>
          <w:tcPr>
            <w:tcW w:w="0" w:type="auto"/>
            <w:tcBorders>
              <w:top w:val="nil"/>
              <w:left w:val="nil"/>
              <w:bottom w:val="nil"/>
              <w:right w:val="nil"/>
            </w:tcBorders>
            <w:vAlign w:val="center"/>
          </w:tcPr>
          <w:p w14:paraId="2A64070D">
            <w:pPr>
              <w:snapToGrid w:val="0"/>
              <w:spacing w:after="0" w:line="240" w:lineRule="auto"/>
              <w:ind w:left="0" w:leftChars="0" w:right="0" w:rightChars="0" w:firstLine="0" w:firstLineChars="0"/>
              <w:jc w:val="center"/>
            </w:pPr>
            <w:r>
              <w:t>63.000</w:t>
            </w:r>
          </w:p>
        </w:tc>
        <w:tc>
          <w:tcPr>
            <w:tcW w:w="0" w:type="auto"/>
            <w:tcBorders>
              <w:top w:val="nil"/>
              <w:left w:val="nil"/>
              <w:bottom w:val="nil"/>
              <w:right w:val="nil"/>
            </w:tcBorders>
            <w:vAlign w:val="center"/>
          </w:tcPr>
          <w:p w14:paraId="785E0722">
            <w:pPr>
              <w:snapToGrid w:val="0"/>
              <w:spacing w:after="0" w:line="240" w:lineRule="auto"/>
              <w:ind w:left="0" w:leftChars="0" w:right="0" w:rightChars="0" w:firstLine="0" w:firstLineChars="0"/>
              <w:jc w:val="center"/>
            </w:pPr>
            <w:r>
              <w:t>-3.189</w:t>
            </w:r>
          </w:p>
        </w:tc>
        <w:tc>
          <w:tcPr>
            <w:tcW w:w="0" w:type="auto"/>
            <w:tcBorders>
              <w:top w:val="nil"/>
              <w:left w:val="nil"/>
              <w:bottom w:val="nil"/>
              <w:right w:val="nil"/>
            </w:tcBorders>
            <w:vAlign w:val="center"/>
          </w:tcPr>
          <w:p w14:paraId="19814EC5">
            <w:pPr>
              <w:snapToGrid w:val="0"/>
              <w:spacing w:after="0" w:line="240" w:lineRule="auto"/>
              <w:ind w:left="0" w:leftChars="0" w:right="0" w:rightChars="0" w:firstLine="0" w:firstLineChars="0"/>
              <w:jc w:val="center"/>
            </w:pPr>
            <w:r>
              <w:t>.001</w:t>
            </w:r>
          </w:p>
        </w:tc>
        <w:tc>
          <w:tcPr>
            <w:tcW w:w="1938" w:type="dxa"/>
            <w:tcBorders>
              <w:top w:val="nil"/>
              <w:left w:val="nil"/>
              <w:bottom w:val="nil"/>
              <w:right w:val="nil"/>
            </w:tcBorders>
            <w:vAlign w:val="center"/>
          </w:tcPr>
          <w:p w14:paraId="010D1B27">
            <w:pPr>
              <w:snapToGrid w:val="0"/>
              <w:spacing w:after="0" w:line="240" w:lineRule="auto"/>
              <w:ind w:left="0" w:leftChars="0" w:right="0" w:rightChars="0" w:firstLine="0" w:firstLineChars="0"/>
              <w:jc w:val="center"/>
            </w:pPr>
            <w:r>
              <w:t>.004</w:t>
            </w:r>
          </w:p>
        </w:tc>
      </w:tr>
      <w:tr w14:paraId="51DB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10" w:type="dxa"/>
            <w:tcBorders>
              <w:left w:val="nil"/>
              <w:bottom w:val="single" w:color="000000" w:sz="10" w:space="0"/>
              <w:right w:val="nil"/>
            </w:tcBorders>
            <w:vAlign w:val="center"/>
          </w:tcPr>
          <w:p w14:paraId="3B913D3F">
            <w:pPr>
              <w:snapToGrid w:val="0"/>
              <w:spacing w:after="0" w:line="240" w:lineRule="auto"/>
              <w:ind w:left="0" w:leftChars="0" w:right="0" w:rightChars="0" w:firstLine="0" w:firstLineChars="0"/>
              <w:jc w:val="center"/>
            </w:pPr>
            <w:r>
              <w:t>白噪音 vs 安静环境</w:t>
            </w:r>
          </w:p>
        </w:tc>
        <w:tc>
          <w:tcPr>
            <w:tcW w:w="1316" w:type="dxa"/>
            <w:tcBorders>
              <w:left w:val="nil"/>
              <w:bottom w:val="single" w:color="000000" w:sz="10" w:space="0"/>
              <w:right w:val="nil"/>
            </w:tcBorders>
            <w:vAlign w:val="center"/>
          </w:tcPr>
          <w:p w14:paraId="79FBBDCA">
            <w:pPr>
              <w:snapToGrid w:val="0"/>
              <w:spacing w:after="0" w:line="240" w:lineRule="auto"/>
              <w:ind w:left="0" w:leftChars="0" w:right="0" w:rightChars="0" w:firstLine="0" w:firstLineChars="0"/>
              <w:jc w:val="center"/>
            </w:pPr>
            <w:r>
              <w:t>80.000</w:t>
            </w:r>
          </w:p>
        </w:tc>
        <w:tc>
          <w:tcPr>
            <w:tcW w:w="1101" w:type="dxa"/>
            <w:tcBorders>
              <w:left w:val="nil"/>
              <w:bottom w:val="single" w:color="000000" w:sz="10" w:space="0"/>
              <w:right w:val="nil"/>
            </w:tcBorders>
            <w:vAlign w:val="center"/>
          </w:tcPr>
          <w:p w14:paraId="3D3E3032">
            <w:pPr>
              <w:snapToGrid w:val="0"/>
              <w:spacing w:after="0" w:line="240" w:lineRule="auto"/>
              <w:ind w:left="0" w:leftChars="0" w:right="0" w:rightChars="0" w:firstLine="0" w:firstLineChars="0"/>
              <w:jc w:val="center"/>
            </w:pPr>
            <w:r>
              <w:t>-2.426</w:t>
            </w:r>
          </w:p>
        </w:tc>
        <w:tc>
          <w:tcPr>
            <w:tcW w:w="854" w:type="dxa"/>
            <w:tcBorders>
              <w:left w:val="nil"/>
              <w:bottom w:val="single" w:color="000000" w:sz="10" w:space="0"/>
              <w:right w:val="nil"/>
            </w:tcBorders>
            <w:vAlign w:val="center"/>
          </w:tcPr>
          <w:p w14:paraId="204DBDF3">
            <w:pPr>
              <w:snapToGrid w:val="0"/>
              <w:spacing w:after="0" w:line="240" w:lineRule="auto"/>
              <w:ind w:left="0" w:leftChars="0" w:right="0" w:rightChars="0" w:firstLine="0" w:firstLineChars="0"/>
              <w:jc w:val="center"/>
            </w:pPr>
            <w:r>
              <w:t>.015</w:t>
            </w:r>
          </w:p>
        </w:tc>
        <w:tc>
          <w:tcPr>
            <w:tcW w:w="1938" w:type="dxa"/>
            <w:tcBorders>
              <w:left w:val="nil"/>
              <w:bottom w:val="single" w:color="000000" w:sz="10" w:space="0"/>
              <w:right w:val="nil"/>
            </w:tcBorders>
            <w:vAlign w:val="center"/>
          </w:tcPr>
          <w:p w14:paraId="7EC7565C">
            <w:pPr>
              <w:snapToGrid w:val="0"/>
              <w:spacing w:after="0" w:line="240" w:lineRule="auto"/>
              <w:ind w:left="0" w:leftChars="0" w:right="0" w:rightChars="0" w:firstLine="0" w:firstLineChars="0"/>
              <w:jc w:val="center"/>
            </w:pPr>
            <w:r>
              <w:t>.046</w:t>
            </w:r>
          </w:p>
        </w:tc>
      </w:tr>
    </w:tbl>
    <w:p w14:paraId="1A8437EB"/>
    <w:p w14:paraId="080179BF">
      <w:pPr>
        <w:pStyle w:val="15"/>
      </w:pPr>
      <w:r>
        <w:t>表3 秩统计（friedman）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7"/>
        <w:gridCol w:w="3250"/>
        <w:gridCol w:w="2362"/>
      </w:tblGrid>
      <w:tr w14:paraId="4A5B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0097910">
            <w:pPr>
              <w:snapToGrid w:val="0"/>
              <w:spacing w:after="0" w:line="240" w:lineRule="auto"/>
              <w:ind w:left="0" w:leftChars="0" w:right="0" w:rightChars="0" w:firstLine="0" w:firstLineChars="0"/>
              <w:jc w:val="center"/>
              <w:rPr>
                <w:b/>
              </w:rPr>
            </w:pPr>
            <w:r>
              <w:rPr>
                <w:b/>
              </w:rPr>
              <w:t>condition</w:t>
            </w:r>
          </w:p>
        </w:tc>
        <w:tc>
          <w:tcPr>
            <w:tcW w:w="0" w:type="auto"/>
            <w:tcBorders>
              <w:top w:val="single" w:color="000000" w:sz="10" w:space="0"/>
              <w:left w:val="nil"/>
              <w:bottom w:val="single" w:color="000000" w:sz="6" w:space="0"/>
              <w:right w:val="nil"/>
            </w:tcBorders>
            <w:vAlign w:val="center"/>
          </w:tcPr>
          <w:p w14:paraId="2A3B01F1">
            <w:pPr>
              <w:snapToGrid w:val="0"/>
              <w:spacing w:after="0" w:line="240" w:lineRule="auto"/>
              <w:ind w:left="0" w:leftChars="0" w:right="0" w:rightChars="0" w:firstLine="0" w:firstLineChars="0"/>
              <w:jc w:val="center"/>
              <w:rPr>
                <w:b/>
              </w:rPr>
            </w:pPr>
            <w:r>
              <w:rPr>
                <w:b/>
              </w:rPr>
              <w:t>mean_rank</w:t>
            </w:r>
          </w:p>
        </w:tc>
        <w:tc>
          <w:tcPr>
            <w:tcW w:w="2362" w:type="dxa"/>
            <w:tcBorders>
              <w:top w:val="single" w:color="000000" w:sz="10" w:space="0"/>
              <w:left w:val="nil"/>
              <w:bottom w:val="single" w:color="000000" w:sz="6" w:space="0"/>
              <w:right w:val="nil"/>
            </w:tcBorders>
            <w:vAlign w:val="center"/>
          </w:tcPr>
          <w:p w14:paraId="7E0E8DD4">
            <w:pPr>
              <w:snapToGrid w:val="0"/>
              <w:spacing w:after="0" w:line="240" w:lineRule="auto"/>
              <w:ind w:left="0" w:leftChars="0" w:right="0" w:rightChars="0" w:firstLine="0" w:firstLineChars="0"/>
              <w:jc w:val="center"/>
              <w:rPr>
                <w:b/>
              </w:rPr>
            </w:pPr>
            <w:r>
              <w:rPr>
                <w:b/>
              </w:rPr>
              <w:t>median</w:t>
            </w:r>
          </w:p>
        </w:tc>
      </w:tr>
      <w:tr w14:paraId="2EB6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935DB8D">
            <w:pPr>
              <w:snapToGrid w:val="0"/>
              <w:spacing w:after="0" w:line="240" w:lineRule="auto"/>
              <w:ind w:left="0" w:leftChars="0" w:right="0" w:rightChars="0" w:firstLine="0" w:firstLineChars="0"/>
              <w:jc w:val="center"/>
            </w:pPr>
            <w:r>
              <w:t>背景音乐</w:t>
            </w:r>
          </w:p>
        </w:tc>
        <w:tc>
          <w:tcPr>
            <w:tcW w:w="0" w:type="auto"/>
            <w:tcBorders>
              <w:top w:val="nil"/>
              <w:left w:val="nil"/>
              <w:bottom w:val="nil"/>
              <w:right w:val="nil"/>
            </w:tcBorders>
            <w:vAlign w:val="center"/>
          </w:tcPr>
          <w:p w14:paraId="2DC58C5B">
            <w:pPr>
              <w:snapToGrid w:val="0"/>
              <w:spacing w:after="0" w:line="240" w:lineRule="auto"/>
              <w:ind w:left="0" w:leftChars="0" w:right="0" w:rightChars="0" w:firstLine="0" w:firstLineChars="0"/>
              <w:jc w:val="center"/>
            </w:pPr>
            <w:r>
              <w:t>2.536</w:t>
            </w:r>
          </w:p>
        </w:tc>
        <w:tc>
          <w:tcPr>
            <w:tcW w:w="2362" w:type="dxa"/>
            <w:tcBorders>
              <w:top w:val="nil"/>
              <w:left w:val="nil"/>
              <w:bottom w:val="nil"/>
              <w:right w:val="nil"/>
            </w:tcBorders>
            <w:vAlign w:val="center"/>
          </w:tcPr>
          <w:p w14:paraId="550DD2F7">
            <w:pPr>
              <w:snapToGrid w:val="0"/>
              <w:spacing w:after="0" w:line="240" w:lineRule="auto"/>
              <w:ind w:left="0" w:leftChars="0" w:right="0" w:rightChars="0" w:firstLine="0" w:firstLineChars="0"/>
              <w:jc w:val="center"/>
            </w:pPr>
            <w:r>
              <w:t>7.450</w:t>
            </w:r>
          </w:p>
        </w:tc>
      </w:tr>
      <w:tr w14:paraId="38E0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D95574C">
            <w:pPr>
              <w:snapToGrid w:val="0"/>
              <w:spacing w:after="0" w:line="240" w:lineRule="auto"/>
              <w:ind w:left="0" w:leftChars="0" w:right="0" w:rightChars="0" w:firstLine="0" w:firstLineChars="0"/>
              <w:jc w:val="center"/>
            </w:pPr>
            <w:r>
              <w:t>白噪音</w:t>
            </w:r>
          </w:p>
        </w:tc>
        <w:tc>
          <w:tcPr>
            <w:tcW w:w="0" w:type="auto"/>
            <w:tcBorders>
              <w:top w:val="nil"/>
              <w:left w:val="nil"/>
              <w:bottom w:val="nil"/>
              <w:right w:val="nil"/>
            </w:tcBorders>
            <w:vAlign w:val="center"/>
          </w:tcPr>
          <w:p w14:paraId="70F4C961">
            <w:pPr>
              <w:snapToGrid w:val="0"/>
              <w:spacing w:after="0" w:line="240" w:lineRule="auto"/>
              <w:ind w:left="0" w:leftChars="0" w:right="0" w:rightChars="0" w:firstLine="0" w:firstLineChars="0"/>
              <w:jc w:val="center"/>
            </w:pPr>
            <w:r>
              <w:t>2.000</w:t>
            </w:r>
          </w:p>
        </w:tc>
        <w:tc>
          <w:tcPr>
            <w:tcW w:w="2362" w:type="dxa"/>
            <w:tcBorders>
              <w:top w:val="nil"/>
              <w:left w:val="nil"/>
              <w:bottom w:val="nil"/>
              <w:right w:val="nil"/>
            </w:tcBorders>
            <w:vAlign w:val="center"/>
          </w:tcPr>
          <w:p w14:paraId="20323F88">
            <w:pPr>
              <w:snapToGrid w:val="0"/>
              <w:spacing w:after="0" w:line="240" w:lineRule="auto"/>
              <w:ind w:left="0" w:leftChars="0" w:right="0" w:rightChars="0" w:firstLine="0" w:firstLineChars="0"/>
              <w:jc w:val="center"/>
            </w:pPr>
            <w:r>
              <w:t>6.100</w:t>
            </w:r>
          </w:p>
        </w:tc>
      </w:tr>
      <w:tr w14:paraId="308B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07" w:type="dxa"/>
            <w:tcBorders>
              <w:left w:val="nil"/>
              <w:bottom w:val="single" w:color="000000" w:sz="10" w:space="0"/>
              <w:right w:val="nil"/>
            </w:tcBorders>
            <w:vAlign w:val="center"/>
          </w:tcPr>
          <w:p w14:paraId="4828C807">
            <w:pPr>
              <w:snapToGrid w:val="0"/>
              <w:spacing w:after="0" w:line="240" w:lineRule="auto"/>
              <w:ind w:left="0" w:leftChars="0" w:right="0" w:rightChars="0" w:firstLine="0" w:firstLineChars="0"/>
              <w:jc w:val="center"/>
            </w:pPr>
            <w:r>
              <w:t>安静环境</w:t>
            </w:r>
          </w:p>
        </w:tc>
        <w:tc>
          <w:tcPr>
            <w:tcW w:w="3250" w:type="dxa"/>
            <w:tcBorders>
              <w:left w:val="nil"/>
              <w:bottom w:val="single" w:color="000000" w:sz="10" w:space="0"/>
              <w:right w:val="nil"/>
            </w:tcBorders>
            <w:vAlign w:val="center"/>
          </w:tcPr>
          <w:p w14:paraId="674C2A6B">
            <w:pPr>
              <w:snapToGrid w:val="0"/>
              <w:spacing w:after="0" w:line="240" w:lineRule="auto"/>
              <w:ind w:left="0" w:leftChars="0" w:right="0" w:rightChars="0" w:firstLine="0" w:firstLineChars="0"/>
              <w:jc w:val="center"/>
            </w:pPr>
            <w:r>
              <w:t>1.464</w:t>
            </w:r>
          </w:p>
        </w:tc>
        <w:tc>
          <w:tcPr>
            <w:tcW w:w="2362" w:type="dxa"/>
            <w:tcBorders>
              <w:left w:val="nil"/>
              <w:bottom w:val="single" w:color="000000" w:sz="10" w:space="0"/>
              <w:right w:val="nil"/>
            </w:tcBorders>
            <w:vAlign w:val="center"/>
          </w:tcPr>
          <w:p w14:paraId="4DF9293D">
            <w:pPr>
              <w:snapToGrid w:val="0"/>
              <w:spacing w:after="0" w:line="240" w:lineRule="auto"/>
              <w:ind w:left="0" w:leftChars="0" w:right="0" w:rightChars="0" w:firstLine="0" w:firstLineChars="0"/>
              <w:jc w:val="center"/>
            </w:pPr>
            <w:r>
              <w:t>4.750</w:t>
            </w:r>
          </w:p>
        </w:tc>
      </w:tr>
    </w:tbl>
    <w:p w14:paraId="64DA7BDF"/>
    <w:p w14:paraId="11070534">
      <w:pPr>
        <w:pStyle w:val="15"/>
      </w:pPr>
      <w:r>
        <w:t>表4 检验统计（friedman）</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2"/>
        <w:gridCol w:w="797"/>
        <w:gridCol w:w="1493"/>
        <w:gridCol w:w="864"/>
        <w:gridCol w:w="2476"/>
      </w:tblGrid>
      <w:tr w14:paraId="60D5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819" w:type="pct"/>
            <w:tcBorders>
              <w:top w:val="single" w:color="000000" w:sz="10" w:space="0"/>
              <w:left w:val="nil"/>
              <w:bottom w:val="single" w:color="000000" w:sz="6" w:space="0"/>
              <w:right w:val="nil"/>
            </w:tcBorders>
            <w:vAlign w:val="center"/>
          </w:tcPr>
          <w:p w14:paraId="48A59CA2">
            <w:pPr>
              <w:snapToGrid w:val="0"/>
              <w:spacing w:after="0" w:line="240" w:lineRule="auto"/>
              <w:ind w:left="0" w:leftChars="0" w:right="0" w:rightChars="0" w:firstLine="0" w:firstLineChars="0"/>
              <w:jc w:val="center"/>
              <w:rPr>
                <w:b/>
              </w:rPr>
            </w:pPr>
            <w:r>
              <w:rPr>
                <w:b/>
              </w:rPr>
              <w:t>Friedman_chisq</w:t>
            </w:r>
          </w:p>
        </w:tc>
        <w:tc>
          <w:tcPr>
            <w:tcW w:w="450" w:type="pct"/>
            <w:tcBorders>
              <w:top w:val="single" w:color="000000" w:sz="10" w:space="0"/>
              <w:left w:val="nil"/>
              <w:bottom w:val="single" w:color="000000" w:sz="6" w:space="0"/>
              <w:right w:val="nil"/>
            </w:tcBorders>
            <w:vAlign w:val="center"/>
          </w:tcPr>
          <w:p w14:paraId="60D17DD3">
            <w:pPr>
              <w:snapToGrid w:val="0"/>
              <w:spacing w:after="0" w:line="240" w:lineRule="auto"/>
              <w:ind w:left="0" w:leftChars="0" w:right="0" w:rightChars="0" w:firstLine="0" w:firstLineChars="0"/>
              <w:jc w:val="center"/>
              <w:rPr>
                <w:b/>
              </w:rPr>
            </w:pPr>
            <w:r>
              <w:rPr>
                <w:b/>
              </w:rPr>
              <w:t>df</w:t>
            </w:r>
          </w:p>
        </w:tc>
        <w:tc>
          <w:tcPr>
            <w:tcW w:w="843" w:type="pct"/>
            <w:tcBorders>
              <w:top w:val="single" w:color="000000" w:sz="10" w:space="0"/>
              <w:left w:val="nil"/>
              <w:bottom w:val="single" w:color="000000" w:sz="6" w:space="0"/>
              <w:right w:val="nil"/>
            </w:tcBorders>
            <w:vAlign w:val="center"/>
          </w:tcPr>
          <w:p w14:paraId="3E78AE67">
            <w:pPr>
              <w:snapToGrid w:val="0"/>
              <w:spacing w:after="0" w:line="240" w:lineRule="auto"/>
              <w:ind w:left="0" w:leftChars="0" w:right="0" w:rightChars="0" w:firstLine="0" w:firstLineChars="0"/>
              <w:jc w:val="center"/>
              <w:rPr>
                <w:b/>
              </w:rPr>
            </w:pPr>
            <w:r>
              <w:rPr>
                <w:b/>
              </w:rPr>
              <w:t>p</w:t>
            </w:r>
          </w:p>
        </w:tc>
        <w:tc>
          <w:tcPr>
            <w:tcW w:w="488" w:type="pct"/>
            <w:tcBorders>
              <w:top w:val="single" w:color="000000" w:sz="10" w:space="0"/>
              <w:left w:val="nil"/>
              <w:bottom w:val="single" w:color="000000" w:sz="6" w:space="0"/>
              <w:right w:val="nil"/>
            </w:tcBorders>
            <w:vAlign w:val="center"/>
          </w:tcPr>
          <w:p w14:paraId="52AF0090">
            <w:pPr>
              <w:snapToGrid w:val="0"/>
              <w:spacing w:after="0" w:line="240" w:lineRule="auto"/>
              <w:ind w:left="0" w:leftChars="0" w:right="0" w:rightChars="0" w:firstLine="0" w:firstLineChars="0"/>
              <w:jc w:val="center"/>
              <w:rPr>
                <w:b/>
              </w:rPr>
            </w:pPr>
            <w:r>
              <w:rPr>
                <w:b/>
              </w:rPr>
              <w:t>N</w:t>
            </w:r>
          </w:p>
        </w:tc>
        <w:tc>
          <w:tcPr>
            <w:tcW w:w="1398" w:type="pct"/>
            <w:tcBorders>
              <w:top w:val="single" w:color="000000" w:sz="10" w:space="0"/>
              <w:left w:val="nil"/>
              <w:bottom w:val="single" w:color="000000" w:sz="6" w:space="0"/>
              <w:right w:val="nil"/>
            </w:tcBorders>
            <w:vAlign w:val="center"/>
          </w:tcPr>
          <w:p w14:paraId="6D06EEF8">
            <w:pPr>
              <w:snapToGrid w:val="0"/>
              <w:spacing w:after="0" w:line="240" w:lineRule="auto"/>
              <w:ind w:left="0" w:leftChars="0" w:right="0" w:rightChars="0" w:firstLine="0" w:firstLineChars="0"/>
              <w:jc w:val="center"/>
              <w:rPr>
                <w:b/>
              </w:rPr>
            </w:pPr>
            <w:r>
              <w:rPr>
                <w:b/>
              </w:rPr>
              <w:t>kendalls_W</w:t>
            </w:r>
          </w:p>
        </w:tc>
      </w:tr>
      <w:tr w14:paraId="4D7B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19" w:type="pct"/>
            <w:tcBorders>
              <w:left w:val="nil"/>
              <w:bottom w:val="single" w:color="000000" w:sz="10" w:space="0"/>
              <w:right w:val="nil"/>
            </w:tcBorders>
            <w:vAlign w:val="center"/>
          </w:tcPr>
          <w:p w14:paraId="6994E6E8">
            <w:pPr>
              <w:snapToGrid w:val="0"/>
              <w:spacing w:after="0" w:line="240" w:lineRule="auto"/>
              <w:ind w:left="0" w:leftChars="0" w:right="0" w:rightChars="0" w:firstLine="0" w:firstLineChars="0"/>
              <w:jc w:val="center"/>
            </w:pPr>
            <w:r>
              <w:t>16.364</w:t>
            </w:r>
          </w:p>
        </w:tc>
        <w:tc>
          <w:tcPr>
            <w:tcW w:w="450" w:type="pct"/>
            <w:tcBorders>
              <w:left w:val="nil"/>
              <w:bottom w:val="single" w:color="000000" w:sz="10" w:space="0"/>
              <w:right w:val="nil"/>
            </w:tcBorders>
            <w:vAlign w:val="center"/>
          </w:tcPr>
          <w:p w14:paraId="16BFF29D">
            <w:pPr>
              <w:snapToGrid w:val="0"/>
              <w:spacing w:after="0" w:line="240" w:lineRule="auto"/>
              <w:ind w:left="0" w:leftChars="0" w:right="0" w:rightChars="0" w:firstLine="0" w:firstLineChars="0"/>
              <w:jc w:val="center"/>
            </w:pPr>
            <w:r>
              <w:t>2</w:t>
            </w:r>
          </w:p>
        </w:tc>
        <w:tc>
          <w:tcPr>
            <w:tcW w:w="843" w:type="pct"/>
            <w:tcBorders>
              <w:left w:val="nil"/>
              <w:bottom w:val="single" w:color="000000" w:sz="10" w:space="0"/>
              <w:right w:val="nil"/>
            </w:tcBorders>
            <w:vAlign w:val="center"/>
          </w:tcPr>
          <w:p w14:paraId="6965D636">
            <w:pPr>
              <w:snapToGrid w:val="0"/>
              <w:spacing w:after="0" w:line="240" w:lineRule="auto"/>
              <w:ind w:left="0" w:leftChars="0" w:right="0" w:rightChars="0" w:firstLine="0" w:firstLineChars="0"/>
              <w:jc w:val="center"/>
            </w:pPr>
            <w:r>
              <w:t>&lt; .001</w:t>
            </w:r>
          </w:p>
        </w:tc>
        <w:tc>
          <w:tcPr>
            <w:tcW w:w="488" w:type="pct"/>
            <w:tcBorders>
              <w:left w:val="nil"/>
              <w:bottom w:val="single" w:color="000000" w:sz="10" w:space="0"/>
              <w:right w:val="nil"/>
            </w:tcBorders>
            <w:vAlign w:val="center"/>
          </w:tcPr>
          <w:p w14:paraId="340B4CC5">
            <w:pPr>
              <w:snapToGrid w:val="0"/>
              <w:spacing w:after="0" w:line="240" w:lineRule="auto"/>
              <w:ind w:left="0" w:leftChars="0" w:right="0" w:rightChars="0" w:firstLine="0" w:firstLineChars="0"/>
              <w:jc w:val="center"/>
            </w:pPr>
            <w:r>
              <w:t>28</w:t>
            </w:r>
          </w:p>
        </w:tc>
        <w:tc>
          <w:tcPr>
            <w:tcW w:w="1398" w:type="pct"/>
            <w:tcBorders>
              <w:left w:val="nil"/>
              <w:bottom w:val="single" w:color="000000" w:sz="10" w:space="0"/>
              <w:right w:val="nil"/>
            </w:tcBorders>
            <w:vAlign w:val="center"/>
          </w:tcPr>
          <w:p w14:paraId="695A001E">
            <w:pPr>
              <w:snapToGrid w:val="0"/>
              <w:spacing w:after="0" w:line="240" w:lineRule="auto"/>
              <w:ind w:left="0" w:leftChars="0" w:right="0" w:rightChars="0" w:firstLine="0" w:firstLineChars="0"/>
              <w:jc w:val="center"/>
            </w:pPr>
            <w:r>
              <w:t>.292</w:t>
            </w:r>
          </w:p>
        </w:tc>
      </w:tr>
    </w:tbl>
    <w:p w14:paraId="02C12DFA"/>
    <w:p w14:paraId="3C1797C7">
      <w:pPr>
        <w:spacing w:beforeLines="0" w:afterLines="0" w:line="400" w:lineRule="atLeas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SPSS</w:t>
      </w:r>
    </w:p>
    <w:p w14:paraId="27CE3061">
      <w:pPr>
        <w:spacing w:beforeLines="0" w:afterLines="0"/>
        <w:rPr>
          <w:rFonts w:hint="default"/>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71"/>
        <w:gridCol w:w="1184"/>
        <w:gridCol w:w="1643"/>
        <w:gridCol w:w="1669"/>
        <w:gridCol w:w="1643"/>
        <w:gridCol w:w="1630"/>
      </w:tblGrid>
      <w:tr w14:paraId="3132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797C2BC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32DB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nil"/>
              <w:left w:val="nil"/>
              <w:bottom w:val="single" w:color="152935" w:sz="8" w:space="0"/>
              <w:right w:val="nil"/>
              <w:tl2br w:val="nil"/>
              <w:tr2bl w:val="nil"/>
            </w:tcBorders>
            <w:shd w:val="clear" w:color="auto" w:fill="FFFFFF"/>
            <w:noWrap w:val="0"/>
            <w:vAlign w:val="bottom"/>
          </w:tcPr>
          <w:p w14:paraId="22DDD8A1">
            <w:pPr>
              <w:snapToGrid w:val="0"/>
              <w:spacing w:beforeLines="0" w:afterLines="0"/>
              <w:rPr>
                <w:rFonts w:hint="default"/>
                <w:sz w:val="24"/>
                <w:szCs w:val="24"/>
              </w:rPr>
            </w:pPr>
          </w:p>
        </w:tc>
        <w:tc>
          <w:tcPr>
            <w:tcW w:w="685" w:type="pct"/>
            <w:tcBorders>
              <w:top w:val="nil"/>
              <w:left w:val="nil"/>
              <w:bottom w:val="single" w:color="152935" w:sz="8" w:space="0"/>
              <w:right w:val="single" w:color="E0E0E0" w:sz="8" w:space="0"/>
              <w:tl2br w:val="nil"/>
              <w:tr2bl w:val="nil"/>
            </w:tcBorders>
            <w:shd w:val="clear" w:color="auto" w:fill="FFFFFF"/>
            <w:noWrap w:val="0"/>
            <w:vAlign w:val="bottom"/>
          </w:tcPr>
          <w:p w14:paraId="1D141A3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95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EA234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96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A8CF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95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91318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942" w:type="pct"/>
            <w:tcBorders>
              <w:top w:val="nil"/>
              <w:left w:val="single" w:color="E0E0E0" w:sz="8" w:space="0"/>
              <w:bottom w:val="single" w:color="152935" w:sz="8" w:space="0"/>
              <w:right w:val="nil"/>
              <w:tl2br w:val="nil"/>
              <w:tr2bl w:val="nil"/>
            </w:tcBorders>
            <w:shd w:val="clear" w:color="auto" w:fill="FFFFFF"/>
            <w:noWrap w:val="0"/>
            <w:vAlign w:val="bottom"/>
          </w:tcPr>
          <w:p w14:paraId="54342E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6B429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single" w:color="152935" w:sz="8" w:space="0"/>
              <w:left w:val="nil"/>
              <w:bottom w:val="single" w:color="AEAEAE" w:sz="8" w:space="0"/>
              <w:right w:val="nil"/>
              <w:tl2br w:val="nil"/>
              <w:tr2bl w:val="nil"/>
            </w:tcBorders>
            <w:shd w:val="clear" w:color="auto" w:fill="E0E0E0"/>
            <w:noWrap w:val="0"/>
            <w:vAlign w:val="top"/>
          </w:tcPr>
          <w:p w14:paraId="39E8984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bei</w:t>
            </w:r>
          </w:p>
        </w:tc>
        <w:tc>
          <w:tcPr>
            <w:tcW w:w="68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3E9F7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c>
          <w:tcPr>
            <w:tcW w:w="9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F7BF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6.889</w:t>
            </w:r>
          </w:p>
        </w:tc>
        <w:tc>
          <w:tcPr>
            <w:tcW w:w="9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12CC8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2.2929</w:t>
            </w:r>
          </w:p>
        </w:tc>
        <w:tc>
          <w:tcPr>
            <w:tcW w:w="9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59F88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c>
          <w:tcPr>
            <w:tcW w:w="94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F8F5D0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50552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single" w:color="AEAEAE" w:sz="8" w:space="0"/>
              <w:left w:val="nil"/>
              <w:bottom w:val="single" w:color="AEAEAE" w:sz="8" w:space="0"/>
              <w:right w:val="nil"/>
              <w:tl2br w:val="nil"/>
              <w:tr2bl w:val="nil"/>
            </w:tcBorders>
            <w:shd w:val="clear" w:color="auto" w:fill="E0E0E0"/>
            <w:noWrap w:val="0"/>
            <w:vAlign w:val="top"/>
          </w:tcPr>
          <w:p w14:paraId="552C02F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bai</w:t>
            </w:r>
          </w:p>
        </w:tc>
        <w:tc>
          <w:tcPr>
            <w:tcW w:w="68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417657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c>
          <w:tcPr>
            <w:tcW w:w="9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ECC31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6.025</w:t>
            </w:r>
          </w:p>
        </w:tc>
        <w:tc>
          <w:tcPr>
            <w:tcW w:w="9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D1506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2.0933</w:t>
            </w:r>
          </w:p>
        </w:tc>
        <w:tc>
          <w:tcPr>
            <w:tcW w:w="9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A880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94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5D659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w:t>
            </w:r>
          </w:p>
        </w:tc>
      </w:tr>
      <w:tr w14:paraId="1A5D1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single" w:color="AEAEAE" w:sz="8" w:space="0"/>
              <w:left w:val="nil"/>
              <w:bottom w:val="single" w:color="152935" w:sz="8" w:space="0"/>
              <w:right w:val="nil"/>
              <w:tl2br w:val="nil"/>
              <w:tr2bl w:val="nil"/>
            </w:tcBorders>
            <w:shd w:val="clear" w:color="auto" w:fill="E0E0E0"/>
            <w:noWrap w:val="0"/>
            <w:vAlign w:val="top"/>
          </w:tcPr>
          <w:p w14:paraId="0FAEF1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an</w:t>
            </w:r>
          </w:p>
        </w:tc>
        <w:tc>
          <w:tcPr>
            <w:tcW w:w="68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A8F805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c>
          <w:tcPr>
            <w:tcW w:w="9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2C8C2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4.696</w:t>
            </w:r>
          </w:p>
        </w:tc>
        <w:tc>
          <w:tcPr>
            <w:tcW w:w="9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FF1B4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2.4512</w:t>
            </w:r>
          </w:p>
        </w:tc>
        <w:tc>
          <w:tcPr>
            <w:tcW w:w="9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CC1BB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94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0681D3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9.2</w:t>
            </w:r>
          </w:p>
        </w:tc>
      </w:tr>
    </w:tbl>
    <w:p w14:paraId="01FD001A">
      <w:pPr>
        <w:spacing w:beforeLines="0" w:afterLines="0"/>
        <w:rPr>
          <w:rFonts w:hint="default"/>
          <w:sz w:val="18"/>
          <w:szCs w:val="24"/>
        </w:rPr>
      </w:pPr>
    </w:p>
    <w:p w14:paraId="2C76C9D0">
      <w:pPr>
        <w:spacing w:beforeLines="0" w:afterLines="0"/>
        <w:rPr>
          <w:rFonts w:hint="default"/>
          <w:sz w:val="18"/>
          <w:szCs w:val="24"/>
        </w:rPr>
      </w:pPr>
      <w:r>
        <w:rPr>
          <w:rFonts w:hint="default"/>
          <w:sz w:val="18"/>
          <w:szCs w:val="24"/>
        </w:rPr>
        <w:t>Friedman 檢定</w:t>
      </w:r>
    </w:p>
    <w:p w14:paraId="3D5627F3">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80"/>
        <w:gridCol w:w="6226"/>
      </w:tblGrid>
      <w:tr w14:paraId="6EA54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2A7DB2FE">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等級</w:t>
            </w:r>
          </w:p>
        </w:tc>
      </w:tr>
      <w:tr w14:paraId="0CE7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5612B2A4">
            <w:pPr>
              <w:snapToGrid w:val="0"/>
              <w:spacing w:beforeLines="0" w:afterLines="0"/>
              <w:ind w:left="0" w:leftChars="0" w:right="0" w:rightChars="0" w:firstLine="0" w:firstLineChars="0"/>
              <w:jc w:val="center"/>
              <w:rPr>
                <w:rFonts w:hint="default"/>
                <w:sz w:val="24"/>
                <w:szCs w:val="24"/>
              </w:rPr>
            </w:pPr>
          </w:p>
        </w:tc>
        <w:tc>
          <w:tcPr>
            <w:tcW w:w="6226" w:type="dxa"/>
            <w:tcBorders>
              <w:top w:val="nil"/>
              <w:left w:val="nil"/>
              <w:bottom w:val="single" w:color="152935" w:sz="8" w:space="0"/>
              <w:right w:val="nil"/>
              <w:tl2br w:val="nil"/>
              <w:tr2bl w:val="nil"/>
            </w:tcBorders>
            <w:shd w:val="clear" w:color="auto" w:fill="FFFFFF"/>
            <w:noWrap w:val="0"/>
            <w:vAlign w:val="center"/>
          </w:tcPr>
          <w:p w14:paraId="61D557E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平均等級</w:t>
            </w:r>
          </w:p>
        </w:tc>
      </w:tr>
      <w:tr w14:paraId="7BEA4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1F33E49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bei</w:t>
            </w:r>
          </w:p>
        </w:tc>
        <w:tc>
          <w:tcPr>
            <w:tcW w:w="6226" w:type="dxa"/>
            <w:tcBorders>
              <w:top w:val="single" w:color="152935" w:sz="8" w:space="0"/>
              <w:left w:val="nil"/>
              <w:bottom w:val="single" w:color="AEAEAE" w:sz="8" w:space="0"/>
              <w:right w:val="nil"/>
              <w:tl2br w:val="nil"/>
              <w:tr2bl w:val="nil"/>
            </w:tcBorders>
            <w:shd w:val="clear" w:color="auto" w:fill="F9F9FB"/>
            <w:noWrap w:val="0"/>
            <w:vAlign w:val="center"/>
          </w:tcPr>
          <w:p w14:paraId="4E8154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2.54</w:t>
            </w:r>
          </w:p>
        </w:tc>
      </w:tr>
      <w:tr w14:paraId="7A14A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D3EF7E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bai</w:t>
            </w:r>
          </w:p>
        </w:tc>
        <w:tc>
          <w:tcPr>
            <w:tcW w:w="6226" w:type="dxa"/>
            <w:tcBorders>
              <w:top w:val="single" w:color="AEAEAE" w:sz="8" w:space="0"/>
              <w:left w:val="nil"/>
              <w:bottom w:val="single" w:color="AEAEAE" w:sz="8" w:space="0"/>
              <w:right w:val="nil"/>
              <w:tl2br w:val="nil"/>
              <w:tr2bl w:val="nil"/>
            </w:tcBorders>
            <w:shd w:val="clear" w:color="auto" w:fill="F9F9FB"/>
            <w:noWrap w:val="0"/>
            <w:vAlign w:val="center"/>
          </w:tcPr>
          <w:p w14:paraId="048CE8C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2.00</w:t>
            </w:r>
          </w:p>
        </w:tc>
      </w:tr>
      <w:tr w14:paraId="13B36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80" w:type="dxa"/>
            <w:tcBorders>
              <w:top w:val="single" w:color="AEAEAE" w:sz="8" w:space="0"/>
              <w:left w:val="nil"/>
              <w:bottom w:val="single" w:color="152935" w:sz="8" w:space="0"/>
              <w:right w:val="nil"/>
              <w:tl2br w:val="nil"/>
              <w:tr2bl w:val="nil"/>
            </w:tcBorders>
            <w:shd w:val="clear" w:color="auto" w:fill="E0E0E0"/>
            <w:noWrap w:val="0"/>
            <w:vAlign w:val="center"/>
          </w:tcPr>
          <w:p w14:paraId="33A4703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an</w:t>
            </w:r>
          </w:p>
        </w:tc>
        <w:tc>
          <w:tcPr>
            <w:tcW w:w="6226" w:type="dxa"/>
            <w:tcBorders>
              <w:top w:val="single" w:color="AEAEAE" w:sz="8" w:space="0"/>
              <w:left w:val="nil"/>
              <w:bottom w:val="single" w:color="152935" w:sz="8" w:space="0"/>
              <w:right w:val="nil"/>
              <w:tl2br w:val="nil"/>
              <w:tr2bl w:val="nil"/>
            </w:tcBorders>
            <w:shd w:val="clear" w:color="auto" w:fill="F9F9FB"/>
            <w:noWrap w:val="0"/>
            <w:vAlign w:val="center"/>
          </w:tcPr>
          <w:p w14:paraId="743FEC1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1.46</w:t>
            </w:r>
          </w:p>
        </w:tc>
      </w:tr>
    </w:tbl>
    <w:p w14:paraId="270680F1">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150"/>
        <w:gridCol w:w="3156"/>
      </w:tblGrid>
      <w:tr w14:paraId="5F576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434541A6">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608F9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nil"/>
              <w:left w:val="nil"/>
              <w:bottom w:val="single" w:color="AEAEAE" w:sz="8" w:space="0"/>
              <w:right w:val="nil"/>
              <w:tl2br w:val="nil"/>
              <w:tr2bl w:val="nil"/>
            </w:tcBorders>
            <w:shd w:val="clear" w:color="auto" w:fill="E0E0E0"/>
            <w:noWrap w:val="0"/>
            <w:vAlign w:val="center"/>
          </w:tcPr>
          <w:p w14:paraId="2E8E11A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3156" w:type="dxa"/>
            <w:tcBorders>
              <w:top w:val="nil"/>
              <w:left w:val="nil"/>
              <w:bottom w:val="single" w:color="AEAEAE" w:sz="8" w:space="0"/>
              <w:right w:val="nil"/>
              <w:tl2br w:val="nil"/>
              <w:tr2bl w:val="nil"/>
            </w:tcBorders>
            <w:shd w:val="clear" w:color="auto" w:fill="F9F9FB"/>
            <w:noWrap w:val="0"/>
            <w:vAlign w:val="center"/>
          </w:tcPr>
          <w:p w14:paraId="1818A76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28</w:t>
            </w:r>
          </w:p>
        </w:tc>
      </w:tr>
      <w:tr w14:paraId="5967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single" w:color="AEAEAE" w:sz="8" w:space="0"/>
              <w:left w:val="nil"/>
              <w:bottom w:val="single" w:color="AEAEAE" w:sz="8" w:space="0"/>
              <w:right w:val="nil"/>
              <w:tl2br w:val="nil"/>
              <w:tr2bl w:val="nil"/>
            </w:tcBorders>
            <w:shd w:val="clear" w:color="auto" w:fill="E0E0E0"/>
            <w:noWrap w:val="0"/>
            <w:vAlign w:val="center"/>
          </w:tcPr>
          <w:p w14:paraId="05A7943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3156" w:type="dxa"/>
            <w:tcBorders>
              <w:top w:val="single" w:color="AEAEAE" w:sz="8" w:space="0"/>
              <w:left w:val="nil"/>
              <w:bottom w:val="single" w:color="AEAEAE" w:sz="8" w:space="0"/>
              <w:right w:val="nil"/>
              <w:tl2br w:val="nil"/>
              <w:tr2bl w:val="nil"/>
            </w:tcBorders>
            <w:shd w:val="clear" w:color="auto" w:fill="F9F9FB"/>
            <w:noWrap w:val="0"/>
            <w:vAlign w:val="center"/>
          </w:tcPr>
          <w:p w14:paraId="31A6B03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16.364</w:t>
            </w:r>
          </w:p>
        </w:tc>
      </w:tr>
      <w:tr w14:paraId="1E281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single" w:color="AEAEAE" w:sz="8" w:space="0"/>
              <w:left w:val="nil"/>
              <w:bottom w:val="single" w:color="AEAEAE" w:sz="8" w:space="0"/>
              <w:right w:val="nil"/>
              <w:tl2br w:val="nil"/>
              <w:tr2bl w:val="nil"/>
            </w:tcBorders>
            <w:shd w:val="clear" w:color="auto" w:fill="E0E0E0"/>
            <w:noWrap w:val="0"/>
            <w:vAlign w:val="center"/>
          </w:tcPr>
          <w:p w14:paraId="4BE8DF4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3156" w:type="dxa"/>
            <w:tcBorders>
              <w:top w:val="single" w:color="AEAEAE" w:sz="8" w:space="0"/>
              <w:left w:val="nil"/>
              <w:bottom w:val="single" w:color="AEAEAE" w:sz="8" w:space="0"/>
              <w:right w:val="nil"/>
              <w:tl2br w:val="nil"/>
              <w:tr2bl w:val="nil"/>
            </w:tcBorders>
            <w:shd w:val="clear" w:color="auto" w:fill="F9F9FB"/>
            <w:noWrap w:val="0"/>
            <w:vAlign w:val="center"/>
          </w:tcPr>
          <w:p w14:paraId="3EF7174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w:t>
            </w:r>
          </w:p>
        </w:tc>
      </w:tr>
      <w:tr w14:paraId="3C79C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single" w:color="AEAEAE" w:sz="8" w:space="0"/>
              <w:left w:val="nil"/>
              <w:bottom w:val="single" w:color="152935" w:sz="8" w:space="0"/>
              <w:right w:val="nil"/>
              <w:tl2br w:val="nil"/>
              <w:tr2bl w:val="nil"/>
            </w:tcBorders>
            <w:shd w:val="clear" w:color="auto" w:fill="E0E0E0"/>
            <w:noWrap w:val="0"/>
            <w:vAlign w:val="center"/>
          </w:tcPr>
          <w:p w14:paraId="63559EF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3156" w:type="dxa"/>
            <w:tcBorders>
              <w:top w:val="single" w:color="AEAEAE" w:sz="8" w:space="0"/>
              <w:left w:val="nil"/>
              <w:bottom w:val="single" w:color="152935" w:sz="8" w:space="0"/>
              <w:right w:val="nil"/>
              <w:tl2br w:val="nil"/>
              <w:tr2bl w:val="nil"/>
            </w:tcBorders>
            <w:shd w:val="clear" w:color="auto" w:fill="F9F9FB"/>
            <w:noWrap w:val="0"/>
            <w:vAlign w:val="center"/>
          </w:tcPr>
          <w:p w14:paraId="33A6AA2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021BD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1862FD3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Friedman 檢定</w:t>
            </w:r>
          </w:p>
        </w:tc>
      </w:tr>
    </w:tbl>
    <w:p w14:paraId="5FF7CDC6">
      <w:pPr>
        <w:spacing w:beforeLines="0" w:afterLines="0"/>
        <w:rPr>
          <w:rFonts w:hint="default"/>
          <w:sz w:val="18"/>
          <w:szCs w:val="24"/>
        </w:rPr>
      </w:pPr>
    </w:p>
    <w:p w14:paraId="196B59B7">
      <w:pPr>
        <w:spacing w:beforeLines="0" w:afterLines="0"/>
        <w:rPr>
          <w:rFonts w:hint="default"/>
          <w:sz w:val="18"/>
          <w:szCs w:val="24"/>
        </w:rPr>
      </w:pPr>
      <w:r>
        <w:rPr>
          <w:rFonts w:hint="default"/>
          <w:sz w:val="18"/>
          <w:szCs w:val="24"/>
        </w:rPr>
        <w:t>Kendall's W 檢定</w:t>
      </w:r>
    </w:p>
    <w:p w14:paraId="7A17665E">
      <w:pPr>
        <w:spacing w:beforeLines="0" w:afterLines="0"/>
        <w:rPr>
          <w:rFonts w:hint="default"/>
          <w:sz w:val="18"/>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80"/>
        <w:gridCol w:w="6226"/>
      </w:tblGrid>
      <w:tr w14:paraId="37609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D1762AD">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等級</w:t>
            </w:r>
          </w:p>
        </w:tc>
      </w:tr>
      <w:tr w14:paraId="5C0AF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3DDF2916">
            <w:pPr>
              <w:snapToGrid w:val="0"/>
              <w:spacing w:beforeLines="0" w:afterLines="0"/>
              <w:ind w:left="0" w:leftChars="0" w:right="0" w:rightChars="0" w:firstLine="0" w:firstLineChars="0"/>
              <w:jc w:val="center"/>
              <w:rPr>
                <w:rFonts w:hint="default"/>
                <w:sz w:val="24"/>
                <w:szCs w:val="24"/>
              </w:rPr>
            </w:pPr>
          </w:p>
        </w:tc>
        <w:tc>
          <w:tcPr>
            <w:tcW w:w="6226" w:type="dxa"/>
            <w:tcBorders>
              <w:top w:val="nil"/>
              <w:left w:val="nil"/>
              <w:bottom w:val="single" w:color="152935" w:sz="8" w:space="0"/>
              <w:right w:val="nil"/>
              <w:tl2br w:val="nil"/>
              <w:tr2bl w:val="nil"/>
            </w:tcBorders>
            <w:shd w:val="clear" w:color="auto" w:fill="FFFFFF"/>
            <w:noWrap w:val="0"/>
            <w:vAlign w:val="center"/>
          </w:tcPr>
          <w:p w14:paraId="05C1140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平均等級</w:t>
            </w:r>
          </w:p>
        </w:tc>
      </w:tr>
      <w:tr w14:paraId="0CC02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587E16B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bei</w:t>
            </w:r>
          </w:p>
        </w:tc>
        <w:tc>
          <w:tcPr>
            <w:tcW w:w="6226" w:type="dxa"/>
            <w:tcBorders>
              <w:top w:val="single" w:color="152935" w:sz="8" w:space="0"/>
              <w:left w:val="nil"/>
              <w:bottom w:val="single" w:color="AEAEAE" w:sz="8" w:space="0"/>
              <w:right w:val="nil"/>
              <w:tl2br w:val="nil"/>
              <w:tr2bl w:val="nil"/>
            </w:tcBorders>
            <w:shd w:val="clear" w:color="auto" w:fill="F9F9FB"/>
            <w:noWrap w:val="0"/>
            <w:vAlign w:val="center"/>
          </w:tcPr>
          <w:p w14:paraId="5F9EF89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2.54</w:t>
            </w:r>
          </w:p>
        </w:tc>
      </w:tr>
      <w:tr w14:paraId="79612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11187D1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bai</w:t>
            </w:r>
          </w:p>
        </w:tc>
        <w:tc>
          <w:tcPr>
            <w:tcW w:w="6226" w:type="dxa"/>
            <w:tcBorders>
              <w:top w:val="single" w:color="AEAEAE" w:sz="8" w:space="0"/>
              <w:left w:val="nil"/>
              <w:bottom w:val="single" w:color="AEAEAE" w:sz="8" w:space="0"/>
              <w:right w:val="nil"/>
              <w:tl2br w:val="nil"/>
              <w:tr2bl w:val="nil"/>
            </w:tcBorders>
            <w:shd w:val="clear" w:color="auto" w:fill="F9F9FB"/>
            <w:noWrap w:val="0"/>
            <w:vAlign w:val="center"/>
          </w:tcPr>
          <w:p w14:paraId="5421CEC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2.00</w:t>
            </w:r>
          </w:p>
        </w:tc>
      </w:tr>
      <w:tr w14:paraId="4EB2E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80" w:type="dxa"/>
            <w:tcBorders>
              <w:top w:val="single" w:color="AEAEAE" w:sz="8" w:space="0"/>
              <w:left w:val="nil"/>
              <w:bottom w:val="single" w:color="152935" w:sz="8" w:space="0"/>
              <w:right w:val="nil"/>
              <w:tl2br w:val="nil"/>
              <w:tr2bl w:val="nil"/>
            </w:tcBorders>
            <w:shd w:val="clear" w:color="auto" w:fill="E0E0E0"/>
            <w:noWrap w:val="0"/>
            <w:vAlign w:val="center"/>
          </w:tcPr>
          <w:p w14:paraId="281FE45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an</w:t>
            </w:r>
          </w:p>
        </w:tc>
        <w:tc>
          <w:tcPr>
            <w:tcW w:w="6226" w:type="dxa"/>
            <w:tcBorders>
              <w:top w:val="single" w:color="AEAEAE" w:sz="8" w:space="0"/>
              <w:left w:val="nil"/>
              <w:bottom w:val="single" w:color="152935" w:sz="8" w:space="0"/>
              <w:right w:val="nil"/>
              <w:tl2br w:val="nil"/>
              <w:tr2bl w:val="nil"/>
            </w:tcBorders>
            <w:shd w:val="clear" w:color="auto" w:fill="F9F9FB"/>
            <w:noWrap w:val="0"/>
            <w:vAlign w:val="center"/>
          </w:tcPr>
          <w:p w14:paraId="27F5BBD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1.46</w:t>
            </w:r>
          </w:p>
        </w:tc>
      </w:tr>
    </w:tbl>
    <w:p w14:paraId="619C76D5">
      <w:pPr>
        <w:spacing w:beforeLines="0" w:afterLines="0" w:line="400" w:lineRule="atLeast"/>
        <w:rPr>
          <w:rFonts w:hint="default" w:ascii="Times New Roman" w:hAnsi="Times New Roman" w:eastAsia="Times New Roman"/>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278"/>
        <w:gridCol w:w="3028"/>
      </w:tblGrid>
      <w:tr w14:paraId="7D974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5568F3A8">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p>
        </w:tc>
      </w:tr>
      <w:tr w14:paraId="7D01D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nil"/>
              <w:left w:val="nil"/>
              <w:bottom w:val="single" w:color="AEAEAE" w:sz="8" w:space="0"/>
              <w:right w:val="nil"/>
              <w:tl2br w:val="nil"/>
              <w:tr2bl w:val="nil"/>
            </w:tcBorders>
            <w:shd w:val="clear" w:color="auto" w:fill="E0E0E0"/>
            <w:noWrap w:val="0"/>
            <w:vAlign w:val="center"/>
          </w:tcPr>
          <w:p w14:paraId="55D972B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3028" w:type="dxa"/>
            <w:tcBorders>
              <w:top w:val="nil"/>
              <w:left w:val="nil"/>
              <w:bottom w:val="single" w:color="AEAEAE" w:sz="8" w:space="0"/>
              <w:right w:val="nil"/>
              <w:tl2br w:val="nil"/>
              <w:tr2bl w:val="nil"/>
            </w:tcBorders>
            <w:shd w:val="clear" w:color="auto" w:fill="F9F9FB"/>
            <w:noWrap w:val="0"/>
            <w:vAlign w:val="center"/>
          </w:tcPr>
          <w:p w14:paraId="5852D2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28</w:t>
            </w:r>
          </w:p>
        </w:tc>
      </w:tr>
      <w:tr w14:paraId="08A23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AEAEAE" w:sz="8" w:space="0"/>
              <w:right w:val="nil"/>
              <w:tl2br w:val="nil"/>
              <w:tr2bl w:val="nil"/>
            </w:tcBorders>
            <w:shd w:val="clear" w:color="auto" w:fill="E0E0E0"/>
            <w:noWrap w:val="0"/>
            <w:vAlign w:val="center"/>
          </w:tcPr>
          <w:p w14:paraId="21ADD12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Kendall'sW</w:t>
            </w:r>
            <w:r>
              <w:rPr>
                <w:rFonts w:hint="default" w:ascii="Arial" w:hAnsi="Arial"/>
                <w:color w:val="264A60"/>
                <w:sz w:val="18"/>
                <w:szCs w:val="24"/>
                <w:vertAlign w:val="superscript"/>
              </w:rPr>
              <w:t>a</w:t>
            </w:r>
          </w:p>
        </w:tc>
        <w:tc>
          <w:tcPr>
            <w:tcW w:w="3028" w:type="dxa"/>
            <w:tcBorders>
              <w:top w:val="single" w:color="AEAEAE" w:sz="8" w:space="0"/>
              <w:left w:val="nil"/>
              <w:bottom w:val="single" w:color="AEAEAE" w:sz="8" w:space="0"/>
              <w:right w:val="nil"/>
              <w:tl2br w:val="nil"/>
              <w:tr2bl w:val="nil"/>
            </w:tcBorders>
            <w:shd w:val="clear" w:color="auto" w:fill="F9F9FB"/>
            <w:noWrap w:val="0"/>
            <w:vAlign w:val="center"/>
          </w:tcPr>
          <w:p w14:paraId="6603C97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.292</w:t>
            </w:r>
          </w:p>
        </w:tc>
      </w:tr>
      <w:tr w14:paraId="580BA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AEAEAE" w:sz="8" w:space="0"/>
              <w:right w:val="nil"/>
              <w:tl2br w:val="nil"/>
              <w:tr2bl w:val="nil"/>
            </w:tcBorders>
            <w:shd w:val="clear" w:color="auto" w:fill="E0E0E0"/>
            <w:noWrap w:val="0"/>
            <w:vAlign w:val="center"/>
          </w:tcPr>
          <w:p w14:paraId="463A967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3028" w:type="dxa"/>
            <w:tcBorders>
              <w:top w:val="single" w:color="AEAEAE" w:sz="8" w:space="0"/>
              <w:left w:val="nil"/>
              <w:bottom w:val="single" w:color="AEAEAE" w:sz="8" w:space="0"/>
              <w:right w:val="nil"/>
              <w:tl2br w:val="nil"/>
              <w:tr2bl w:val="nil"/>
            </w:tcBorders>
            <w:shd w:val="clear" w:color="auto" w:fill="F9F9FB"/>
            <w:noWrap w:val="0"/>
            <w:vAlign w:val="center"/>
          </w:tcPr>
          <w:p w14:paraId="42643CB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16.364</w:t>
            </w:r>
          </w:p>
        </w:tc>
      </w:tr>
      <w:tr w14:paraId="203AD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AEAEAE" w:sz="8" w:space="0"/>
              <w:right w:val="nil"/>
              <w:tl2br w:val="nil"/>
              <w:tr2bl w:val="nil"/>
            </w:tcBorders>
            <w:shd w:val="clear" w:color="auto" w:fill="E0E0E0"/>
            <w:noWrap w:val="0"/>
            <w:vAlign w:val="center"/>
          </w:tcPr>
          <w:p w14:paraId="199CEB0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3028" w:type="dxa"/>
            <w:tcBorders>
              <w:top w:val="single" w:color="AEAEAE" w:sz="8" w:space="0"/>
              <w:left w:val="nil"/>
              <w:bottom w:val="single" w:color="AEAEAE" w:sz="8" w:space="0"/>
              <w:right w:val="nil"/>
              <w:tl2br w:val="nil"/>
              <w:tr2bl w:val="nil"/>
            </w:tcBorders>
            <w:shd w:val="clear" w:color="auto" w:fill="F9F9FB"/>
            <w:noWrap w:val="0"/>
            <w:vAlign w:val="center"/>
          </w:tcPr>
          <w:p w14:paraId="23C4470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w:t>
            </w:r>
          </w:p>
        </w:tc>
      </w:tr>
      <w:tr w14:paraId="29EA4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152935" w:sz="8" w:space="0"/>
              <w:right w:val="nil"/>
              <w:tl2br w:val="nil"/>
              <w:tr2bl w:val="nil"/>
            </w:tcBorders>
            <w:shd w:val="clear" w:color="auto" w:fill="E0E0E0"/>
            <w:noWrap w:val="0"/>
            <w:vAlign w:val="center"/>
          </w:tcPr>
          <w:p w14:paraId="476E49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3028" w:type="dxa"/>
            <w:tcBorders>
              <w:top w:val="single" w:color="AEAEAE" w:sz="8" w:space="0"/>
              <w:left w:val="nil"/>
              <w:bottom w:val="single" w:color="152935" w:sz="8" w:space="0"/>
              <w:right w:val="nil"/>
              <w:tl2br w:val="nil"/>
              <w:tr2bl w:val="nil"/>
            </w:tcBorders>
            <w:shd w:val="clear" w:color="auto" w:fill="F9F9FB"/>
            <w:noWrap w:val="0"/>
            <w:vAlign w:val="center"/>
          </w:tcPr>
          <w:p w14:paraId="623A9AE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62354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25035F5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Kendall 和諧係數</w:t>
            </w:r>
          </w:p>
        </w:tc>
      </w:tr>
    </w:tbl>
    <w:p w14:paraId="6E0EAB17">
      <w:pPr>
        <w:rPr>
          <w:rFonts w:hint="eastAsia"/>
          <w:color w:val="FF0000"/>
          <w:lang w:val="en-US" w:eastAsia="zh-CN"/>
        </w:rPr>
      </w:pPr>
    </w:p>
    <w:p w14:paraId="53312321">
      <w:pPr>
        <w:spacing w:beforeLines="0" w:afterLines="0"/>
        <w:rPr>
          <w:rFonts w:hint="default"/>
          <w:sz w:val="24"/>
          <w:szCs w:val="24"/>
        </w:rPr>
      </w:pPr>
    </w:p>
    <w:tbl>
      <w:tblPr>
        <w:tblStyle w:val="32"/>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293"/>
        <w:gridCol w:w="2013"/>
      </w:tblGrid>
      <w:tr w14:paraId="55C6AE66">
        <w:tblPrEx>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97CC41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相關樣本 Friedman 雙向等級變異分析摘要</w:t>
            </w:r>
          </w:p>
        </w:tc>
      </w:tr>
      <w:tr w14:paraId="0395B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single" w:color="AEAEAE" w:sz="8" w:space="0"/>
              <w:right w:val="nil"/>
              <w:tl2br w:val="nil"/>
              <w:tr2bl w:val="nil"/>
            </w:tcBorders>
            <w:shd w:val="clear" w:color="auto" w:fill="E0E0E0"/>
            <w:noWrap w:val="0"/>
            <w:vAlign w:val="top"/>
          </w:tcPr>
          <w:p w14:paraId="7290A76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 N</w:t>
            </w:r>
          </w:p>
        </w:tc>
        <w:tc>
          <w:tcPr>
            <w:tcW w:w="2013" w:type="dxa"/>
            <w:tcBorders>
              <w:top w:val="nil"/>
              <w:left w:val="nil"/>
              <w:bottom w:val="single" w:color="AEAEAE" w:sz="8" w:space="0"/>
              <w:right w:val="nil"/>
              <w:tl2br w:val="nil"/>
              <w:tr2bl w:val="nil"/>
            </w:tcBorders>
            <w:shd w:val="clear" w:color="auto" w:fill="F9F9FB"/>
            <w:noWrap w:val="0"/>
            <w:vAlign w:val="top"/>
          </w:tcPr>
          <w:p w14:paraId="761033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r>
      <w:tr w14:paraId="5C813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9052E2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檢定統計資料</w:t>
            </w:r>
          </w:p>
        </w:tc>
        <w:tc>
          <w:tcPr>
            <w:tcW w:w="2013" w:type="dxa"/>
            <w:tcBorders>
              <w:top w:val="single" w:color="AEAEAE" w:sz="8" w:space="0"/>
              <w:left w:val="nil"/>
              <w:bottom w:val="single" w:color="AEAEAE" w:sz="8" w:space="0"/>
              <w:right w:val="nil"/>
              <w:tl2br w:val="nil"/>
              <w:tr2bl w:val="nil"/>
            </w:tcBorders>
            <w:shd w:val="clear" w:color="auto" w:fill="F9F9FB"/>
            <w:noWrap w:val="0"/>
            <w:vAlign w:val="top"/>
          </w:tcPr>
          <w:p w14:paraId="70102B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16.364</w:t>
            </w:r>
          </w:p>
        </w:tc>
      </w:tr>
      <w:tr w14:paraId="604C5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FA00F0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自由度</w:t>
            </w:r>
          </w:p>
        </w:tc>
        <w:tc>
          <w:tcPr>
            <w:tcW w:w="2013" w:type="dxa"/>
            <w:tcBorders>
              <w:top w:val="single" w:color="AEAEAE" w:sz="8" w:space="0"/>
              <w:left w:val="nil"/>
              <w:bottom w:val="single" w:color="AEAEAE" w:sz="8" w:space="0"/>
              <w:right w:val="nil"/>
              <w:tl2br w:val="nil"/>
              <w:tr2bl w:val="nil"/>
            </w:tcBorders>
            <w:shd w:val="clear" w:color="auto" w:fill="F9F9FB"/>
            <w:noWrap w:val="0"/>
            <w:vAlign w:val="top"/>
          </w:tcPr>
          <w:p w14:paraId="3459D1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r>
      <w:tr w14:paraId="5FC00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293" w:type="dxa"/>
            <w:tcBorders>
              <w:top w:val="single" w:color="AEAEAE" w:sz="8" w:space="0"/>
              <w:left w:val="nil"/>
              <w:bottom w:val="single" w:color="152935" w:sz="8" w:space="0"/>
              <w:right w:val="nil"/>
              <w:tl2br w:val="nil"/>
              <w:tr2bl w:val="nil"/>
            </w:tcBorders>
            <w:shd w:val="clear" w:color="auto" w:fill="E0E0E0"/>
            <w:noWrap w:val="0"/>
            <w:vAlign w:val="top"/>
          </w:tcPr>
          <w:p w14:paraId="747898D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漸進顯著性（雙邊檢定）</w:t>
            </w:r>
          </w:p>
        </w:tc>
        <w:tc>
          <w:tcPr>
            <w:tcW w:w="2013" w:type="dxa"/>
            <w:tcBorders>
              <w:top w:val="single" w:color="AEAEAE" w:sz="8" w:space="0"/>
              <w:left w:val="nil"/>
              <w:bottom w:val="single" w:color="152935" w:sz="8" w:space="0"/>
              <w:right w:val="nil"/>
              <w:tl2br w:val="nil"/>
              <w:tr2bl w:val="nil"/>
            </w:tcBorders>
            <w:shd w:val="clear" w:color="auto" w:fill="F9F9FB"/>
            <w:noWrap w:val="0"/>
            <w:vAlign w:val="top"/>
          </w:tcPr>
          <w:p w14:paraId="10288D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bl>
    <w:p w14:paraId="133D2644">
      <w:pPr>
        <w:spacing w:beforeLines="0" w:afterLines="0" w:line="400" w:lineRule="atLeast"/>
        <w:rPr>
          <w:rFonts w:hint="default" w:ascii="Times New Roman" w:hAnsi="Times New Roman" w:eastAsia="Times New Roman"/>
          <w:sz w:val="24"/>
          <w:szCs w:val="24"/>
        </w:rPr>
      </w:pPr>
    </w:p>
    <w:p w14:paraId="35A7B033">
      <w:pPr>
        <w:spacing w:beforeLines="0" w:afterLines="0"/>
        <w:rPr>
          <w:rFonts w:hint="default"/>
          <w:sz w:val="24"/>
          <w:szCs w:val="24"/>
        </w:rPr>
      </w:pPr>
    </w:p>
    <w:tbl>
      <w:tblPr>
        <w:tblStyle w:val="3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15"/>
        <w:gridCol w:w="1217"/>
        <w:gridCol w:w="1398"/>
        <w:gridCol w:w="2108"/>
        <w:gridCol w:w="695"/>
        <w:gridCol w:w="1507"/>
      </w:tblGrid>
      <w:tr w14:paraId="14E80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7BB7BF6C">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7D36D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nil"/>
              <w:left w:val="nil"/>
              <w:bottom w:val="single" w:color="152935" w:sz="8" w:space="0"/>
              <w:right w:val="nil"/>
              <w:tl2br w:val="nil"/>
              <w:tr2bl w:val="nil"/>
            </w:tcBorders>
            <w:shd w:val="clear" w:color="auto" w:fill="FFFFFF"/>
            <w:noWrap w:val="0"/>
            <w:vAlign w:val="bottom"/>
          </w:tcPr>
          <w:p w14:paraId="27C620E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Sample 1-Sample 2</w:t>
            </w:r>
          </w:p>
        </w:tc>
        <w:tc>
          <w:tcPr>
            <w:tcW w:w="704" w:type="pct"/>
            <w:tcBorders>
              <w:top w:val="nil"/>
              <w:left w:val="nil"/>
              <w:bottom w:val="single" w:color="152935" w:sz="8" w:space="0"/>
              <w:right w:val="single" w:color="E0E0E0" w:sz="8" w:space="0"/>
              <w:tl2br w:val="nil"/>
              <w:tr2bl w:val="nil"/>
            </w:tcBorders>
            <w:shd w:val="clear" w:color="auto" w:fill="FFFFFF"/>
            <w:noWrap w:val="0"/>
            <w:vAlign w:val="bottom"/>
          </w:tcPr>
          <w:p w14:paraId="3DC9E5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檢定統計資料</w:t>
            </w:r>
          </w:p>
        </w:tc>
        <w:tc>
          <w:tcPr>
            <w:tcW w:w="80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64F119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故障比率的錯誤</w:t>
            </w:r>
          </w:p>
        </w:tc>
        <w:tc>
          <w:tcPr>
            <w:tcW w:w="122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78F76E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故障比率的檢定統計資料</w:t>
            </w:r>
          </w:p>
        </w:tc>
        <w:tc>
          <w:tcPr>
            <w:tcW w:w="40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28F27C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869" w:type="pct"/>
            <w:tcBorders>
              <w:top w:val="nil"/>
              <w:left w:val="single" w:color="E0E0E0" w:sz="8" w:space="0"/>
              <w:bottom w:val="single" w:color="152935" w:sz="8" w:space="0"/>
              <w:right w:val="nil"/>
              <w:tl2br w:val="nil"/>
              <w:tr2bl w:val="nil"/>
            </w:tcBorders>
            <w:shd w:val="clear" w:color="auto" w:fill="FFFFFF"/>
            <w:noWrap w:val="0"/>
            <w:vAlign w:val="bottom"/>
          </w:tcPr>
          <w:p w14:paraId="7EF340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調整後的顯著性</w:t>
            </w:r>
            <w:r>
              <w:rPr>
                <w:rFonts w:hint="default" w:ascii="Arial" w:hAnsi="Arial"/>
                <w:color w:val="264A60"/>
                <w:sz w:val="18"/>
                <w:szCs w:val="24"/>
                <w:vertAlign w:val="superscript"/>
              </w:rPr>
              <w:t>a</w:t>
            </w:r>
          </w:p>
        </w:tc>
      </w:tr>
      <w:tr w14:paraId="010D3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single" w:color="152935" w:sz="8" w:space="0"/>
              <w:left w:val="nil"/>
              <w:bottom w:val="single" w:color="AEAEAE" w:sz="8" w:space="0"/>
              <w:right w:val="nil"/>
              <w:tl2br w:val="nil"/>
              <w:tr2bl w:val="nil"/>
            </w:tcBorders>
            <w:shd w:val="clear" w:color="auto" w:fill="E0E0E0"/>
            <w:noWrap w:val="0"/>
            <w:vAlign w:val="top"/>
          </w:tcPr>
          <w:p w14:paraId="29561CE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an-bai</w:t>
            </w:r>
          </w:p>
        </w:tc>
        <w:tc>
          <w:tcPr>
            <w:tcW w:w="70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DEC556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w:t>
            </w:r>
          </w:p>
        </w:tc>
        <w:tc>
          <w:tcPr>
            <w:tcW w:w="80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F10413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22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43DA5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2.004</w:t>
            </w:r>
          </w:p>
        </w:tc>
        <w:tc>
          <w:tcPr>
            <w:tcW w:w="40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CA6A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.045</w:t>
            </w:r>
          </w:p>
        </w:tc>
        <w:tc>
          <w:tcPr>
            <w:tcW w:w="8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0A47F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w:t>
            </w:r>
          </w:p>
        </w:tc>
      </w:tr>
      <w:tr w14:paraId="7B92E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single" w:color="AEAEAE" w:sz="8" w:space="0"/>
              <w:left w:val="nil"/>
              <w:bottom w:val="single" w:color="AEAEAE" w:sz="8" w:space="0"/>
              <w:right w:val="nil"/>
              <w:tl2br w:val="nil"/>
              <w:tr2bl w:val="nil"/>
            </w:tcBorders>
            <w:shd w:val="clear" w:color="auto" w:fill="E0E0E0"/>
            <w:noWrap w:val="0"/>
            <w:vAlign w:val="top"/>
          </w:tcPr>
          <w:p w14:paraId="100767B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an-bei</w:t>
            </w:r>
          </w:p>
        </w:tc>
        <w:tc>
          <w:tcPr>
            <w:tcW w:w="7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2F6EA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1.071</w:t>
            </w:r>
          </w:p>
        </w:tc>
        <w:tc>
          <w:tcPr>
            <w:tcW w:w="80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25600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22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EC17C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4.009</w:t>
            </w:r>
          </w:p>
        </w:tc>
        <w:tc>
          <w:tcPr>
            <w:tcW w:w="40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8CBA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3F92E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454D7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single" w:color="AEAEAE" w:sz="8" w:space="0"/>
              <w:left w:val="nil"/>
              <w:bottom w:val="single" w:color="152935" w:sz="8" w:space="0"/>
              <w:right w:val="nil"/>
              <w:tl2br w:val="nil"/>
              <w:tr2bl w:val="nil"/>
            </w:tcBorders>
            <w:shd w:val="clear" w:color="auto" w:fill="E0E0E0"/>
            <w:noWrap w:val="0"/>
            <w:vAlign w:val="top"/>
          </w:tcPr>
          <w:p w14:paraId="0E1FBF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bai-bei</w:t>
            </w:r>
          </w:p>
        </w:tc>
        <w:tc>
          <w:tcPr>
            <w:tcW w:w="70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44F15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w:t>
            </w:r>
          </w:p>
        </w:tc>
        <w:tc>
          <w:tcPr>
            <w:tcW w:w="80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79C7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22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65E5F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2.004</w:t>
            </w:r>
          </w:p>
        </w:tc>
        <w:tc>
          <w:tcPr>
            <w:tcW w:w="40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F2A3E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.045</w:t>
            </w:r>
          </w:p>
        </w:tc>
        <w:tc>
          <w:tcPr>
            <w:tcW w:w="8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3BDB3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w:t>
            </w:r>
          </w:p>
        </w:tc>
      </w:tr>
      <w:tr w14:paraId="5B769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29F02A7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每列都檢定樣本 1 和樣本 2 分佈相等的虛無假設。</w:t>
            </w:r>
          </w:p>
          <w:p w14:paraId="1397EB3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已顯示漸進顯著性（雙邊檢定）。 顯著水準為 .050。</w:t>
            </w:r>
          </w:p>
        </w:tc>
      </w:tr>
      <w:tr w14:paraId="3F3C1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4C6390A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Bonferroni 校正已針對多個測試調整了顯著性值。</w:t>
            </w:r>
          </w:p>
        </w:tc>
      </w:tr>
    </w:tbl>
    <w:p w14:paraId="3C2F0F8A">
      <w:pPr>
        <w:rPr>
          <w:rFonts w:hint="default"/>
          <w:color w:val="FF0000"/>
          <w:lang w:val="en-US" w:eastAsia="zh-CN"/>
        </w:rPr>
      </w:pPr>
      <w:r>
        <w:rPr>
          <w:rFonts w:hint="eastAsia"/>
          <w:color w:val="FF0000"/>
          <w:lang w:val="en-US" w:eastAsia="zh-CN"/>
        </w:rPr>
        <w:t>结论：一致</w:t>
      </w:r>
    </w:p>
    <w:p w14:paraId="36F1DFDB">
      <w:pPr>
        <w:rPr>
          <w:rFonts w:hint="eastAsia"/>
          <w:sz w:val="28"/>
          <w:szCs w:val="28"/>
          <w:lang w:val="en-US" w:eastAsia="zh-CN"/>
        </w:rPr>
      </w:pPr>
    </w:p>
    <w:p w14:paraId="1CAD31E4">
      <w:pPr>
        <w:rPr>
          <w:rFonts w:hint="eastAsia"/>
          <w:sz w:val="28"/>
          <w:szCs w:val="28"/>
          <w:lang w:val="en-US" w:eastAsia="zh-CN"/>
        </w:rPr>
      </w:pPr>
      <w:r>
        <w:rPr>
          <w:rFonts w:hint="eastAsia"/>
          <w:sz w:val="28"/>
          <w:szCs w:val="28"/>
          <w:lang w:val="en-US" w:eastAsia="zh-CN"/>
        </w:rPr>
        <w:t>十九：中介效应分析</w:t>
      </w:r>
    </w:p>
    <w:p w14:paraId="1430D245">
      <w:pPr>
        <w:rPr>
          <w:rFonts w:hint="eastAsia"/>
          <w:sz w:val="28"/>
          <w:szCs w:val="28"/>
          <w:lang w:val="en-US" w:eastAsia="zh-CN"/>
        </w:rPr>
      </w:pPr>
      <w:r>
        <w:rPr>
          <w:rFonts w:hint="eastAsia"/>
          <w:sz w:val="28"/>
          <w:szCs w:val="28"/>
          <w:lang w:val="en-US" w:eastAsia="zh-CN"/>
        </w:rPr>
        <w:t>Psychostat</w:t>
      </w:r>
    </w:p>
    <w:p w14:paraId="381210CC">
      <w:pPr>
        <w:pStyle w:val="3"/>
      </w:pPr>
      <w:r>
        <w:t>1. mediation</w:t>
      </w:r>
    </w:p>
    <w:p w14:paraId="4A098990">
      <w:r>
        <w:t>中介分析检验"X是否通过M影响Y"（三变量模型，Bootstrap 5000 次百分位CI）。</w:t>
      </w:r>
    </w:p>
    <w:p w14:paraId="609307C8">
      <w:r>
        <w:t>间接效应 ab = .189，Boot 95%CI [.117, .274]（不含0，中介显著），占总效应 39.9%。</w:t>
      </w:r>
    </w:p>
    <w:p w14:paraId="06073E18">
      <w:r>
        <w:t>结论：间接效应显著；直接效应c'显著为部分中介、不显著为（接近）完全中介，建议同时报告ab、CI与占比。</w:t>
      </w:r>
    </w:p>
    <w:p w14:paraId="43EA3F7D">
      <w:pPr>
        <w:pStyle w:val="15"/>
      </w:pPr>
      <w:r>
        <w:t>表1 前置描述统计（mediation）</w:t>
      </w:r>
    </w:p>
    <w:tbl>
      <w:tblPr>
        <w:tblStyle w:val="33"/>
        <w:tblW w:w="88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037"/>
        <w:gridCol w:w="655"/>
        <w:gridCol w:w="921"/>
        <w:gridCol w:w="921"/>
        <w:gridCol w:w="814"/>
        <w:gridCol w:w="921"/>
        <w:gridCol w:w="1110"/>
        <w:gridCol w:w="999"/>
      </w:tblGrid>
      <w:tr w14:paraId="5179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60" w:type="dxa"/>
            <w:tcBorders>
              <w:top w:val="single" w:color="000000" w:sz="10" w:space="0"/>
              <w:left w:val="nil"/>
              <w:bottom w:val="single" w:color="000000" w:sz="6" w:space="0"/>
              <w:right w:val="nil"/>
            </w:tcBorders>
            <w:vAlign w:val="center"/>
          </w:tcPr>
          <w:p w14:paraId="283129A7">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0" w:space="0"/>
              <w:left w:val="nil"/>
              <w:bottom w:val="single" w:color="000000" w:sz="6" w:space="0"/>
              <w:right w:val="nil"/>
            </w:tcBorders>
            <w:vAlign w:val="center"/>
          </w:tcPr>
          <w:p w14:paraId="3F0D27CA">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4EC78A84">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0E207016">
            <w:pPr>
              <w:snapToGrid w:val="0"/>
              <w:spacing w:after="0" w:line="240" w:lineRule="auto"/>
              <w:ind w:left="0" w:leftChars="0" w:right="0" w:rightChars="0" w:firstLine="0" w:firstLineChars="0"/>
              <w:jc w:val="center"/>
              <w:rPr>
                <w:b/>
              </w:rPr>
            </w:pPr>
            <w:r>
              <w:rPr>
                <w:b/>
              </w:rPr>
              <w:t>mean</w:t>
            </w:r>
          </w:p>
        </w:tc>
        <w:tc>
          <w:tcPr>
            <w:tcW w:w="921" w:type="dxa"/>
            <w:tcBorders>
              <w:top w:val="single" w:color="000000" w:sz="10" w:space="0"/>
              <w:left w:val="nil"/>
              <w:bottom w:val="single" w:color="000000" w:sz="6" w:space="0"/>
              <w:right w:val="nil"/>
            </w:tcBorders>
            <w:vAlign w:val="center"/>
          </w:tcPr>
          <w:p w14:paraId="0BB7E955">
            <w:pPr>
              <w:snapToGrid w:val="0"/>
              <w:spacing w:after="0" w:line="240" w:lineRule="auto"/>
              <w:ind w:left="0" w:leftChars="0" w:right="0" w:rightChars="0" w:firstLine="0" w:firstLineChars="0"/>
              <w:jc w:val="center"/>
              <w:rPr>
                <w:b/>
              </w:rPr>
            </w:pPr>
            <w:r>
              <w:rPr>
                <w:b/>
              </w:rPr>
              <w:t>sd</w:t>
            </w:r>
          </w:p>
        </w:tc>
        <w:tc>
          <w:tcPr>
            <w:tcW w:w="814" w:type="dxa"/>
            <w:tcBorders>
              <w:top w:val="single" w:color="000000" w:sz="10" w:space="0"/>
              <w:left w:val="nil"/>
              <w:bottom w:val="single" w:color="000000" w:sz="6" w:space="0"/>
              <w:right w:val="nil"/>
            </w:tcBorders>
            <w:vAlign w:val="center"/>
          </w:tcPr>
          <w:p w14:paraId="377377A7">
            <w:pPr>
              <w:snapToGrid w:val="0"/>
              <w:spacing w:after="0" w:line="240" w:lineRule="auto"/>
              <w:ind w:left="0" w:leftChars="0" w:right="0" w:rightChars="0" w:firstLine="0" w:firstLineChars="0"/>
              <w:jc w:val="center"/>
              <w:rPr>
                <w:b/>
              </w:rPr>
            </w:pPr>
            <w:r>
              <w:rPr>
                <w:b/>
              </w:rPr>
              <w:t>min</w:t>
            </w:r>
          </w:p>
        </w:tc>
        <w:tc>
          <w:tcPr>
            <w:tcW w:w="921" w:type="dxa"/>
            <w:tcBorders>
              <w:top w:val="single" w:color="000000" w:sz="10" w:space="0"/>
              <w:left w:val="nil"/>
              <w:bottom w:val="single" w:color="000000" w:sz="6" w:space="0"/>
              <w:right w:val="nil"/>
            </w:tcBorders>
            <w:vAlign w:val="center"/>
          </w:tcPr>
          <w:p w14:paraId="43D3FEFC">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71D5BDA1">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7F7C8D0E">
            <w:pPr>
              <w:snapToGrid w:val="0"/>
              <w:spacing w:after="0" w:line="240" w:lineRule="auto"/>
              <w:ind w:left="0" w:leftChars="0" w:right="0" w:rightChars="0" w:firstLine="0" w:firstLineChars="0"/>
              <w:jc w:val="center"/>
              <w:rPr>
                <w:b/>
              </w:rPr>
            </w:pPr>
            <w:r>
              <w:rPr>
                <w:b/>
              </w:rPr>
              <w:t>kurtosis</w:t>
            </w:r>
          </w:p>
        </w:tc>
      </w:tr>
      <w:tr w14:paraId="3FD3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0" w:type="dxa"/>
            <w:tcBorders>
              <w:top w:val="nil"/>
              <w:left w:val="nil"/>
              <w:bottom w:val="nil"/>
              <w:right w:val="nil"/>
            </w:tcBorders>
            <w:vAlign w:val="center"/>
          </w:tcPr>
          <w:p w14:paraId="0187412F">
            <w:pPr>
              <w:snapToGrid w:val="0"/>
              <w:spacing w:after="0" w:line="240" w:lineRule="auto"/>
              <w:ind w:left="0" w:leftChars="0" w:right="0" w:rightChars="0" w:firstLine="0" w:firstLineChars="0"/>
              <w:jc w:val="center"/>
            </w:pPr>
            <w:r>
              <w:t>生活压力_X</w:t>
            </w:r>
          </w:p>
        </w:tc>
        <w:tc>
          <w:tcPr>
            <w:tcW w:w="0" w:type="auto"/>
            <w:tcBorders>
              <w:top w:val="nil"/>
              <w:left w:val="nil"/>
              <w:bottom w:val="nil"/>
              <w:right w:val="nil"/>
            </w:tcBorders>
            <w:vAlign w:val="center"/>
          </w:tcPr>
          <w:p w14:paraId="51ADCED8">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6B59B8EB">
            <w:pPr>
              <w:snapToGrid w:val="0"/>
              <w:spacing w:after="0" w:line="240" w:lineRule="auto"/>
              <w:ind w:left="0" w:leftChars="0" w:right="0" w:rightChars="0" w:firstLine="0" w:firstLineChars="0"/>
              <w:jc w:val="center"/>
            </w:pPr>
            <w:r>
              <w:t>200</w:t>
            </w:r>
          </w:p>
        </w:tc>
        <w:tc>
          <w:tcPr>
            <w:tcW w:w="921" w:type="dxa"/>
            <w:tcBorders>
              <w:top w:val="nil"/>
              <w:left w:val="nil"/>
              <w:bottom w:val="nil"/>
              <w:right w:val="nil"/>
            </w:tcBorders>
            <w:vAlign w:val="center"/>
          </w:tcPr>
          <w:p w14:paraId="2FDF4F62">
            <w:pPr>
              <w:snapToGrid w:val="0"/>
              <w:spacing w:after="0" w:line="240" w:lineRule="auto"/>
              <w:ind w:left="0" w:leftChars="0" w:right="0" w:rightChars="0" w:firstLine="0" w:firstLineChars="0"/>
              <w:jc w:val="center"/>
            </w:pPr>
            <w:r>
              <w:t>30.027</w:t>
            </w:r>
          </w:p>
        </w:tc>
        <w:tc>
          <w:tcPr>
            <w:tcW w:w="921" w:type="dxa"/>
            <w:tcBorders>
              <w:top w:val="nil"/>
              <w:left w:val="nil"/>
              <w:bottom w:val="nil"/>
              <w:right w:val="nil"/>
            </w:tcBorders>
            <w:vAlign w:val="center"/>
          </w:tcPr>
          <w:p w14:paraId="2D214429">
            <w:pPr>
              <w:snapToGrid w:val="0"/>
              <w:spacing w:after="0" w:line="240" w:lineRule="auto"/>
              <w:ind w:left="0" w:leftChars="0" w:right="0" w:rightChars="0" w:firstLine="0" w:firstLineChars="0"/>
              <w:jc w:val="center"/>
            </w:pPr>
            <w:r>
              <w:t>9.779</w:t>
            </w:r>
          </w:p>
        </w:tc>
        <w:tc>
          <w:tcPr>
            <w:tcW w:w="814" w:type="dxa"/>
            <w:tcBorders>
              <w:top w:val="nil"/>
              <w:left w:val="nil"/>
              <w:bottom w:val="nil"/>
              <w:right w:val="nil"/>
            </w:tcBorders>
            <w:vAlign w:val="center"/>
          </w:tcPr>
          <w:p w14:paraId="1F066E42">
            <w:pPr>
              <w:snapToGrid w:val="0"/>
              <w:spacing w:after="0" w:line="240" w:lineRule="auto"/>
              <w:ind w:left="0" w:leftChars="0" w:right="0" w:rightChars="0" w:firstLine="0" w:firstLineChars="0"/>
              <w:jc w:val="center"/>
            </w:pPr>
            <w:r>
              <w:t>1.100</w:t>
            </w:r>
          </w:p>
        </w:tc>
        <w:tc>
          <w:tcPr>
            <w:tcW w:w="921" w:type="dxa"/>
            <w:tcBorders>
              <w:top w:val="nil"/>
              <w:left w:val="nil"/>
              <w:bottom w:val="nil"/>
              <w:right w:val="nil"/>
            </w:tcBorders>
            <w:vAlign w:val="center"/>
          </w:tcPr>
          <w:p w14:paraId="02827715">
            <w:pPr>
              <w:snapToGrid w:val="0"/>
              <w:spacing w:after="0" w:line="240" w:lineRule="auto"/>
              <w:ind w:left="0" w:leftChars="0" w:right="0" w:rightChars="0" w:firstLine="0" w:firstLineChars="0"/>
              <w:jc w:val="center"/>
            </w:pPr>
            <w:r>
              <w:t>52.600</w:t>
            </w:r>
          </w:p>
        </w:tc>
        <w:tc>
          <w:tcPr>
            <w:tcW w:w="0" w:type="auto"/>
            <w:tcBorders>
              <w:top w:val="nil"/>
              <w:left w:val="nil"/>
              <w:bottom w:val="nil"/>
              <w:right w:val="nil"/>
            </w:tcBorders>
            <w:vAlign w:val="center"/>
          </w:tcPr>
          <w:p w14:paraId="31D1DAD2">
            <w:pPr>
              <w:snapToGrid w:val="0"/>
              <w:spacing w:after="0" w:line="240" w:lineRule="auto"/>
              <w:ind w:left="0" w:leftChars="0" w:right="0" w:rightChars="0" w:firstLine="0" w:firstLineChars="0"/>
              <w:jc w:val="center"/>
            </w:pPr>
            <w:r>
              <w:t>-0.145</w:t>
            </w:r>
          </w:p>
        </w:tc>
        <w:tc>
          <w:tcPr>
            <w:tcW w:w="999" w:type="dxa"/>
            <w:tcBorders>
              <w:top w:val="nil"/>
              <w:left w:val="nil"/>
              <w:bottom w:val="nil"/>
              <w:right w:val="nil"/>
            </w:tcBorders>
            <w:vAlign w:val="center"/>
          </w:tcPr>
          <w:p w14:paraId="26A01726">
            <w:pPr>
              <w:snapToGrid w:val="0"/>
              <w:spacing w:after="0" w:line="240" w:lineRule="auto"/>
              <w:ind w:left="0" w:leftChars="0" w:right="0" w:rightChars="0" w:firstLine="0" w:firstLineChars="0"/>
              <w:jc w:val="center"/>
            </w:pPr>
            <w:r>
              <w:t>-0.355</w:t>
            </w:r>
          </w:p>
        </w:tc>
      </w:tr>
      <w:tr w14:paraId="3FC1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0" w:type="dxa"/>
            <w:tcBorders>
              <w:top w:val="nil"/>
              <w:left w:val="nil"/>
              <w:bottom w:val="nil"/>
              <w:right w:val="nil"/>
            </w:tcBorders>
            <w:vAlign w:val="center"/>
          </w:tcPr>
          <w:p w14:paraId="7175EE63">
            <w:pPr>
              <w:snapToGrid w:val="0"/>
              <w:spacing w:after="0" w:line="240" w:lineRule="auto"/>
              <w:ind w:left="0" w:leftChars="0" w:right="0" w:rightChars="0" w:firstLine="0" w:firstLineChars="0"/>
              <w:jc w:val="center"/>
            </w:pPr>
            <w:r>
              <w:t>睡眠问题_M</w:t>
            </w:r>
          </w:p>
        </w:tc>
        <w:tc>
          <w:tcPr>
            <w:tcW w:w="0" w:type="auto"/>
            <w:tcBorders>
              <w:top w:val="nil"/>
              <w:left w:val="nil"/>
              <w:bottom w:val="nil"/>
              <w:right w:val="nil"/>
            </w:tcBorders>
            <w:vAlign w:val="center"/>
          </w:tcPr>
          <w:p w14:paraId="42675024">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514C7070">
            <w:pPr>
              <w:snapToGrid w:val="0"/>
              <w:spacing w:after="0" w:line="240" w:lineRule="auto"/>
              <w:ind w:left="0" w:leftChars="0" w:right="0" w:rightChars="0" w:firstLine="0" w:firstLineChars="0"/>
              <w:jc w:val="center"/>
            </w:pPr>
            <w:r>
              <w:t>200</w:t>
            </w:r>
          </w:p>
        </w:tc>
        <w:tc>
          <w:tcPr>
            <w:tcW w:w="921" w:type="dxa"/>
            <w:tcBorders>
              <w:top w:val="nil"/>
              <w:left w:val="nil"/>
              <w:bottom w:val="nil"/>
              <w:right w:val="nil"/>
            </w:tcBorders>
            <w:vAlign w:val="center"/>
          </w:tcPr>
          <w:p w14:paraId="3B26C115">
            <w:pPr>
              <w:snapToGrid w:val="0"/>
              <w:spacing w:after="0" w:line="240" w:lineRule="auto"/>
              <w:ind w:left="0" w:leftChars="0" w:right="0" w:rightChars="0" w:firstLine="0" w:firstLineChars="0"/>
              <w:jc w:val="center"/>
            </w:pPr>
            <w:r>
              <w:t>23.802</w:t>
            </w:r>
          </w:p>
        </w:tc>
        <w:tc>
          <w:tcPr>
            <w:tcW w:w="921" w:type="dxa"/>
            <w:tcBorders>
              <w:top w:val="nil"/>
              <w:left w:val="nil"/>
              <w:bottom w:val="nil"/>
              <w:right w:val="nil"/>
            </w:tcBorders>
            <w:vAlign w:val="center"/>
          </w:tcPr>
          <w:p w14:paraId="65AB3A99">
            <w:pPr>
              <w:snapToGrid w:val="0"/>
              <w:spacing w:after="0" w:line="240" w:lineRule="auto"/>
              <w:ind w:left="0" w:leftChars="0" w:right="0" w:rightChars="0" w:firstLine="0" w:firstLineChars="0"/>
              <w:jc w:val="center"/>
            </w:pPr>
            <w:r>
              <w:t>7.796</w:t>
            </w:r>
          </w:p>
        </w:tc>
        <w:tc>
          <w:tcPr>
            <w:tcW w:w="814" w:type="dxa"/>
            <w:tcBorders>
              <w:top w:val="nil"/>
              <w:left w:val="nil"/>
              <w:bottom w:val="nil"/>
              <w:right w:val="nil"/>
            </w:tcBorders>
            <w:vAlign w:val="center"/>
          </w:tcPr>
          <w:p w14:paraId="3A7DE535">
            <w:pPr>
              <w:snapToGrid w:val="0"/>
              <w:spacing w:after="0" w:line="240" w:lineRule="auto"/>
              <w:ind w:left="0" w:leftChars="0" w:right="0" w:rightChars="0" w:firstLine="0" w:firstLineChars="0"/>
              <w:jc w:val="center"/>
            </w:pPr>
            <w:r>
              <w:t>4.600</w:t>
            </w:r>
          </w:p>
        </w:tc>
        <w:tc>
          <w:tcPr>
            <w:tcW w:w="921" w:type="dxa"/>
            <w:tcBorders>
              <w:top w:val="nil"/>
              <w:left w:val="nil"/>
              <w:bottom w:val="nil"/>
              <w:right w:val="nil"/>
            </w:tcBorders>
            <w:vAlign w:val="center"/>
          </w:tcPr>
          <w:p w14:paraId="5C9583DE">
            <w:pPr>
              <w:snapToGrid w:val="0"/>
              <w:spacing w:after="0" w:line="240" w:lineRule="auto"/>
              <w:ind w:left="0" w:leftChars="0" w:right="0" w:rightChars="0" w:firstLine="0" w:firstLineChars="0"/>
              <w:jc w:val="center"/>
            </w:pPr>
            <w:r>
              <w:t>46.000</w:t>
            </w:r>
          </w:p>
        </w:tc>
        <w:tc>
          <w:tcPr>
            <w:tcW w:w="0" w:type="auto"/>
            <w:tcBorders>
              <w:top w:val="nil"/>
              <w:left w:val="nil"/>
              <w:bottom w:val="nil"/>
              <w:right w:val="nil"/>
            </w:tcBorders>
            <w:vAlign w:val="center"/>
          </w:tcPr>
          <w:p w14:paraId="08D97425">
            <w:pPr>
              <w:snapToGrid w:val="0"/>
              <w:spacing w:after="0" w:line="240" w:lineRule="auto"/>
              <w:ind w:left="0" w:leftChars="0" w:right="0" w:rightChars="0" w:firstLine="0" w:firstLineChars="0"/>
              <w:jc w:val="center"/>
            </w:pPr>
            <w:r>
              <w:t>-0.002</w:t>
            </w:r>
          </w:p>
        </w:tc>
        <w:tc>
          <w:tcPr>
            <w:tcW w:w="999" w:type="dxa"/>
            <w:tcBorders>
              <w:top w:val="nil"/>
              <w:left w:val="nil"/>
              <w:bottom w:val="nil"/>
              <w:right w:val="nil"/>
            </w:tcBorders>
            <w:vAlign w:val="center"/>
          </w:tcPr>
          <w:p w14:paraId="35FE11BF">
            <w:pPr>
              <w:snapToGrid w:val="0"/>
              <w:spacing w:after="0" w:line="240" w:lineRule="auto"/>
              <w:ind w:left="0" w:leftChars="0" w:right="0" w:rightChars="0" w:firstLine="0" w:firstLineChars="0"/>
              <w:jc w:val="center"/>
            </w:pPr>
            <w:r>
              <w:t>-0.236</w:t>
            </w:r>
          </w:p>
        </w:tc>
      </w:tr>
      <w:tr w14:paraId="5137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0" w:type="dxa"/>
            <w:tcBorders>
              <w:left w:val="nil"/>
              <w:bottom w:val="single" w:color="000000" w:sz="10" w:space="0"/>
              <w:right w:val="nil"/>
            </w:tcBorders>
            <w:vAlign w:val="center"/>
          </w:tcPr>
          <w:p w14:paraId="4803C54F">
            <w:pPr>
              <w:snapToGrid w:val="0"/>
              <w:spacing w:after="0" w:line="240" w:lineRule="auto"/>
              <w:ind w:left="0" w:leftChars="0" w:right="0" w:rightChars="0" w:firstLine="0" w:firstLineChars="0"/>
              <w:jc w:val="center"/>
            </w:pPr>
            <w:r>
              <w:t>学业倦怠_Y</w:t>
            </w:r>
          </w:p>
        </w:tc>
        <w:tc>
          <w:tcPr>
            <w:tcW w:w="1037" w:type="dxa"/>
            <w:tcBorders>
              <w:left w:val="nil"/>
              <w:bottom w:val="single" w:color="000000" w:sz="10" w:space="0"/>
              <w:right w:val="nil"/>
            </w:tcBorders>
            <w:vAlign w:val="center"/>
          </w:tcPr>
          <w:p w14:paraId="082A66DB">
            <w:pPr>
              <w:snapToGrid w:val="0"/>
              <w:spacing w:after="0" w:line="240" w:lineRule="auto"/>
              <w:ind w:left="0" w:leftChars="0" w:right="0" w:rightChars="0" w:firstLine="0" w:firstLineChars="0"/>
              <w:jc w:val="center"/>
            </w:pPr>
            <w:r>
              <w:t>overall</w:t>
            </w:r>
          </w:p>
        </w:tc>
        <w:tc>
          <w:tcPr>
            <w:tcW w:w="655" w:type="dxa"/>
            <w:tcBorders>
              <w:left w:val="nil"/>
              <w:bottom w:val="single" w:color="000000" w:sz="10" w:space="0"/>
              <w:right w:val="nil"/>
            </w:tcBorders>
            <w:vAlign w:val="center"/>
          </w:tcPr>
          <w:p w14:paraId="07882AED">
            <w:pPr>
              <w:snapToGrid w:val="0"/>
              <w:spacing w:after="0" w:line="240" w:lineRule="auto"/>
              <w:ind w:left="0" w:leftChars="0" w:right="0" w:rightChars="0" w:firstLine="0" w:firstLineChars="0"/>
              <w:jc w:val="center"/>
            </w:pPr>
            <w:r>
              <w:t>200</w:t>
            </w:r>
          </w:p>
        </w:tc>
        <w:tc>
          <w:tcPr>
            <w:tcW w:w="921" w:type="dxa"/>
            <w:tcBorders>
              <w:left w:val="nil"/>
              <w:bottom w:val="single" w:color="000000" w:sz="10" w:space="0"/>
              <w:right w:val="nil"/>
            </w:tcBorders>
            <w:vAlign w:val="center"/>
          </w:tcPr>
          <w:p w14:paraId="31691FCA">
            <w:pPr>
              <w:snapToGrid w:val="0"/>
              <w:spacing w:after="0" w:line="240" w:lineRule="auto"/>
              <w:ind w:left="0" w:leftChars="0" w:right="0" w:rightChars="0" w:firstLine="0" w:firstLineChars="0"/>
              <w:jc w:val="center"/>
            </w:pPr>
            <w:r>
              <w:t>29.609</w:t>
            </w:r>
          </w:p>
        </w:tc>
        <w:tc>
          <w:tcPr>
            <w:tcW w:w="921" w:type="dxa"/>
            <w:tcBorders>
              <w:left w:val="nil"/>
              <w:bottom w:val="single" w:color="000000" w:sz="10" w:space="0"/>
              <w:right w:val="nil"/>
            </w:tcBorders>
            <w:vAlign w:val="center"/>
          </w:tcPr>
          <w:p w14:paraId="5BDBCF3F">
            <w:pPr>
              <w:snapToGrid w:val="0"/>
              <w:spacing w:after="0" w:line="240" w:lineRule="auto"/>
              <w:ind w:left="0" w:leftChars="0" w:right="0" w:rightChars="0" w:firstLine="0" w:firstLineChars="0"/>
              <w:jc w:val="center"/>
            </w:pPr>
            <w:r>
              <w:t>10.354</w:t>
            </w:r>
          </w:p>
        </w:tc>
        <w:tc>
          <w:tcPr>
            <w:tcW w:w="814" w:type="dxa"/>
            <w:tcBorders>
              <w:left w:val="nil"/>
              <w:bottom w:val="single" w:color="000000" w:sz="10" w:space="0"/>
              <w:right w:val="nil"/>
            </w:tcBorders>
            <w:vAlign w:val="center"/>
          </w:tcPr>
          <w:p w14:paraId="020F0E92">
            <w:pPr>
              <w:snapToGrid w:val="0"/>
              <w:spacing w:after="0" w:line="240" w:lineRule="auto"/>
              <w:ind w:left="0" w:leftChars="0" w:right="0" w:rightChars="0" w:firstLine="0" w:firstLineChars="0"/>
              <w:jc w:val="center"/>
            </w:pPr>
            <w:r>
              <w:t>.000</w:t>
            </w:r>
          </w:p>
        </w:tc>
        <w:tc>
          <w:tcPr>
            <w:tcW w:w="921" w:type="dxa"/>
            <w:tcBorders>
              <w:left w:val="nil"/>
              <w:bottom w:val="single" w:color="000000" w:sz="10" w:space="0"/>
              <w:right w:val="nil"/>
            </w:tcBorders>
            <w:vAlign w:val="center"/>
          </w:tcPr>
          <w:p w14:paraId="3AFC5971">
            <w:pPr>
              <w:snapToGrid w:val="0"/>
              <w:spacing w:after="0" w:line="240" w:lineRule="auto"/>
              <w:ind w:left="0" w:leftChars="0" w:right="0" w:rightChars="0" w:firstLine="0" w:firstLineChars="0"/>
              <w:jc w:val="center"/>
            </w:pPr>
            <w:r>
              <w:t>53.400</w:t>
            </w:r>
          </w:p>
        </w:tc>
        <w:tc>
          <w:tcPr>
            <w:tcW w:w="1110" w:type="dxa"/>
            <w:tcBorders>
              <w:left w:val="nil"/>
              <w:bottom w:val="single" w:color="000000" w:sz="10" w:space="0"/>
              <w:right w:val="nil"/>
            </w:tcBorders>
            <w:vAlign w:val="center"/>
          </w:tcPr>
          <w:p w14:paraId="7F0E82AA">
            <w:pPr>
              <w:snapToGrid w:val="0"/>
              <w:spacing w:after="0" w:line="240" w:lineRule="auto"/>
              <w:ind w:left="0" w:leftChars="0" w:right="0" w:rightChars="0" w:firstLine="0" w:firstLineChars="0"/>
              <w:jc w:val="center"/>
            </w:pPr>
            <w:r>
              <w:t>-0.011</w:t>
            </w:r>
          </w:p>
        </w:tc>
        <w:tc>
          <w:tcPr>
            <w:tcW w:w="999" w:type="dxa"/>
            <w:tcBorders>
              <w:left w:val="nil"/>
              <w:bottom w:val="single" w:color="000000" w:sz="10" w:space="0"/>
              <w:right w:val="nil"/>
            </w:tcBorders>
            <w:vAlign w:val="center"/>
          </w:tcPr>
          <w:p w14:paraId="705257CD">
            <w:pPr>
              <w:snapToGrid w:val="0"/>
              <w:spacing w:after="0" w:line="240" w:lineRule="auto"/>
              <w:ind w:left="0" w:leftChars="0" w:right="0" w:rightChars="0" w:firstLine="0" w:firstLineChars="0"/>
              <w:jc w:val="center"/>
            </w:pPr>
            <w:r>
              <w:t>-0.166</w:t>
            </w:r>
          </w:p>
        </w:tc>
      </w:tr>
    </w:tbl>
    <w:p w14:paraId="2AC1525A"/>
    <w:p w14:paraId="1DC453EF">
      <w:pPr>
        <w:pStyle w:val="15"/>
      </w:pPr>
      <w:r>
        <w:t>表2 间接效应与Bootstrap检验（mediation）</w:t>
      </w:r>
    </w:p>
    <w:tbl>
      <w:tblPr>
        <w:tblStyle w:val="3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1082"/>
        <w:gridCol w:w="3424"/>
      </w:tblGrid>
      <w:tr w14:paraId="5B37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6E47D7C">
            <w:pPr>
              <w:snapToGrid w:val="0"/>
              <w:spacing w:after="0" w:line="240" w:lineRule="auto"/>
              <w:ind w:left="0" w:leftChars="0" w:right="0" w:rightChars="0" w:firstLine="0" w:firstLineChars="0"/>
              <w:jc w:val="center"/>
              <w:rPr>
                <w:b/>
              </w:rPr>
            </w:pPr>
            <w:r>
              <w:rPr>
                <w:b/>
              </w:rPr>
              <w:t>effect</w:t>
            </w:r>
          </w:p>
        </w:tc>
        <w:tc>
          <w:tcPr>
            <w:tcW w:w="0" w:type="auto"/>
            <w:tcBorders>
              <w:top w:val="single" w:color="000000" w:sz="10" w:space="0"/>
              <w:left w:val="nil"/>
              <w:bottom w:val="single" w:color="000000" w:sz="6" w:space="0"/>
              <w:right w:val="nil"/>
            </w:tcBorders>
            <w:vAlign w:val="center"/>
          </w:tcPr>
          <w:p w14:paraId="228A589F">
            <w:pPr>
              <w:snapToGrid w:val="0"/>
              <w:spacing w:after="0" w:line="240" w:lineRule="auto"/>
              <w:ind w:left="0" w:leftChars="0" w:right="0" w:rightChars="0" w:firstLine="0" w:firstLineChars="0"/>
              <w:jc w:val="center"/>
              <w:rPr>
                <w:b/>
              </w:rPr>
            </w:pPr>
            <w:r>
              <w:rPr>
                <w:b/>
              </w:rPr>
              <w:t>value</w:t>
            </w:r>
          </w:p>
        </w:tc>
        <w:tc>
          <w:tcPr>
            <w:tcW w:w="3424" w:type="dxa"/>
            <w:tcBorders>
              <w:top w:val="single" w:color="000000" w:sz="10" w:space="0"/>
              <w:left w:val="nil"/>
              <w:bottom w:val="single" w:color="000000" w:sz="6" w:space="0"/>
              <w:right w:val="nil"/>
            </w:tcBorders>
            <w:vAlign w:val="center"/>
          </w:tcPr>
          <w:p w14:paraId="7E9C333B">
            <w:pPr>
              <w:snapToGrid w:val="0"/>
              <w:spacing w:after="0" w:line="240" w:lineRule="auto"/>
              <w:ind w:left="0" w:leftChars="0" w:right="0" w:rightChars="0" w:firstLine="0" w:firstLineChars="0"/>
              <w:jc w:val="center"/>
              <w:rPr>
                <w:b/>
              </w:rPr>
            </w:pPr>
            <w:r>
              <w:rPr>
                <w:b/>
              </w:rPr>
              <w:t>note</w:t>
            </w:r>
          </w:p>
        </w:tc>
      </w:tr>
      <w:tr w14:paraId="2922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6910A33">
            <w:pPr>
              <w:snapToGrid w:val="0"/>
              <w:spacing w:after="0" w:line="240" w:lineRule="auto"/>
              <w:ind w:left="0" w:leftChars="0" w:right="0" w:rightChars="0" w:firstLine="0" w:firstLineChars="0"/>
              <w:jc w:val="left"/>
            </w:pPr>
            <w:r>
              <w:t>间接效应 ab</w:t>
            </w:r>
          </w:p>
        </w:tc>
        <w:tc>
          <w:tcPr>
            <w:tcW w:w="0" w:type="auto"/>
            <w:tcBorders>
              <w:top w:val="nil"/>
              <w:left w:val="nil"/>
              <w:bottom w:val="nil"/>
              <w:right w:val="nil"/>
            </w:tcBorders>
            <w:vAlign w:val="center"/>
          </w:tcPr>
          <w:p w14:paraId="21844DA5">
            <w:pPr>
              <w:snapToGrid w:val="0"/>
              <w:spacing w:after="0" w:line="240" w:lineRule="auto"/>
              <w:ind w:left="0" w:leftChars="0" w:right="0" w:rightChars="0" w:firstLine="0" w:firstLineChars="0"/>
              <w:jc w:val="center"/>
            </w:pPr>
            <w:r>
              <w:t>.189</w:t>
            </w:r>
          </w:p>
        </w:tc>
        <w:tc>
          <w:tcPr>
            <w:tcW w:w="3424" w:type="dxa"/>
            <w:tcBorders>
              <w:top w:val="nil"/>
              <w:left w:val="nil"/>
              <w:bottom w:val="nil"/>
              <w:right w:val="nil"/>
            </w:tcBorders>
            <w:vAlign w:val="center"/>
          </w:tcPr>
          <w:p w14:paraId="79094A42">
            <w:pPr>
              <w:snapToGrid w:val="0"/>
              <w:spacing w:after="0" w:line="240" w:lineRule="auto"/>
              <w:ind w:left="0" w:leftChars="0" w:right="0" w:rightChars="0" w:firstLine="0" w:firstLineChars="0"/>
              <w:jc w:val="left"/>
            </w:pPr>
            <w:r>
              <w:t>a×b</w:t>
            </w:r>
          </w:p>
        </w:tc>
      </w:tr>
      <w:tr w14:paraId="18D7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52A252F">
            <w:pPr>
              <w:snapToGrid w:val="0"/>
              <w:spacing w:after="0" w:line="240" w:lineRule="auto"/>
              <w:ind w:left="0" w:leftChars="0" w:right="0" w:rightChars="0" w:firstLine="0" w:firstLineChars="0"/>
              <w:jc w:val="left"/>
            </w:pPr>
            <w:r>
              <w:t>Sobel检验(参考)</w:t>
            </w:r>
          </w:p>
        </w:tc>
        <w:tc>
          <w:tcPr>
            <w:tcW w:w="0" w:type="auto"/>
            <w:tcBorders>
              <w:top w:val="nil"/>
              <w:left w:val="nil"/>
              <w:bottom w:val="nil"/>
              <w:right w:val="nil"/>
            </w:tcBorders>
            <w:vAlign w:val="center"/>
          </w:tcPr>
          <w:p w14:paraId="562E74F5">
            <w:pPr>
              <w:snapToGrid w:val="0"/>
              <w:spacing w:after="0" w:line="240" w:lineRule="auto"/>
              <w:ind w:left="0" w:leftChars="0" w:right="0" w:rightChars="0" w:firstLine="0" w:firstLineChars="0"/>
              <w:jc w:val="center"/>
            </w:pPr>
            <w:r>
              <w:t>4.682</w:t>
            </w:r>
          </w:p>
        </w:tc>
        <w:tc>
          <w:tcPr>
            <w:tcW w:w="3424" w:type="dxa"/>
            <w:tcBorders>
              <w:top w:val="nil"/>
              <w:left w:val="nil"/>
              <w:bottom w:val="nil"/>
              <w:right w:val="nil"/>
            </w:tcBorders>
            <w:vAlign w:val="center"/>
          </w:tcPr>
          <w:p w14:paraId="62AACA33">
            <w:pPr>
              <w:snapToGrid w:val="0"/>
              <w:spacing w:after="0" w:line="240" w:lineRule="auto"/>
              <w:ind w:left="0" w:leftChars="0" w:right="0" w:rightChars="0" w:firstLine="0" w:firstLineChars="0"/>
              <w:jc w:val="left"/>
            </w:pPr>
            <w:r>
              <w:t>Z = 4.68，p &lt; .001</w:t>
            </w:r>
          </w:p>
        </w:tc>
      </w:tr>
      <w:tr w14:paraId="787F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FD36039">
            <w:pPr>
              <w:snapToGrid w:val="0"/>
              <w:spacing w:after="0" w:line="240" w:lineRule="auto"/>
              <w:ind w:left="0" w:leftChars="0" w:right="0" w:rightChars="0" w:firstLine="0" w:firstLineChars="0"/>
              <w:jc w:val="left"/>
            </w:pPr>
            <w:r>
              <w:t>Bootstrap 5000 95%CI下限</w:t>
            </w:r>
          </w:p>
        </w:tc>
        <w:tc>
          <w:tcPr>
            <w:tcW w:w="0" w:type="auto"/>
            <w:tcBorders>
              <w:top w:val="nil"/>
              <w:left w:val="nil"/>
              <w:bottom w:val="nil"/>
              <w:right w:val="nil"/>
            </w:tcBorders>
            <w:vAlign w:val="center"/>
          </w:tcPr>
          <w:p w14:paraId="51D883E9">
            <w:pPr>
              <w:snapToGrid w:val="0"/>
              <w:spacing w:after="0" w:line="240" w:lineRule="auto"/>
              <w:ind w:left="0" w:leftChars="0" w:right="0" w:rightChars="0" w:firstLine="0" w:firstLineChars="0"/>
              <w:jc w:val="center"/>
            </w:pPr>
            <w:r>
              <w:t>.117</w:t>
            </w:r>
          </w:p>
        </w:tc>
        <w:tc>
          <w:tcPr>
            <w:tcW w:w="3424" w:type="dxa"/>
            <w:tcBorders>
              <w:top w:val="nil"/>
              <w:left w:val="nil"/>
              <w:bottom w:val="nil"/>
              <w:right w:val="nil"/>
            </w:tcBorders>
            <w:vAlign w:val="center"/>
          </w:tcPr>
          <w:p w14:paraId="7471AA59">
            <w:pPr>
              <w:snapToGrid w:val="0"/>
              <w:spacing w:after="0" w:line="240" w:lineRule="auto"/>
              <w:ind w:left="0" w:leftChars="0" w:right="0" w:rightChars="0" w:firstLine="0" w:firstLineChars="0"/>
              <w:jc w:val="left"/>
            </w:pPr>
            <w:r>
              <w:t>CI不含0 → 中介显著</w:t>
            </w:r>
          </w:p>
        </w:tc>
      </w:tr>
      <w:tr w14:paraId="7C06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F5DE5C7">
            <w:pPr>
              <w:snapToGrid w:val="0"/>
              <w:spacing w:after="0" w:line="240" w:lineRule="auto"/>
              <w:ind w:left="0" w:leftChars="0" w:right="0" w:rightChars="0" w:firstLine="0" w:firstLineChars="0"/>
              <w:jc w:val="left"/>
            </w:pPr>
            <w:r>
              <w:t>Bootstrap 5000 95%CI上限</w:t>
            </w:r>
          </w:p>
        </w:tc>
        <w:tc>
          <w:tcPr>
            <w:tcW w:w="0" w:type="auto"/>
            <w:tcBorders>
              <w:top w:val="nil"/>
              <w:left w:val="nil"/>
              <w:bottom w:val="nil"/>
              <w:right w:val="nil"/>
            </w:tcBorders>
            <w:vAlign w:val="center"/>
          </w:tcPr>
          <w:p w14:paraId="146074D2">
            <w:pPr>
              <w:snapToGrid w:val="0"/>
              <w:spacing w:after="0" w:line="240" w:lineRule="auto"/>
              <w:ind w:left="0" w:leftChars="0" w:right="0" w:rightChars="0" w:firstLine="0" w:firstLineChars="0"/>
              <w:jc w:val="center"/>
            </w:pPr>
            <w:r>
              <w:t>.274</w:t>
            </w:r>
          </w:p>
        </w:tc>
        <w:tc>
          <w:tcPr>
            <w:tcW w:w="3424" w:type="dxa"/>
            <w:tcBorders>
              <w:top w:val="nil"/>
              <w:left w:val="nil"/>
              <w:bottom w:val="nil"/>
              <w:right w:val="nil"/>
            </w:tcBorders>
            <w:vAlign w:val="center"/>
          </w:tcPr>
          <w:p w14:paraId="1DA6BD34">
            <w:pPr>
              <w:snapToGrid w:val="0"/>
              <w:spacing w:after="0" w:line="240" w:lineRule="auto"/>
              <w:ind w:left="0" w:leftChars="0" w:right="0" w:rightChars="0" w:firstLine="0" w:firstLineChars="0"/>
              <w:jc w:val="left"/>
            </w:pPr>
            <w:r>
              <w:t>—</w:t>
            </w:r>
          </w:p>
        </w:tc>
      </w:tr>
      <w:tr w14:paraId="1F4A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13" w:type="dxa"/>
            <w:tcBorders>
              <w:left w:val="nil"/>
              <w:bottom w:val="single" w:color="000000" w:sz="10" w:space="0"/>
              <w:right w:val="nil"/>
            </w:tcBorders>
            <w:vAlign w:val="center"/>
          </w:tcPr>
          <w:p w14:paraId="3110B982">
            <w:pPr>
              <w:snapToGrid w:val="0"/>
              <w:spacing w:after="0" w:line="240" w:lineRule="auto"/>
              <w:ind w:left="0" w:leftChars="0" w:right="0" w:rightChars="0" w:firstLine="0" w:firstLineChars="0"/>
              <w:jc w:val="left"/>
            </w:pPr>
            <w:r>
              <w:t>中介占总效应比例 ab/c</w:t>
            </w:r>
          </w:p>
        </w:tc>
        <w:tc>
          <w:tcPr>
            <w:tcW w:w="1082" w:type="dxa"/>
            <w:tcBorders>
              <w:left w:val="nil"/>
              <w:bottom w:val="single" w:color="000000" w:sz="10" w:space="0"/>
              <w:right w:val="nil"/>
            </w:tcBorders>
            <w:vAlign w:val="center"/>
          </w:tcPr>
          <w:p w14:paraId="06E58CB0">
            <w:pPr>
              <w:snapToGrid w:val="0"/>
              <w:spacing w:after="0" w:line="240" w:lineRule="auto"/>
              <w:ind w:left="0" w:leftChars="0" w:right="0" w:rightChars="0" w:firstLine="0" w:firstLineChars="0"/>
              <w:jc w:val="center"/>
            </w:pPr>
            <w:r>
              <w:t>.399</w:t>
            </w:r>
          </w:p>
        </w:tc>
        <w:tc>
          <w:tcPr>
            <w:tcW w:w="3424" w:type="dxa"/>
            <w:tcBorders>
              <w:left w:val="nil"/>
              <w:bottom w:val="single" w:color="000000" w:sz="10" w:space="0"/>
              <w:right w:val="nil"/>
            </w:tcBorders>
            <w:vAlign w:val="center"/>
          </w:tcPr>
          <w:p w14:paraId="3B2FACF2">
            <w:pPr>
              <w:snapToGrid w:val="0"/>
              <w:spacing w:after="0" w:line="240" w:lineRule="auto"/>
              <w:ind w:left="0" w:leftChars="0" w:right="0" w:rightChars="0" w:firstLine="0" w:firstLineChars="0"/>
              <w:jc w:val="left"/>
            </w:pPr>
            <w:r>
              <w:t>39.9%</w:t>
            </w:r>
          </w:p>
        </w:tc>
      </w:tr>
    </w:tbl>
    <w:p w14:paraId="45EBEE6E"/>
    <w:p w14:paraId="6C7B07D1">
      <w:pPr>
        <w:pStyle w:val="15"/>
      </w:pPr>
      <w:r>
        <w:t>表3 前置正态性检验（mediation）</w:t>
      </w:r>
    </w:p>
    <w:tbl>
      <w:tblPr>
        <w:tblStyle w:val="33"/>
        <w:tblW w:w="8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655"/>
        <w:gridCol w:w="1321"/>
        <w:gridCol w:w="792"/>
        <w:gridCol w:w="2094"/>
        <w:gridCol w:w="1512"/>
      </w:tblGrid>
      <w:tr w14:paraId="386C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81" w:type="dxa"/>
            <w:tcBorders>
              <w:top w:val="single" w:color="000000" w:sz="10" w:space="0"/>
              <w:left w:val="nil"/>
              <w:bottom w:val="single" w:color="000000" w:sz="6" w:space="0"/>
              <w:right w:val="nil"/>
            </w:tcBorders>
            <w:vAlign w:val="center"/>
          </w:tcPr>
          <w:p w14:paraId="2781FEF1">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24075056">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6A36925A">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27A827D2">
            <w:pPr>
              <w:snapToGrid w:val="0"/>
              <w:spacing w:after="0" w:line="240" w:lineRule="auto"/>
              <w:ind w:left="0" w:leftChars="0" w:right="0" w:rightChars="0" w:firstLine="0" w:firstLineChars="0"/>
              <w:jc w:val="center"/>
              <w:rPr>
                <w:b/>
              </w:rPr>
            </w:pPr>
            <w:r>
              <w:rPr>
                <w:b/>
              </w:rPr>
              <w:t>sw_p</w:t>
            </w:r>
          </w:p>
        </w:tc>
        <w:tc>
          <w:tcPr>
            <w:tcW w:w="2094" w:type="dxa"/>
            <w:tcBorders>
              <w:top w:val="single" w:color="000000" w:sz="10" w:space="0"/>
              <w:left w:val="nil"/>
              <w:bottom w:val="single" w:color="000000" w:sz="6" w:space="0"/>
              <w:right w:val="nil"/>
            </w:tcBorders>
            <w:vAlign w:val="center"/>
          </w:tcPr>
          <w:p w14:paraId="45834ACD">
            <w:pPr>
              <w:snapToGrid w:val="0"/>
              <w:spacing w:after="0" w:line="240" w:lineRule="auto"/>
              <w:ind w:left="0" w:leftChars="0" w:right="0" w:rightChars="0" w:firstLine="0" w:firstLineChars="0"/>
              <w:jc w:val="center"/>
              <w:rPr>
                <w:b/>
              </w:rPr>
            </w:pPr>
            <w:r>
              <w:rPr>
                <w:b/>
              </w:rPr>
              <w:t>ks_lilliefors_statistic</w:t>
            </w:r>
          </w:p>
        </w:tc>
        <w:tc>
          <w:tcPr>
            <w:tcW w:w="1512" w:type="dxa"/>
            <w:tcBorders>
              <w:top w:val="single" w:color="000000" w:sz="10" w:space="0"/>
              <w:left w:val="nil"/>
              <w:bottom w:val="single" w:color="000000" w:sz="6" w:space="0"/>
              <w:right w:val="nil"/>
            </w:tcBorders>
            <w:vAlign w:val="center"/>
          </w:tcPr>
          <w:p w14:paraId="521C64E4">
            <w:pPr>
              <w:snapToGrid w:val="0"/>
              <w:spacing w:after="0" w:line="240" w:lineRule="auto"/>
              <w:ind w:left="0" w:leftChars="0" w:right="0" w:rightChars="0" w:firstLine="0" w:firstLineChars="0"/>
              <w:jc w:val="center"/>
              <w:rPr>
                <w:b/>
              </w:rPr>
            </w:pPr>
            <w:r>
              <w:rPr>
                <w:b/>
              </w:rPr>
              <w:t>ks_lilliefors_p</w:t>
            </w:r>
          </w:p>
        </w:tc>
      </w:tr>
      <w:tr w14:paraId="2D99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1" w:type="dxa"/>
            <w:tcBorders>
              <w:top w:val="nil"/>
              <w:left w:val="nil"/>
              <w:bottom w:val="nil"/>
              <w:right w:val="nil"/>
            </w:tcBorders>
            <w:vAlign w:val="center"/>
          </w:tcPr>
          <w:p w14:paraId="3BD877B6">
            <w:pPr>
              <w:snapToGrid w:val="0"/>
              <w:spacing w:after="0" w:line="240" w:lineRule="auto"/>
              <w:ind w:left="0" w:leftChars="0" w:right="0" w:rightChars="0" w:firstLine="0" w:firstLineChars="0"/>
              <w:jc w:val="center"/>
            </w:pPr>
            <w:r>
              <w:t>生活压力_X · overall</w:t>
            </w:r>
          </w:p>
        </w:tc>
        <w:tc>
          <w:tcPr>
            <w:tcW w:w="655" w:type="dxa"/>
            <w:tcBorders>
              <w:top w:val="nil"/>
              <w:left w:val="nil"/>
              <w:bottom w:val="nil"/>
              <w:right w:val="nil"/>
            </w:tcBorders>
            <w:vAlign w:val="center"/>
          </w:tcPr>
          <w:p w14:paraId="14A3EAFB">
            <w:pPr>
              <w:snapToGrid w:val="0"/>
              <w:spacing w:after="0" w:line="240" w:lineRule="auto"/>
              <w:ind w:left="0" w:leftChars="0" w:right="0" w:rightChars="0" w:firstLine="0" w:firstLineChars="0"/>
              <w:jc w:val="center"/>
            </w:pPr>
            <w:r>
              <w:t>200</w:t>
            </w:r>
          </w:p>
        </w:tc>
        <w:tc>
          <w:tcPr>
            <w:tcW w:w="0" w:type="auto"/>
            <w:tcBorders>
              <w:top w:val="nil"/>
              <w:left w:val="nil"/>
              <w:bottom w:val="nil"/>
              <w:right w:val="nil"/>
            </w:tcBorders>
            <w:vAlign w:val="center"/>
          </w:tcPr>
          <w:p w14:paraId="05CFE84E">
            <w:pPr>
              <w:snapToGrid w:val="0"/>
              <w:spacing w:after="0" w:line="240" w:lineRule="auto"/>
              <w:ind w:left="0" w:leftChars="0" w:right="0" w:rightChars="0" w:firstLine="0" w:firstLineChars="0"/>
              <w:jc w:val="center"/>
            </w:pPr>
            <w:r>
              <w:t>.992</w:t>
            </w:r>
          </w:p>
        </w:tc>
        <w:tc>
          <w:tcPr>
            <w:tcW w:w="792" w:type="dxa"/>
            <w:tcBorders>
              <w:top w:val="nil"/>
              <w:left w:val="nil"/>
              <w:bottom w:val="nil"/>
              <w:right w:val="nil"/>
            </w:tcBorders>
            <w:vAlign w:val="center"/>
          </w:tcPr>
          <w:p w14:paraId="29DBFCE2">
            <w:pPr>
              <w:snapToGrid w:val="0"/>
              <w:spacing w:after="0" w:line="240" w:lineRule="auto"/>
              <w:ind w:left="0" w:leftChars="0" w:right="0" w:rightChars="0" w:firstLine="0" w:firstLineChars="0"/>
              <w:jc w:val="center"/>
            </w:pPr>
            <w:r>
              <w:t>.384</w:t>
            </w:r>
          </w:p>
        </w:tc>
        <w:tc>
          <w:tcPr>
            <w:tcW w:w="2094" w:type="dxa"/>
            <w:tcBorders>
              <w:top w:val="nil"/>
              <w:left w:val="nil"/>
              <w:bottom w:val="nil"/>
              <w:right w:val="nil"/>
            </w:tcBorders>
            <w:vAlign w:val="center"/>
          </w:tcPr>
          <w:p w14:paraId="6E0F24A8">
            <w:pPr>
              <w:snapToGrid w:val="0"/>
              <w:spacing w:after="0" w:line="240" w:lineRule="auto"/>
              <w:ind w:left="0" w:leftChars="0" w:right="0" w:rightChars="0" w:firstLine="0" w:firstLineChars="0"/>
              <w:jc w:val="center"/>
            </w:pPr>
            <w:r>
              <w:t>.048</w:t>
            </w:r>
          </w:p>
        </w:tc>
        <w:tc>
          <w:tcPr>
            <w:tcW w:w="1512" w:type="dxa"/>
            <w:tcBorders>
              <w:top w:val="nil"/>
              <w:left w:val="nil"/>
              <w:bottom w:val="nil"/>
              <w:right w:val="nil"/>
            </w:tcBorders>
            <w:vAlign w:val="center"/>
          </w:tcPr>
          <w:p w14:paraId="2A0953BD">
            <w:pPr>
              <w:snapToGrid w:val="0"/>
              <w:spacing w:after="0" w:line="240" w:lineRule="auto"/>
              <w:ind w:left="0" w:leftChars="0" w:right="0" w:rightChars="0" w:firstLine="0" w:firstLineChars="0"/>
              <w:jc w:val="center"/>
            </w:pPr>
            <w:r>
              <w:t>.311</w:t>
            </w:r>
          </w:p>
        </w:tc>
      </w:tr>
      <w:tr w14:paraId="1C5A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1" w:type="dxa"/>
            <w:tcBorders>
              <w:top w:val="nil"/>
              <w:left w:val="nil"/>
              <w:bottom w:val="nil"/>
              <w:right w:val="nil"/>
            </w:tcBorders>
            <w:vAlign w:val="center"/>
          </w:tcPr>
          <w:p w14:paraId="0A1C4BFF">
            <w:pPr>
              <w:snapToGrid w:val="0"/>
              <w:spacing w:after="0" w:line="240" w:lineRule="auto"/>
              <w:ind w:left="0" w:leftChars="0" w:right="0" w:rightChars="0" w:firstLine="0" w:firstLineChars="0"/>
              <w:jc w:val="center"/>
            </w:pPr>
            <w:r>
              <w:t>睡眠问题_M · overall</w:t>
            </w:r>
          </w:p>
        </w:tc>
        <w:tc>
          <w:tcPr>
            <w:tcW w:w="655" w:type="dxa"/>
            <w:tcBorders>
              <w:top w:val="nil"/>
              <w:left w:val="nil"/>
              <w:bottom w:val="nil"/>
              <w:right w:val="nil"/>
            </w:tcBorders>
            <w:vAlign w:val="center"/>
          </w:tcPr>
          <w:p w14:paraId="1C85DAEE">
            <w:pPr>
              <w:snapToGrid w:val="0"/>
              <w:spacing w:after="0" w:line="240" w:lineRule="auto"/>
              <w:ind w:left="0" w:leftChars="0" w:right="0" w:rightChars="0" w:firstLine="0" w:firstLineChars="0"/>
              <w:jc w:val="center"/>
            </w:pPr>
            <w:r>
              <w:t>200</w:t>
            </w:r>
          </w:p>
        </w:tc>
        <w:tc>
          <w:tcPr>
            <w:tcW w:w="0" w:type="auto"/>
            <w:tcBorders>
              <w:top w:val="nil"/>
              <w:left w:val="nil"/>
              <w:bottom w:val="nil"/>
              <w:right w:val="nil"/>
            </w:tcBorders>
            <w:vAlign w:val="center"/>
          </w:tcPr>
          <w:p w14:paraId="528A3E6E">
            <w:pPr>
              <w:snapToGrid w:val="0"/>
              <w:spacing w:after="0" w:line="240" w:lineRule="auto"/>
              <w:ind w:left="0" w:leftChars="0" w:right="0" w:rightChars="0" w:firstLine="0" w:firstLineChars="0"/>
              <w:jc w:val="center"/>
            </w:pPr>
            <w:r>
              <w:t>.995</w:t>
            </w:r>
          </w:p>
        </w:tc>
        <w:tc>
          <w:tcPr>
            <w:tcW w:w="792" w:type="dxa"/>
            <w:tcBorders>
              <w:top w:val="nil"/>
              <w:left w:val="nil"/>
              <w:bottom w:val="nil"/>
              <w:right w:val="nil"/>
            </w:tcBorders>
            <w:vAlign w:val="center"/>
          </w:tcPr>
          <w:p w14:paraId="56150EE2">
            <w:pPr>
              <w:snapToGrid w:val="0"/>
              <w:spacing w:after="0" w:line="240" w:lineRule="auto"/>
              <w:ind w:left="0" w:leftChars="0" w:right="0" w:rightChars="0" w:firstLine="0" w:firstLineChars="0"/>
              <w:jc w:val="center"/>
            </w:pPr>
            <w:r>
              <w:t>.756</w:t>
            </w:r>
          </w:p>
        </w:tc>
        <w:tc>
          <w:tcPr>
            <w:tcW w:w="2094" w:type="dxa"/>
            <w:tcBorders>
              <w:top w:val="nil"/>
              <w:left w:val="nil"/>
              <w:bottom w:val="nil"/>
              <w:right w:val="nil"/>
            </w:tcBorders>
            <w:vAlign w:val="center"/>
          </w:tcPr>
          <w:p w14:paraId="6BC7DBAE">
            <w:pPr>
              <w:snapToGrid w:val="0"/>
              <w:spacing w:after="0" w:line="240" w:lineRule="auto"/>
              <w:ind w:left="0" w:leftChars="0" w:right="0" w:rightChars="0" w:firstLine="0" w:firstLineChars="0"/>
              <w:jc w:val="center"/>
            </w:pPr>
            <w:r>
              <w:t>.044</w:t>
            </w:r>
          </w:p>
        </w:tc>
        <w:tc>
          <w:tcPr>
            <w:tcW w:w="1512" w:type="dxa"/>
            <w:tcBorders>
              <w:top w:val="nil"/>
              <w:left w:val="nil"/>
              <w:bottom w:val="nil"/>
              <w:right w:val="nil"/>
            </w:tcBorders>
            <w:vAlign w:val="center"/>
          </w:tcPr>
          <w:p w14:paraId="1AFD149D">
            <w:pPr>
              <w:snapToGrid w:val="0"/>
              <w:spacing w:after="0" w:line="240" w:lineRule="auto"/>
              <w:ind w:left="0" w:leftChars="0" w:right="0" w:rightChars="0" w:firstLine="0" w:firstLineChars="0"/>
              <w:jc w:val="center"/>
            </w:pPr>
            <w:r>
              <w:t>.465</w:t>
            </w:r>
          </w:p>
        </w:tc>
      </w:tr>
      <w:tr w14:paraId="54CA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1" w:type="dxa"/>
            <w:tcBorders>
              <w:left w:val="nil"/>
              <w:bottom w:val="single" w:color="000000" w:sz="10" w:space="0"/>
              <w:right w:val="nil"/>
            </w:tcBorders>
            <w:vAlign w:val="center"/>
          </w:tcPr>
          <w:p w14:paraId="33F9AB62">
            <w:pPr>
              <w:snapToGrid w:val="0"/>
              <w:spacing w:after="0" w:line="240" w:lineRule="auto"/>
              <w:ind w:left="0" w:leftChars="0" w:right="0" w:rightChars="0" w:firstLine="0" w:firstLineChars="0"/>
              <w:jc w:val="center"/>
            </w:pPr>
            <w:r>
              <w:t>学业倦怠_Y · overall</w:t>
            </w:r>
          </w:p>
        </w:tc>
        <w:tc>
          <w:tcPr>
            <w:tcW w:w="655" w:type="dxa"/>
            <w:tcBorders>
              <w:left w:val="nil"/>
              <w:bottom w:val="single" w:color="000000" w:sz="10" w:space="0"/>
              <w:right w:val="nil"/>
            </w:tcBorders>
            <w:vAlign w:val="center"/>
          </w:tcPr>
          <w:p w14:paraId="2BB48023">
            <w:pPr>
              <w:snapToGrid w:val="0"/>
              <w:spacing w:after="0" w:line="240" w:lineRule="auto"/>
              <w:ind w:left="0" w:leftChars="0" w:right="0" w:rightChars="0" w:firstLine="0" w:firstLineChars="0"/>
              <w:jc w:val="center"/>
            </w:pPr>
            <w:r>
              <w:t>200</w:t>
            </w:r>
          </w:p>
        </w:tc>
        <w:tc>
          <w:tcPr>
            <w:tcW w:w="1321" w:type="dxa"/>
            <w:tcBorders>
              <w:left w:val="nil"/>
              <w:bottom w:val="single" w:color="000000" w:sz="10" w:space="0"/>
              <w:right w:val="nil"/>
            </w:tcBorders>
            <w:vAlign w:val="center"/>
          </w:tcPr>
          <w:p w14:paraId="03CCD942">
            <w:pPr>
              <w:snapToGrid w:val="0"/>
              <w:spacing w:after="0" w:line="240" w:lineRule="auto"/>
              <w:ind w:left="0" w:leftChars="0" w:right="0" w:rightChars="0" w:firstLine="0" w:firstLineChars="0"/>
              <w:jc w:val="center"/>
            </w:pPr>
            <w:r>
              <w:t>.995</w:t>
            </w:r>
          </w:p>
        </w:tc>
        <w:tc>
          <w:tcPr>
            <w:tcW w:w="792" w:type="dxa"/>
            <w:tcBorders>
              <w:left w:val="nil"/>
              <w:bottom w:val="single" w:color="000000" w:sz="10" w:space="0"/>
              <w:right w:val="nil"/>
            </w:tcBorders>
            <w:vAlign w:val="center"/>
          </w:tcPr>
          <w:p w14:paraId="737E6EF8">
            <w:pPr>
              <w:snapToGrid w:val="0"/>
              <w:spacing w:after="0" w:line="240" w:lineRule="auto"/>
              <w:ind w:left="0" w:leftChars="0" w:right="0" w:rightChars="0" w:firstLine="0" w:firstLineChars="0"/>
              <w:jc w:val="center"/>
            </w:pPr>
            <w:r>
              <w:t>.727</w:t>
            </w:r>
          </w:p>
        </w:tc>
        <w:tc>
          <w:tcPr>
            <w:tcW w:w="2094" w:type="dxa"/>
            <w:tcBorders>
              <w:left w:val="nil"/>
              <w:bottom w:val="single" w:color="000000" w:sz="10" w:space="0"/>
              <w:right w:val="nil"/>
            </w:tcBorders>
            <w:vAlign w:val="center"/>
          </w:tcPr>
          <w:p w14:paraId="1750C182">
            <w:pPr>
              <w:snapToGrid w:val="0"/>
              <w:spacing w:after="0" w:line="240" w:lineRule="auto"/>
              <w:ind w:left="0" w:leftChars="0" w:right="0" w:rightChars="0" w:firstLine="0" w:firstLineChars="0"/>
              <w:jc w:val="center"/>
            </w:pPr>
            <w:r>
              <w:t>.039</w:t>
            </w:r>
          </w:p>
        </w:tc>
        <w:tc>
          <w:tcPr>
            <w:tcW w:w="1512" w:type="dxa"/>
            <w:tcBorders>
              <w:left w:val="nil"/>
              <w:bottom w:val="single" w:color="000000" w:sz="10" w:space="0"/>
              <w:right w:val="nil"/>
            </w:tcBorders>
            <w:vAlign w:val="center"/>
          </w:tcPr>
          <w:p w14:paraId="7634D343">
            <w:pPr>
              <w:snapToGrid w:val="0"/>
              <w:spacing w:after="0" w:line="240" w:lineRule="auto"/>
              <w:ind w:left="0" w:leftChars="0" w:right="0" w:rightChars="0" w:firstLine="0" w:firstLineChars="0"/>
              <w:jc w:val="center"/>
            </w:pPr>
            <w:r>
              <w:t>.665</w:t>
            </w:r>
          </w:p>
        </w:tc>
      </w:tr>
    </w:tbl>
    <w:p w14:paraId="5310A52F"/>
    <w:p w14:paraId="17B93A5F">
      <w:pPr>
        <w:pStyle w:val="15"/>
      </w:pPr>
      <w:r>
        <w:t>表4 中介路径系数（mediation）</w:t>
      </w:r>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5"/>
        <w:gridCol w:w="922"/>
        <w:gridCol w:w="720"/>
        <w:gridCol w:w="720"/>
        <w:gridCol w:w="826"/>
        <w:gridCol w:w="872"/>
        <w:gridCol w:w="1197"/>
      </w:tblGrid>
      <w:tr w14:paraId="33FC6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307" w:type="dxa"/>
            <w:tcBorders>
              <w:top w:val="single" w:color="000000" w:sz="10" w:space="0"/>
              <w:left w:val="nil"/>
              <w:bottom w:val="single" w:color="000000" w:sz="6" w:space="0"/>
              <w:right w:val="nil"/>
            </w:tcBorders>
            <w:vAlign w:val="center"/>
          </w:tcPr>
          <w:p w14:paraId="7E0C9CC6">
            <w:pPr>
              <w:snapToGrid w:val="0"/>
              <w:spacing w:after="0" w:line="240" w:lineRule="auto"/>
              <w:ind w:left="0" w:leftChars="0" w:right="0" w:rightChars="0" w:firstLine="0" w:firstLineChars="0"/>
              <w:jc w:val="center"/>
              <w:rPr>
                <w:b/>
              </w:rPr>
            </w:pPr>
            <w:r>
              <w:rPr>
                <w:b/>
              </w:rPr>
              <w:t>path</w:t>
            </w:r>
          </w:p>
        </w:tc>
        <w:tc>
          <w:tcPr>
            <w:tcW w:w="925" w:type="dxa"/>
            <w:tcBorders>
              <w:top w:val="single" w:color="000000" w:sz="10" w:space="0"/>
              <w:left w:val="nil"/>
              <w:bottom w:val="single" w:color="000000" w:sz="6" w:space="0"/>
              <w:right w:val="nil"/>
            </w:tcBorders>
            <w:vAlign w:val="center"/>
          </w:tcPr>
          <w:p w14:paraId="51B36B90">
            <w:pPr>
              <w:snapToGrid w:val="0"/>
              <w:spacing w:after="0" w:line="240" w:lineRule="auto"/>
              <w:ind w:left="0" w:leftChars="0" w:right="0" w:rightChars="0" w:firstLine="0" w:firstLineChars="0"/>
              <w:jc w:val="center"/>
              <w:rPr>
                <w:b/>
              </w:rPr>
            </w:pPr>
            <w:r>
              <w:rPr>
                <w:b/>
              </w:rPr>
              <w:t>model</w:t>
            </w:r>
          </w:p>
        </w:tc>
        <w:tc>
          <w:tcPr>
            <w:tcW w:w="722" w:type="dxa"/>
            <w:tcBorders>
              <w:top w:val="single" w:color="000000" w:sz="10" w:space="0"/>
              <w:left w:val="nil"/>
              <w:bottom w:val="single" w:color="000000" w:sz="6" w:space="0"/>
              <w:right w:val="nil"/>
            </w:tcBorders>
            <w:vAlign w:val="center"/>
          </w:tcPr>
          <w:p w14:paraId="47EAD517">
            <w:pPr>
              <w:snapToGrid w:val="0"/>
              <w:spacing w:after="0" w:line="240" w:lineRule="auto"/>
              <w:ind w:left="0" w:leftChars="0" w:right="0" w:rightChars="0" w:firstLine="0" w:firstLineChars="0"/>
              <w:jc w:val="center"/>
              <w:rPr>
                <w:b/>
              </w:rPr>
            </w:pPr>
            <w:r>
              <w:rPr>
                <w:b/>
              </w:rPr>
              <w:t>B</w:t>
            </w:r>
          </w:p>
        </w:tc>
        <w:tc>
          <w:tcPr>
            <w:tcW w:w="722" w:type="dxa"/>
            <w:tcBorders>
              <w:top w:val="single" w:color="000000" w:sz="10" w:space="0"/>
              <w:left w:val="nil"/>
              <w:bottom w:val="single" w:color="000000" w:sz="6" w:space="0"/>
              <w:right w:val="nil"/>
            </w:tcBorders>
            <w:vAlign w:val="center"/>
          </w:tcPr>
          <w:p w14:paraId="244FCB8B">
            <w:pPr>
              <w:snapToGrid w:val="0"/>
              <w:spacing w:after="0" w:line="240" w:lineRule="auto"/>
              <w:ind w:left="0" w:leftChars="0" w:right="0" w:rightChars="0" w:firstLine="0" w:firstLineChars="0"/>
              <w:jc w:val="center"/>
              <w:rPr>
                <w:b/>
              </w:rPr>
            </w:pPr>
            <w:r>
              <w:rPr>
                <w:b/>
              </w:rPr>
              <w:t>SE</w:t>
            </w:r>
          </w:p>
        </w:tc>
        <w:tc>
          <w:tcPr>
            <w:tcW w:w="828" w:type="dxa"/>
            <w:tcBorders>
              <w:top w:val="single" w:color="000000" w:sz="10" w:space="0"/>
              <w:left w:val="nil"/>
              <w:bottom w:val="single" w:color="000000" w:sz="6" w:space="0"/>
              <w:right w:val="nil"/>
            </w:tcBorders>
            <w:vAlign w:val="center"/>
          </w:tcPr>
          <w:p w14:paraId="0DECF0E8">
            <w:pPr>
              <w:snapToGrid w:val="0"/>
              <w:spacing w:after="0" w:line="240" w:lineRule="auto"/>
              <w:ind w:left="0" w:leftChars="0" w:right="0" w:rightChars="0" w:firstLine="0" w:firstLineChars="0"/>
              <w:jc w:val="center"/>
              <w:rPr>
                <w:b/>
              </w:rPr>
            </w:pPr>
            <w:r>
              <w:rPr>
                <w:b/>
              </w:rPr>
              <w:t>t</w:t>
            </w:r>
          </w:p>
        </w:tc>
        <w:tc>
          <w:tcPr>
            <w:tcW w:w="874" w:type="dxa"/>
            <w:tcBorders>
              <w:top w:val="single" w:color="000000" w:sz="10" w:space="0"/>
              <w:left w:val="nil"/>
              <w:bottom w:val="single" w:color="000000" w:sz="6" w:space="0"/>
              <w:right w:val="nil"/>
            </w:tcBorders>
            <w:vAlign w:val="center"/>
          </w:tcPr>
          <w:p w14:paraId="6A723EE4">
            <w:pPr>
              <w:snapToGrid w:val="0"/>
              <w:spacing w:after="0" w:line="240" w:lineRule="auto"/>
              <w:ind w:left="0" w:leftChars="0" w:right="0" w:rightChars="0" w:firstLine="0" w:firstLineChars="0"/>
              <w:jc w:val="center"/>
              <w:rPr>
                <w:b/>
              </w:rPr>
            </w:pPr>
            <w:r>
              <w:rPr>
                <w:b/>
              </w:rPr>
              <w:t>p</w:t>
            </w:r>
          </w:p>
        </w:tc>
        <w:tc>
          <w:tcPr>
            <w:tcW w:w="1144" w:type="dxa"/>
            <w:tcBorders>
              <w:top w:val="single" w:color="000000" w:sz="10" w:space="0"/>
              <w:left w:val="nil"/>
              <w:bottom w:val="single" w:color="000000" w:sz="6" w:space="0"/>
              <w:right w:val="nil"/>
            </w:tcBorders>
            <w:vAlign w:val="center"/>
          </w:tcPr>
          <w:p w14:paraId="5D9E2713">
            <w:pPr>
              <w:snapToGrid w:val="0"/>
              <w:spacing w:after="0" w:line="240" w:lineRule="auto"/>
              <w:ind w:left="0" w:leftChars="0" w:right="0" w:rightChars="0" w:firstLine="0" w:firstLineChars="0"/>
              <w:jc w:val="center"/>
              <w:rPr>
                <w:b/>
              </w:rPr>
            </w:pPr>
            <w:r>
              <w:rPr>
                <w:b/>
              </w:rPr>
              <w:t>R_squared</w:t>
            </w:r>
          </w:p>
        </w:tc>
      </w:tr>
      <w:tr w14:paraId="7074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1B1C080E">
            <w:pPr>
              <w:snapToGrid w:val="0"/>
              <w:spacing w:after="0" w:line="240" w:lineRule="auto"/>
              <w:ind w:left="0" w:leftChars="0" w:right="0" w:rightChars="0" w:firstLine="0" w:firstLineChars="0"/>
              <w:jc w:val="left"/>
            </w:pPr>
            <w:r>
              <w:t>总效应 c (学业倦怠_Y~生活压力_X)</w:t>
            </w:r>
          </w:p>
        </w:tc>
        <w:tc>
          <w:tcPr>
            <w:tcW w:w="925" w:type="dxa"/>
            <w:tcBorders>
              <w:top w:val="nil"/>
              <w:left w:val="nil"/>
              <w:bottom w:val="nil"/>
              <w:right w:val="nil"/>
            </w:tcBorders>
            <w:vAlign w:val="center"/>
          </w:tcPr>
          <w:p w14:paraId="10441DB3">
            <w:pPr>
              <w:snapToGrid w:val="0"/>
              <w:spacing w:after="0" w:line="240" w:lineRule="auto"/>
              <w:ind w:left="0" w:leftChars="0" w:right="0" w:rightChars="0" w:firstLine="0" w:firstLineChars="0"/>
              <w:jc w:val="center"/>
            </w:pPr>
            <w:r>
              <w:t>模型0</w:t>
            </w:r>
          </w:p>
        </w:tc>
        <w:tc>
          <w:tcPr>
            <w:tcW w:w="722" w:type="dxa"/>
            <w:tcBorders>
              <w:top w:val="nil"/>
              <w:left w:val="nil"/>
              <w:bottom w:val="nil"/>
              <w:right w:val="nil"/>
            </w:tcBorders>
            <w:vAlign w:val="center"/>
          </w:tcPr>
          <w:p w14:paraId="0327253C">
            <w:pPr>
              <w:snapToGrid w:val="0"/>
              <w:spacing w:after="0" w:line="240" w:lineRule="auto"/>
              <w:ind w:left="0" w:leftChars="0" w:right="0" w:rightChars="0" w:firstLine="0" w:firstLineChars="0"/>
              <w:jc w:val="center"/>
            </w:pPr>
            <w:r>
              <w:t>.474</w:t>
            </w:r>
          </w:p>
        </w:tc>
        <w:tc>
          <w:tcPr>
            <w:tcW w:w="722" w:type="dxa"/>
            <w:tcBorders>
              <w:top w:val="nil"/>
              <w:left w:val="nil"/>
              <w:bottom w:val="nil"/>
              <w:right w:val="nil"/>
            </w:tcBorders>
            <w:vAlign w:val="center"/>
          </w:tcPr>
          <w:p w14:paraId="7A7B5015">
            <w:pPr>
              <w:snapToGrid w:val="0"/>
              <w:spacing w:after="0" w:line="240" w:lineRule="auto"/>
              <w:ind w:left="0" w:leftChars="0" w:right="0" w:rightChars="0" w:firstLine="0" w:firstLineChars="0"/>
              <w:jc w:val="center"/>
            </w:pPr>
            <w:r>
              <w:t>.067</w:t>
            </w:r>
          </w:p>
        </w:tc>
        <w:tc>
          <w:tcPr>
            <w:tcW w:w="828" w:type="dxa"/>
            <w:tcBorders>
              <w:top w:val="nil"/>
              <w:left w:val="nil"/>
              <w:bottom w:val="nil"/>
              <w:right w:val="nil"/>
            </w:tcBorders>
            <w:vAlign w:val="center"/>
          </w:tcPr>
          <w:p w14:paraId="635156A3">
            <w:pPr>
              <w:snapToGrid w:val="0"/>
              <w:spacing w:after="0" w:line="240" w:lineRule="auto"/>
              <w:ind w:left="0" w:leftChars="0" w:right="0" w:rightChars="0" w:firstLine="0" w:firstLineChars="0"/>
              <w:jc w:val="center"/>
            </w:pPr>
            <w:r>
              <w:t>7.046</w:t>
            </w:r>
          </w:p>
        </w:tc>
        <w:tc>
          <w:tcPr>
            <w:tcW w:w="874" w:type="dxa"/>
            <w:tcBorders>
              <w:top w:val="nil"/>
              <w:left w:val="nil"/>
              <w:bottom w:val="nil"/>
              <w:right w:val="nil"/>
            </w:tcBorders>
            <w:vAlign w:val="center"/>
          </w:tcPr>
          <w:p w14:paraId="7E7980FF">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468B849C">
            <w:pPr>
              <w:snapToGrid w:val="0"/>
              <w:spacing w:after="0" w:line="240" w:lineRule="auto"/>
              <w:ind w:left="0" w:leftChars="0" w:right="0" w:rightChars="0" w:firstLine="0" w:firstLineChars="0"/>
              <w:jc w:val="center"/>
            </w:pPr>
            <w:r>
              <w:t>.200</w:t>
            </w:r>
          </w:p>
        </w:tc>
      </w:tr>
      <w:tr w14:paraId="6527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185436AF">
            <w:pPr>
              <w:snapToGrid w:val="0"/>
              <w:spacing w:after="0" w:line="240" w:lineRule="auto"/>
              <w:ind w:left="0" w:leftChars="0" w:right="0" w:rightChars="0" w:firstLine="0" w:firstLineChars="0"/>
              <w:jc w:val="left"/>
            </w:pPr>
            <w:r>
              <w:t>a (睡眠问题_M~生活压力_X)</w:t>
            </w:r>
          </w:p>
        </w:tc>
        <w:tc>
          <w:tcPr>
            <w:tcW w:w="925" w:type="dxa"/>
            <w:tcBorders>
              <w:top w:val="nil"/>
              <w:left w:val="nil"/>
              <w:bottom w:val="nil"/>
              <w:right w:val="nil"/>
            </w:tcBorders>
            <w:vAlign w:val="center"/>
          </w:tcPr>
          <w:p w14:paraId="57F31A31">
            <w:pPr>
              <w:snapToGrid w:val="0"/>
              <w:spacing w:after="0" w:line="240" w:lineRule="auto"/>
              <w:ind w:left="0" w:leftChars="0" w:right="0" w:rightChars="0" w:firstLine="0" w:firstLineChars="0"/>
              <w:jc w:val="center"/>
            </w:pPr>
            <w:r>
              <w:t>模型1</w:t>
            </w:r>
          </w:p>
        </w:tc>
        <w:tc>
          <w:tcPr>
            <w:tcW w:w="722" w:type="dxa"/>
            <w:tcBorders>
              <w:top w:val="nil"/>
              <w:left w:val="nil"/>
              <w:bottom w:val="nil"/>
              <w:right w:val="nil"/>
            </w:tcBorders>
            <w:vAlign w:val="center"/>
          </w:tcPr>
          <w:p w14:paraId="3E1B39A8">
            <w:pPr>
              <w:snapToGrid w:val="0"/>
              <w:spacing w:after="0" w:line="240" w:lineRule="auto"/>
              <w:ind w:left="0" w:leftChars="0" w:right="0" w:rightChars="0" w:firstLine="0" w:firstLineChars="0"/>
              <w:jc w:val="center"/>
            </w:pPr>
            <w:r>
              <w:t>.325</w:t>
            </w:r>
          </w:p>
        </w:tc>
        <w:tc>
          <w:tcPr>
            <w:tcW w:w="722" w:type="dxa"/>
            <w:tcBorders>
              <w:top w:val="nil"/>
              <w:left w:val="nil"/>
              <w:bottom w:val="nil"/>
              <w:right w:val="nil"/>
            </w:tcBorders>
            <w:vAlign w:val="center"/>
          </w:tcPr>
          <w:p w14:paraId="7AC8EB3D">
            <w:pPr>
              <w:snapToGrid w:val="0"/>
              <w:spacing w:after="0" w:line="240" w:lineRule="auto"/>
              <w:ind w:left="0" w:leftChars="0" w:right="0" w:rightChars="0" w:firstLine="0" w:firstLineChars="0"/>
              <w:jc w:val="center"/>
            </w:pPr>
            <w:r>
              <w:t>.052</w:t>
            </w:r>
          </w:p>
        </w:tc>
        <w:tc>
          <w:tcPr>
            <w:tcW w:w="828" w:type="dxa"/>
            <w:tcBorders>
              <w:top w:val="nil"/>
              <w:left w:val="nil"/>
              <w:bottom w:val="nil"/>
              <w:right w:val="nil"/>
            </w:tcBorders>
            <w:vAlign w:val="center"/>
          </w:tcPr>
          <w:p w14:paraId="0F43A06C">
            <w:pPr>
              <w:snapToGrid w:val="0"/>
              <w:spacing w:after="0" w:line="240" w:lineRule="auto"/>
              <w:ind w:left="0" w:leftChars="0" w:right="0" w:rightChars="0" w:firstLine="0" w:firstLineChars="0"/>
              <w:jc w:val="center"/>
            </w:pPr>
            <w:r>
              <w:t>6.285</w:t>
            </w:r>
          </w:p>
        </w:tc>
        <w:tc>
          <w:tcPr>
            <w:tcW w:w="874" w:type="dxa"/>
            <w:tcBorders>
              <w:top w:val="nil"/>
              <w:left w:val="nil"/>
              <w:bottom w:val="nil"/>
              <w:right w:val="nil"/>
            </w:tcBorders>
            <w:vAlign w:val="center"/>
          </w:tcPr>
          <w:p w14:paraId="0D888F7D">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7BCD4B07">
            <w:pPr>
              <w:snapToGrid w:val="0"/>
              <w:spacing w:after="0" w:line="240" w:lineRule="auto"/>
              <w:ind w:left="0" w:leftChars="0" w:right="0" w:rightChars="0" w:firstLine="0" w:firstLineChars="0"/>
              <w:jc w:val="center"/>
            </w:pPr>
            <w:r>
              <w:t>.166</w:t>
            </w:r>
          </w:p>
        </w:tc>
      </w:tr>
      <w:tr w14:paraId="2947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1ED3BB73">
            <w:pPr>
              <w:snapToGrid w:val="0"/>
              <w:spacing w:after="0" w:line="240" w:lineRule="auto"/>
              <w:ind w:left="0" w:leftChars="0" w:right="0" w:rightChars="0" w:firstLine="0" w:firstLineChars="0"/>
              <w:jc w:val="left"/>
            </w:pPr>
            <w:r>
              <w:t>b (学业倦怠_Y~睡眠问题_M 控制生活压力_X)</w:t>
            </w:r>
          </w:p>
        </w:tc>
        <w:tc>
          <w:tcPr>
            <w:tcW w:w="925" w:type="dxa"/>
            <w:tcBorders>
              <w:top w:val="nil"/>
              <w:left w:val="nil"/>
              <w:bottom w:val="nil"/>
              <w:right w:val="nil"/>
            </w:tcBorders>
            <w:vAlign w:val="center"/>
          </w:tcPr>
          <w:p w14:paraId="2FA0B825">
            <w:pPr>
              <w:snapToGrid w:val="0"/>
              <w:spacing w:after="0" w:line="240" w:lineRule="auto"/>
              <w:ind w:left="0" w:leftChars="0" w:right="0" w:rightChars="0" w:firstLine="0" w:firstLineChars="0"/>
              <w:jc w:val="center"/>
            </w:pPr>
            <w:r>
              <w:t>模型2</w:t>
            </w:r>
          </w:p>
        </w:tc>
        <w:tc>
          <w:tcPr>
            <w:tcW w:w="722" w:type="dxa"/>
            <w:tcBorders>
              <w:top w:val="nil"/>
              <w:left w:val="nil"/>
              <w:bottom w:val="nil"/>
              <w:right w:val="nil"/>
            </w:tcBorders>
            <w:vAlign w:val="center"/>
          </w:tcPr>
          <w:p w14:paraId="36E435F3">
            <w:pPr>
              <w:snapToGrid w:val="0"/>
              <w:spacing w:after="0" w:line="240" w:lineRule="auto"/>
              <w:ind w:left="0" w:leftChars="0" w:right="0" w:rightChars="0" w:firstLine="0" w:firstLineChars="0"/>
              <w:jc w:val="center"/>
            </w:pPr>
            <w:r>
              <w:t>.582</w:t>
            </w:r>
          </w:p>
        </w:tc>
        <w:tc>
          <w:tcPr>
            <w:tcW w:w="722" w:type="dxa"/>
            <w:tcBorders>
              <w:top w:val="nil"/>
              <w:left w:val="nil"/>
              <w:bottom w:val="nil"/>
              <w:right w:val="nil"/>
            </w:tcBorders>
            <w:vAlign w:val="center"/>
          </w:tcPr>
          <w:p w14:paraId="3D6AFD02">
            <w:pPr>
              <w:snapToGrid w:val="0"/>
              <w:spacing w:after="0" w:line="240" w:lineRule="auto"/>
              <w:ind w:left="0" w:leftChars="0" w:right="0" w:rightChars="0" w:firstLine="0" w:firstLineChars="0"/>
              <w:jc w:val="center"/>
            </w:pPr>
            <w:r>
              <w:t>.083</w:t>
            </w:r>
          </w:p>
        </w:tc>
        <w:tc>
          <w:tcPr>
            <w:tcW w:w="828" w:type="dxa"/>
            <w:tcBorders>
              <w:top w:val="nil"/>
              <w:left w:val="nil"/>
              <w:bottom w:val="nil"/>
              <w:right w:val="nil"/>
            </w:tcBorders>
            <w:vAlign w:val="center"/>
          </w:tcPr>
          <w:p w14:paraId="1022771A">
            <w:pPr>
              <w:snapToGrid w:val="0"/>
              <w:spacing w:after="0" w:line="240" w:lineRule="auto"/>
              <w:ind w:left="0" w:leftChars="0" w:right="0" w:rightChars="0" w:firstLine="0" w:firstLineChars="0"/>
              <w:jc w:val="center"/>
            </w:pPr>
            <w:r>
              <w:t>7.018</w:t>
            </w:r>
          </w:p>
        </w:tc>
        <w:tc>
          <w:tcPr>
            <w:tcW w:w="874" w:type="dxa"/>
            <w:tcBorders>
              <w:top w:val="nil"/>
              <w:left w:val="nil"/>
              <w:bottom w:val="nil"/>
              <w:right w:val="nil"/>
            </w:tcBorders>
            <w:vAlign w:val="center"/>
          </w:tcPr>
          <w:p w14:paraId="2BC6645A">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57F6FA4A">
            <w:pPr>
              <w:snapToGrid w:val="0"/>
              <w:spacing w:after="0" w:line="240" w:lineRule="auto"/>
              <w:ind w:left="0" w:leftChars="0" w:right="0" w:rightChars="0" w:firstLine="0" w:firstLineChars="0"/>
              <w:jc w:val="center"/>
            </w:pPr>
            <w:r>
              <w:t>—</w:t>
            </w:r>
          </w:p>
        </w:tc>
      </w:tr>
      <w:tr w14:paraId="393B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616087A5">
            <w:pPr>
              <w:snapToGrid w:val="0"/>
              <w:spacing w:after="0" w:line="240" w:lineRule="auto"/>
              <w:ind w:left="0" w:leftChars="0" w:right="0" w:rightChars="0" w:firstLine="0" w:firstLineChars="0"/>
              <w:jc w:val="left"/>
            </w:pPr>
            <w:r>
              <w:t>直接效应 c' (学业倦怠_Y~生活压力_X 控制睡眠问题_M)</w:t>
            </w:r>
          </w:p>
        </w:tc>
        <w:tc>
          <w:tcPr>
            <w:tcW w:w="925" w:type="dxa"/>
            <w:tcBorders>
              <w:top w:val="nil"/>
              <w:left w:val="nil"/>
              <w:bottom w:val="nil"/>
              <w:right w:val="nil"/>
            </w:tcBorders>
            <w:vAlign w:val="center"/>
          </w:tcPr>
          <w:p w14:paraId="5357A3C6">
            <w:pPr>
              <w:snapToGrid w:val="0"/>
              <w:spacing w:after="0" w:line="240" w:lineRule="auto"/>
              <w:ind w:left="0" w:leftChars="0" w:right="0" w:rightChars="0" w:firstLine="0" w:firstLineChars="0"/>
              <w:jc w:val="center"/>
            </w:pPr>
            <w:r>
              <w:t>模型2</w:t>
            </w:r>
          </w:p>
        </w:tc>
        <w:tc>
          <w:tcPr>
            <w:tcW w:w="722" w:type="dxa"/>
            <w:tcBorders>
              <w:top w:val="nil"/>
              <w:left w:val="nil"/>
              <w:bottom w:val="nil"/>
              <w:right w:val="nil"/>
            </w:tcBorders>
            <w:vAlign w:val="center"/>
          </w:tcPr>
          <w:p w14:paraId="1EC12F70">
            <w:pPr>
              <w:snapToGrid w:val="0"/>
              <w:spacing w:after="0" w:line="240" w:lineRule="auto"/>
              <w:ind w:left="0" w:leftChars="0" w:right="0" w:rightChars="0" w:firstLine="0" w:firstLineChars="0"/>
              <w:jc w:val="center"/>
            </w:pPr>
            <w:r>
              <w:t>.285</w:t>
            </w:r>
          </w:p>
        </w:tc>
        <w:tc>
          <w:tcPr>
            <w:tcW w:w="722" w:type="dxa"/>
            <w:tcBorders>
              <w:top w:val="nil"/>
              <w:left w:val="nil"/>
              <w:bottom w:val="nil"/>
              <w:right w:val="nil"/>
            </w:tcBorders>
            <w:vAlign w:val="center"/>
          </w:tcPr>
          <w:p w14:paraId="471262C6">
            <w:pPr>
              <w:snapToGrid w:val="0"/>
              <w:spacing w:after="0" w:line="240" w:lineRule="auto"/>
              <w:ind w:left="0" w:leftChars="0" w:right="0" w:rightChars="0" w:firstLine="0" w:firstLineChars="0"/>
              <w:jc w:val="center"/>
            </w:pPr>
            <w:r>
              <w:t>.066</w:t>
            </w:r>
          </w:p>
        </w:tc>
        <w:tc>
          <w:tcPr>
            <w:tcW w:w="828" w:type="dxa"/>
            <w:tcBorders>
              <w:top w:val="nil"/>
              <w:left w:val="nil"/>
              <w:bottom w:val="nil"/>
              <w:right w:val="nil"/>
            </w:tcBorders>
            <w:vAlign w:val="center"/>
          </w:tcPr>
          <w:p w14:paraId="6A4292F7">
            <w:pPr>
              <w:snapToGrid w:val="0"/>
              <w:spacing w:after="0" w:line="240" w:lineRule="auto"/>
              <w:ind w:left="0" w:leftChars="0" w:right="0" w:rightChars="0" w:firstLine="0" w:firstLineChars="0"/>
              <w:jc w:val="center"/>
            </w:pPr>
            <w:r>
              <w:t>4.312</w:t>
            </w:r>
          </w:p>
        </w:tc>
        <w:tc>
          <w:tcPr>
            <w:tcW w:w="874" w:type="dxa"/>
            <w:tcBorders>
              <w:top w:val="nil"/>
              <w:left w:val="nil"/>
              <w:bottom w:val="nil"/>
              <w:right w:val="nil"/>
            </w:tcBorders>
            <w:vAlign w:val="center"/>
          </w:tcPr>
          <w:p w14:paraId="6BF12A3E">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040C1B30">
            <w:pPr>
              <w:snapToGrid w:val="0"/>
              <w:spacing w:after="0" w:line="240" w:lineRule="auto"/>
              <w:ind w:left="0" w:leftChars="0" w:right="0" w:rightChars="0" w:firstLine="0" w:firstLineChars="0"/>
              <w:jc w:val="center"/>
            </w:pPr>
            <w:r>
              <w:t>.360</w:t>
            </w:r>
          </w:p>
        </w:tc>
      </w:tr>
      <w:tr w14:paraId="7FE3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left w:val="nil"/>
              <w:bottom w:val="single" w:color="000000" w:sz="10" w:space="0"/>
              <w:right w:val="nil"/>
            </w:tcBorders>
            <w:vAlign w:val="center"/>
          </w:tcPr>
          <w:p w14:paraId="51A0297B">
            <w:pPr>
              <w:snapToGrid w:val="0"/>
              <w:spacing w:after="0" w:line="240" w:lineRule="auto"/>
              <w:ind w:left="0" w:leftChars="0" w:right="0" w:rightChars="0" w:firstLine="0" w:firstLineChars="0"/>
              <w:jc w:val="left"/>
            </w:pPr>
            <w:r>
              <w:t>间接效应 ab = a×b</w:t>
            </w:r>
          </w:p>
        </w:tc>
        <w:tc>
          <w:tcPr>
            <w:tcW w:w="925" w:type="dxa"/>
            <w:tcBorders>
              <w:left w:val="nil"/>
              <w:bottom w:val="single" w:color="000000" w:sz="10" w:space="0"/>
              <w:right w:val="nil"/>
            </w:tcBorders>
            <w:vAlign w:val="center"/>
          </w:tcPr>
          <w:p w14:paraId="76546E63">
            <w:pPr>
              <w:snapToGrid w:val="0"/>
              <w:spacing w:after="0" w:line="240" w:lineRule="auto"/>
              <w:ind w:left="0" w:leftChars="0" w:right="0" w:rightChars="0" w:firstLine="0" w:firstLineChars="0"/>
              <w:jc w:val="center"/>
            </w:pPr>
            <w:r>
              <w:t>a×b</w:t>
            </w:r>
          </w:p>
        </w:tc>
        <w:tc>
          <w:tcPr>
            <w:tcW w:w="722" w:type="dxa"/>
            <w:tcBorders>
              <w:left w:val="nil"/>
              <w:bottom w:val="single" w:color="000000" w:sz="10" w:space="0"/>
              <w:right w:val="nil"/>
            </w:tcBorders>
            <w:vAlign w:val="center"/>
          </w:tcPr>
          <w:p w14:paraId="7C84A247">
            <w:pPr>
              <w:snapToGrid w:val="0"/>
              <w:spacing w:after="0" w:line="240" w:lineRule="auto"/>
              <w:ind w:left="0" w:leftChars="0" w:right="0" w:rightChars="0" w:firstLine="0" w:firstLineChars="0"/>
              <w:jc w:val="center"/>
            </w:pPr>
            <w:r>
              <w:t>.189</w:t>
            </w:r>
          </w:p>
        </w:tc>
        <w:tc>
          <w:tcPr>
            <w:tcW w:w="722" w:type="dxa"/>
            <w:tcBorders>
              <w:left w:val="nil"/>
              <w:bottom w:val="single" w:color="000000" w:sz="10" w:space="0"/>
              <w:right w:val="nil"/>
            </w:tcBorders>
            <w:vAlign w:val="center"/>
          </w:tcPr>
          <w:p w14:paraId="20F11BE2">
            <w:pPr>
              <w:snapToGrid w:val="0"/>
              <w:spacing w:after="0" w:line="240" w:lineRule="auto"/>
              <w:ind w:left="0" w:leftChars="0" w:right="0" w:rightChars="0" w:firstLine="0" w:firstLineChars="0"/>
              <w:jc w:val="center"/>
            </w:pPr>
            <w:r>
              <w:t>—</w:t>
            </w:r>
          </w:p>
        </w:tc>
        <w:tc>
          <w:tcPr>
            <w:tcW w:w="828" w:type="dxa"/>
            <w:tcBorders>
              <w:left w:val="nil"/>
              <w:bottom w:val="single" w:color="000000" w:sz="10" w:space="0"/>
              <w:right w:val="nil"/>
            </w:tcBorders>
            <w:vAlign w:val="center"/>
          </w:tcPr>
          <w:p w14:paraId="4A16DF65">
            <w:pPr>
              <w:snapToGrid w:val="0"/>
              <w:spacing w:after="0" w:line="240" w:lineRule="auto"/>
              <w:ind w:left="0" w:leftChars="0" w:right="0" w:rightChars="0" w:firstLine="0" w:firstLineChars="0"/>
              <w:jc w:val="center"/>
            </w:pPr>
            <w:r>
              <w:t>—</w:t>
            </w:r>
          </w:p>
        </w:tc>
        <w:tc>
          <w:tcPr>
            <w:tcW w:w="874" w:type="dxa"/>
            <w:tcBorders>
              <w:left w:val="nil"/>
              <w:bottom w:val="single" w:color="000000" w:sz="10" w:space="0"/>
              <w:right w:val="nil"/>
            </w:tcBorders>
            <w:vAlign w:val="center"/>
          </w:tcPr>
          <w:p w14:paraId="2C102EE7">
            <w:pPr>
              <w:snapToGrid w:val="0"/>
              <w:spacing w:after="0" w:line="240" w:lineRule="auto"/>
              <w:ind w:left="0" w:leftChars="0" w:right="0" w:rightChars="0" w:firstLine="0" w:firstLineChars="0"/>
              <w:jc w:val="center"/>
            </w:pPr>
            <w:r>
              <w:t>—</w:t>
            </w:r>
          </w:p>
        </w:tc>
        <w:tc>
          <w:tcPr>
            <w:tcW w:w="1144" w:type="dxa"/>
            <w:tcBorders>
              <w:left w:val="nil"/>
              <w:bottom w:val="single" w:color="000000" w:sz="10" w:space="0"/>
              <w:right w:val="nil"/>
            </w:tcBorders>
            <w:vAlign w:val="center"/>
          </w:tcPr>
          <w:p w14:paraId="61A7897E">
            <w:pPr>
              <w:snapToGrid w:val="0"/>
              <w:spacing w:after="0" w:line="240" w:lineRule="auto"/>
              <w:ind w:left="0" w:leftChars="0" w:right="0" w:rightChars="0" w:firstLine="0" w:firstLineChars="0"/>
              <w:jc w:val="center"/>
            </w:pPr>
            <w:r>
              <w:t>—</w:t>
            </w:r>
          </w:p>
        </w:tc>
      </w:tr>
    </w:tbl>
    <w:p w14:paraId="48DA6F17">
      <w:pPr>
        <w:rPr>
          <w:rFonts w:hint="default"/>
          <w:sz w:val="28"/>
          <w:szCs w:val="28"/>
          <w:lang w:val="en-US" w:eastAsia="zh-CN"/>
        </w:rPr>
      </w:pPr>
      <w:r>
        <w:rPr>
          <w:rFonts w:hint="eastAsia"/>
          <w:sz w:val="28"/>
          <w:szCs w:val="28"/>
          <w:lang w:val="en-US" w:eastAsia="zh-CN"/>
        </w:rPr>
        <w:t>SPSS</w:t>
      </w:r>
    </w:p>
    <w:p w14:paraId="58934C6B">
      <w:pPr>
        <w:rPr>
          <w:rFonts w:hint="default"/>
          <w:sz w:val="15"/>
          <w:szCs w:val="15"/>
          <w:lang w:val="en-US" w:eastAsia="zh-CN"/>
        </w:rPr>
      </w:pPr>
      <w:r>
        <w:rPr>
          <w:rFonts w:hint="default"/>
          <w:sz w:val="15"/>
          <w:szCs w:val="15"/>
          <w:lang w:val="en-US" w:eastAsia="zh-CN"/>
        </w:rPr>
        <w:t>Run MATRIX procedure:</w:t>
      </w:r>
    </w:p>
    <w:p w14:paraId="4ECEC19B">
      <w:pPr>
        <w:rPr>
          <w:rFonts w:hint="default"/>
          <w:sz w:val="15"/>
          <w:szCs w:val="15"/>
          <w:lang w:val="en-US" w:eastAsia="zh-CN"/>
        </w:rPr>
      </w:pPr>
    </w:p>
    <w:p w14:paraId="23066485">
      <w:pPr>
        <w:rPr>
          <w:rFonts w:hint="default"/>
          <w:sz w:val="15"/>
          <w:szCs w:val="15"/>
          <w:lang w:val="en-US" w:eastAsia="zh-CN"/>
        </w:rPr>
      </w:pPr>
      <w:r>
        <w:rPr>
          <w:rFonts w:hint="default"/>
          <w:sz w:val="15"/>
          <w:szCs w:val="15"/>
          <w:lang w:val="en-US" w:eastAsia="zh-CN"/>
        </w:rPr>
        <w:t>***************** PROCESS Procedure for SPSS Version 3.5 *****************</w:t>
      </w:r>
    </w:p>
    <w:p w14:paraId="70588E0B">
      <w:pPr>
        <w:rPr>
          <w:rFonts w:hint="default"/>
          <w:sz w:val="15"/>
          <w:szCs w:val="15"/>
          <w:lang w:val="en-US" w:eastAsia="zh-CN"/>
        </w:rPr>
      </w:pPr>
    </w:p>
    <w:p w14:paraId="1E458B5B">
      <w:pPr>
        <w:rPr>
          <w:rFonts w:hint="default"/>
          <w:sz w:val="15"/>
          <w:szCs w:val="15"/>
          <w:lang w:val="en-US" w:eastAsia="zh-CN"/>
        </w:rPr>
      </w:pPr>
      <w:r>
        <w:rPr>
          <w:rFonts w:hint="default"/>
          <w:sz w:val="15"/>
          <w:szCs w:val="15"/>
          <w:lang w:val="en-US" w:eastAsia="zh-CN"/>
        </w:rPr>
        <w:t xml:space="preserve">          Written by Andrew F. Hayes, Ph.D.       www.afhayes.com</w:t>
      </w:r>
    </w:p>
    <w:p w14:paraId="7B8A24DA">
      <w:pPr>
        <w:rPr>
          <w:rFonts w:hint="default"/>
          <w:sz w:val="15"/>
          <w:szCs w:val="15"/>
          <w:lang w:val="en-US" w:eastAsia="zh-CN"/>
        </w:rPr>
      </w:pPr>
      <w:r>
        <w:rPr>
          <w:rFonts w:hint="default"/>
          <w:sz w:val="15"/>
          <w:szCs w:val="15"/>
          <w:lang w:val="en-US" w:eastAsia="zh-CN"/>
        </w:rPr>
        <w:t xml:space="preserve">    Documentation available in Hayes (2018). www.guilford.com/p/hayes3</w:t>
      </w:r>
    </w:p>
    <w:p w14:paraId="13FEB220">
      <w:pPr>
        <w:rPr>
          <w:rFonts w:hint="default"/>
          <w:sz w:val="15"/>
          <w:szCs w:val="15"/>
          <w:lang w:val="en-US" w:eastAsia="zh-CN"/>
        </w:rPr>
      </w:pPr>
    </w:p>
    <w:p w14:paraId="2C7309B5">
      <w:pPr>
        <w:rPr>
          <w:rFonts w:hint="default"/>
          <w:sz w:val="15"/>
          <w:szCs w:val="15"/>
          <w:lang w:val="en-US" w:eastAsia="zh-CN"/>
        </w:rPr>
      </w:pPr>
      <w:r>
        <w:rPr>
          <w:rFonts w:hint="default"/>
          <w:sz w:val="15"/>
          <w:szCs w:val="15"/>
          <w:lang w:val="en-US" w:eastAsia="zh-CN"/>
        </w:rPr>
        <w:t>**************************************************************************</w:t>
      </w:r>
    </w:p>
    <w:p w14:paraId="1AA2E2FB">
      <w:pPr>
        <w:rPr>
          <w:rFonts w:hint="default"/>
          <w:sz w:val="15"/>
          <w:szCs w:val="15"/>
          <w:lang w:val="en-US" w:eastAsia="zh-CN"/>
        </w:rPr>
      </w:pPr>
      <w:r>
        <w:rPr>
          <w:rFonts w:hint="default"/>
          <w:sz w:val="15"/>
          <w:szCs w:val="15"/>
          <w:lang w:val="en-US" w:eastAsia="zh-CN"/>
        </w:rPr>
        <w:t>Model  : 4</w:t>
      </w:r>
    </w:p>
    <w:p w14:paraId="5C8A37A1">
      <w:pPr>
        <w:rPr>
          <w:rFonts w:hint="default"/>
          <w:sz w:val="15"/>
          <w:szCs w:val="15"/>
          <w:lang w:val="en-US" w:eastAsia="zh-CN"/>
        </w:rPr>
      </w:pPr>
      <w:r>
        <w:rPr>
          <w:rFonts w:hint="default"/>
          <w:sz w:val="15"/>
          <w:szCs w:val="15"/>
          <w:lang w:val="en-US" w:eastAsia="zh-CN"/>
        </w:rPr>
        <w:t xml:space="preserve">    Y  : Y</w:t>
      </w:r>
    </w:p>
    <w:p w14:paraId="365132A1">
      <w:pPr>
        <w:rPr>
          <w:rFonts w:hint="default"/>
          <w:sz w:val="15"/>
          <w:szCs w:val="15"/>
          <w:lang w:val="en-US" w:eastAsia="zh-CN"/>
        </w:rPr>
      </w:pPr>
      <w:r>
        <w:rPr>
          <w:rFonts w:hint="default"/>
          <w:sz w:val="15"/>
          <w:szCs w:val="15"/>
          <w:lang w:val="en-US" w:eastAsia="zh-CN"/>
        </w:rPr>
        <w:t xml:space="preserve">    X  : X</w:t>
      </w:r>
    </w:p>
    <w:p w14:paraId="0D9F2509">
      <w:pPr>
        <w:rPr>
          <w:rFonts w:hint="default"/>
          <w:sz w:val="15"/>
          <w:szCs w:val="15"/>
          <w:lang w:val="en-US" w:eastAsia="zh-CN"/>
        </w:rPr>
      </w:pPr>
      <w:r>
        <w:rPr>
          <w:rFonts w:hint="default"/>
          <w:sz w:val="15"/>
          <w:szCs w:val="15"/>
          <w:lang w:val="en-US" w:eastAsia="zh-CN"/>
        </w:rPr>
        <w:t xml:space="preserve">    M  : M</w:t>
      </w:r>
    </w:p>
    <w:p w14:paraId="78F2385D">
      <w:pPr>
        <w:rPr>
          <w:rFonts w:hint="default"/>
          <w:sz w:val="15"/>
          <w:szCs w:val="15"/>
          <w:lang w:val="en-US" w:eastAsia="zh-CN"/>
        </w:rPr>
      </w:pPr>
    </w:p>
    <w:p w14:paraId="5A810D6B">
      <w:pPr>
        <w:rPr>
          <w:rFonts w:hint="default"/>
          <w:sz w:val="15"/>
          <w:szCs w:val="15"/>
          <w:lang w:val="en-US" w:eastAsia="zh-CN"/>
        </w:rPr>
      </w:pPr>
      <w:r>
        <w:rPr>
          <w:rFonts w:hint="default"/>
          <w:sz w:val="15"/>
          <w:szCs w:val="15"/>
          <w:lang w:val="en-US" w:eastAsia="zh-CN"/>
        </w:rPr>
        <w:t>Sample</w:t>
      </w:r>
    </w:p>
    <w:p w14:paraId="71440956">
      <w:pPr>
        <w:rPr>
          <w:rFonts w:hint="default"/>
          <w:sz w:val="15"/>
          <w:szCs w:val="15"/>
          <w:lang w:val="en-US" w:eastAsia="zh-CN"/>
        </w:rPr>
      </w:pPr>
      <w:r>
        <w:rPr>
          <w:rFonts w:hint="default"/>
          <w:sz w:val="15"/>
          <w:szCs w:val="15"/>
          <w:lang w:val="en-US" w:eastAsia="zh-CN"/>
        </w:rPr>
        <w:t>Size:  200</w:t>
      </w:r>
    </w:p>
    <w:p w14:paraId="6309202D">
      <w:pPr>
        <w:rPr>
          <w:rFonts w:hint="default"/>
          <w:sz w:val="15"/>
          <w:szCs w:val="15"/>
          <w:lang w:val="en-US" w:eastAsia="zh-CN"/>
        </w:rPr>
      </w:pPr>
    </w:p>
    <w:p w14:paraId="5F41BB72">
      <w:pPr>
        <w:rPr>
          <w:rFonts w:hint="default"/>
          <w:sz w:val="15"/>
          <w:szCs w:val="15"/>
          <w:lang w:val="en-US" w:eastAsia="zh-CN"/>
        </w:rPr>
      </w:pPr>
      <w:r>
        <w:rPr>
          <w:rFonts w:hint="default"/>
          <w:sz w:val="15"/>
          <w:szCs w:val="15"/>
          <w:lang w:val="en-US" w:eastAsia="zh-CN"/>
        </w:rPr>
        <w:t>**************************************************************************</w:t>
      </w:r>
    </w:p>
    <w:p w14:paraId="3E59EBF9">
      <w:pPr>
        <w:rPr>
          <w:rFonts w:hint="default"/>
          <w:sz w:val="15"/>
          <w:szCs w:val="15"/>
          <w:lang w:val="en-US" w:eastAsia="zh-CN"/>
        </w:rPr>
      </w:pPr>
      <w:r>
        <w:rPr>
          <w:rFonts w:hint="default"/>
          <w:sz w:val="15"/>
          <w:szCs w:val="15"/>
          <w:lang w:val="en-US" w:eastAsia="zh-CN"/>
        </w:rPr>
        <w:t>OUTCOME VARIABLE:</w:t>
      </w:r>
    </w:p>
    <w:p w14:paraId="06D96B5B">
      <w:pPr>
        <w:rPr>
          <w:rFonts w:hint="default"/>
          <w:sz w:val="15"/>
          <w:szCs w:val="15"/>
          <w:lang w:val="en-US" w:eastAsia="zh-CN"/>
        </w:rPr>
      </w:pPr>
      <w:r>
        <w:rPr>
          <w:rFonts w:hint="default"/>
          <w:sz w:val="15"/>
          <w:szCs w:val="15"/>
          <w:lang w:val="en-US" w:eastAsia="zh-CN"/>
        </w:rPr>
        <w:t xml:space="preserve"> M</w:t>
      </w:r>
    </w:p>
    <w:p w14:paraId="1A9C94C4">
      <w:pPr>
        <w:rPr>
          <w:rFonts w:hint="default"/>
          <w:sz w:val="15"/>
          <w:szCs w:val="15"/>
          <w:lang w:val="en-US" w:eastAsia="zh-CN"/>
        </w:rPr>
      </w:pPr>
    </w:p>
    <w:p w14:paraId="0FA082CB">
      <w:pPr>
        <w:rPr>
          <w:rFonts w:hint="default"/>
          <w:sz w:val="15"/>
          <w:szCs w:val="15"/>
          <w:lang w:val="en-US" w:eastAsia="zh-CN"/>
        </w:rPr>
      </w:pPr>
      <w:r>
        <w:rPr>
          <w:rFonts w:hint="default"/>
          <w:sz w:val="15"/>
          <w:szCs w:val="15"/>
          <w:lang w:val="en-US" w:eastAsia="zh-CN"/>
        </w:rPr>
        <w:t>Model Summary</w:t>
      </w:r>
    </w:p>
    <w:p w14:paraId="7EB0A08F">
      <w:pPr>
        <w:rPr>
          <w:rFonts w:hint="default"/>
          <w:sz w:val="15"/>
          <w:szCs w:val="15"/>
          <w:lang w:val="en-US" w:eastAsia="zh-CN"/>
        </w:rPr>
      </w:pPr>
      <w:r>
        <w:rPr>
          <w:rFonts w:hint="default"/>
          <w:sz w:val="15"/>
          <w:szCs w:val="15"/>
          <w:lang w:val="en-US" w:eastAsia="zh-CN"/>
        </w:rPr>
        <w:t xml:space="preserve">          R       R-sq        MSE          F        df1        df2          p</w:t>
      </w:r>
    </w:p>
    <w:p w14:paraId="7810FEAF">
      <w:pPr>
        <w:rPr>
          <w:rFonts w:hint="default"/>
          <w:sz w:val="15"/>
          <w:szCs w:val="15"/>
          <w:lang w:val="en-US" w:eastAsia="zh-CN"/>
        </w:rPr>
      </w:pPr>
      <w:r>
        <w:rPr>
          <w:rFonts w:hint="default"/>
          <w:sz w:val="15"/>
          <w:szCs w:val="15"/>
          <w:lang w:val="en-US" w:eastAsia="zh-CN"/>
        </w:rPr>
        <w:t xml:space="preserve">      .4078      .1663    50.9212    39.5061     1.0000   198.0000      .0000</w:t>
      </w:r>
    </w:p>
    <w:p w14:paraId="76BF0539">
      <w:pPr>
        <w:rPr>
          <w:rFonts w:hint="default"/>
          <w:sz w:val="15"/>
          <w:szCs w:val="15"/>
          <w:lang w:val="en-US" w:eastAsia="zh-CN"/>
        </w:rPr>
      </w:pPr>
    </w:p>
    <w:p w14:paraId="7BF77033">
      <w:pPr>
        <w:rPr>
          <w:rFonts w:hint="default"/>
          <w:sz w:val="15"/>
          <w:szCs w:val="15"/>
          <w:lang w:val="en-US" w:eastAsia="zh-CN"/>
        </w:rPr>
      </w:pPr>
      <w:r>
        <w:rPr>
          <w:rFonts w:hint="default"/>
          <w:sz w:val="15"/>
          <w:szCs w:val="15"/>
          <w:lang w:val="en-US" w:eastAsia="zh-CN"/>
        </w:rPr>
        <w:t>Model</w:t>
      </w:r>
    </w:p>
    <w:p w14:paraId="4CCF68F7">
      <w:pPr>
        <w:rPr>
          <w:rFonts w:hint="default"/>
          <w:sz w:val="15"/>
          <w:szCs w:val="15"/>
          <w:lang w:val="en-US" w:eastAsia="zh-CN"/>
        </w:rPr>
      </w:pPr>
      <w:r>
        <w:rPr>
          <w:rFonts w:hint="default"/>
          <w:sz w:val="15"/>
          <w:szCs w:val="15"/>
          <w:lang w:val="en-US" w:eastAsia="zh-CN"/>
        </w:rPr>
        <w:t xml:space="preserve">              coeff         se          t          p       LLCI       ULCI</w:t>
      </w:r>
    </w:p>
    <w:p w14:paraId="57A80B9C">
      <w:pPr>
        <w:rPr>
          <w:rFonts w:hint="default"/>
          <w:sz w:val="15"/>
          <w:szCs w:val="15"/>
          <w:lang w:val="en-US" w:eastAsia="zh-CN"/>
        </w:rPr>
      </w:pPr>
      <w:r>
        <w:rPr>
          <w:rFonts w:hint="default"/>
          <w:sz w:val="15"/>
          <w:szCs w:val="15"/>
          <w:lang w:val="en-US" w:eastAsia="zh-CN"/>
        </w:rPr>
        <w:t>constant    14.0397     1.6331     8.5971      .0000    10.8192    17.2602</w:t>
      </w:r>
    </w:p>
    <w:p w14:paraId="6D57C2F4">
      <w:pPr>
        <w:rPr>
          <w:rFonts w:hint="default"/>
          <w:sz w:val="15"/>
          <w:szCs w:val="15"/>
          <w:lang w:val="en-US" w:eastAsia="zh-CN"/>
        </w:rPr>
      </w:pPr>
      <w:r>
        <w:rPr>
          <w:rFonts w:hint="default"/>
          <w:sz w:val="15"/>
          <w:szCs w:val="15"/>
          <w:lang w:val="en-US" w:eastAsia="zh-CN"/>
        </w:rPr>
        <w:t>X             .3251      .0517     6.2854      .0000      .2231      .4271</w:t>
      </w:r>
    </w:p>
    <w:p w14:paraId="31333646">
      <w:pPr>
        <w:rPr>
          <w:rFonts w:hint="default"/>
          <w:sz w:val="15"/>
          <w:szCs w:val="15"/>
          <w:lang w:val="en-US" w:eastAsia="zh-CN"/>
        </w:rPr>
      </w:pPr>
    </w:p>
    <w:p w14:paraId="40A2B43E">
      <w:pPr>
        <w:rPr>
          <w:rFonts w:hint="default"/>
          <w:sz w:val="15"/>
          <w:szCs w:val="15"/>
          <w:lang w:val="en-US" w:eastAsia="zh-CN"/>
        </w:rPr>
      </w:pPr>
      <w:r>
        <w:rPr>
          <w:rFonts w:hint="default"/>
          <w:sz w:val="15"/>
          <w:szCs w:val="15"/>
          <w:lang w:val="en-US" w:eastAsia="zh-CN"/>
        </w:rPr>
        <w:t>Standardized coefficients</w:t>
      </w:r>
    </w:p>
    <w:p w14:paraId="6BFF5918">
      <w:pPr>
        <w:rPr>
          <w:rFonts w:hint="default"/>
          <w:sz w:val="15"/>
          <w:szCs w:val="15"/>
          <w:lang w:val="en-US" w:eastAsia="zh-CN"/>
        </w:rPr>
      </w:pPr>
      <w:r>
        <w:rPr>
          <w:rFonts w:hint="default"/>
          <w:sz w:val="15"/>
          <w:szCs w:val="15"/>
          <w:lang w:val="en-US" w:eastAsia="zh-CN"/>
        </w:rPr>
        <w:t xml:space="preserve">       coeff</w:t>
      </w:r>
    </w:p>
    <w:p w14:paraId="79A18F35">
      <w:pPr>
        <w:rPr>
          <w:rFonts w:hint="default"/>
          <w:sz w:val="15"/>
          <w:szCs w:val="15"/>
          <w:lang w:val="en-US" w:eastAsia="zh-CN"/>
        </w:rPr>
      </w:pPr>
      <w:r>
        <w:rPr>
          <w:rFonts w:hint="default"/>
          <w:sz w:val="15"/>
          <w:szCs w:val="15"/>
          <w:lang w:val="en-US" w:eastAsia="zh-CN"/>
        </w:rPr>
        <w:t>X      .4078</w:t>
      </w:r>
    </w:p>
    <w:p w14:paraId="4414D104">
      <w:pPr>
        <w:rPr>
          <w:rFonts w:hint="default"/>
          <w:sz w:val="15"/>
          <w:szCs w:val="15"/>
          <w:lang w:val="en-US" w:eastAsia="zh-CN"/>
        </w:rPr>
      </w:pPr>
    </w:p>
    <w:p w14:paraId="4E4F936C">
      <w:pPr>
        <w:rPr>
          <w:rFonts w:hint="default"/>
          <w:sz w:val="15"/>
          <w:szCs w:val="15"/>
          <w:lang w:val="en-US" w:eastAsia="zh-CN"/>
        </w:rPr>
      </w:pPr>
      <w:r>
        <w:rPr>
          <w:rFonts w:hint="default"/>
          <w:sz w:val="15"/>
          <w:szCs w:val="15"/>
          <w:lang w:val="en-US" w:eastAsia="zh-CN"/>
        </w:rPr>
        <w:t>Covariance matrix of regression parameter estimates:</w:t>
      </w:r>
    </w:p>
    <w:p w14:paraId="7C4A5E15">
      <w:pPr>
        <w:rPr>
          <w:rFonts w:hint="default"/>
          <w:sz w:val="15"/>
          <w:szCs w:val="15"/>
          <w:lang w:val="en-US" w:eastAsia="zh-CN"/>
        </w:rPr>
      </w:pPr>
      <w:r>
        <w:rPr>
          <w:rFonts w:hint="default"/>
          <w:sz w:val="15"/>
          <w:szCs w:val="15"/>
          <w:lang w:val="en-US" w:eastAsia="zh-CN"/>
        </w:rPr>
        <w:t xml:space="preserve">           constant          X</w:t>
      </w:r>
    </w:p>
    <w:p w14:paraId="58607C55">
      <w:pPr>
        <w:rPr>
          <w:rFonts w:hint="default"/>
          <w:sz w:val="15"/>
          <w:szCs w:val="15"/>
          <w:lang w:val="en-US" w:eastAsia="zh-CN"/>
        </w:rPr>
      </w:pPr>
      <w:r>
        <w:rPr>
          <w:rFonts w:hint="default"/>
          <w:sz w:val="15"/>
          <w:szCs w:val="15"/>
          <w:lang w:val="en-US" w:eastAsia="zh-CN"/>
        </w:rPr>
        <w:t>constant     2.6670     -.0803</w:t>
      </w:r>
    </w:p>
    <w:p w14:paraId="11E8E787">
      <w:pPr>
        <w:rPr>
          <w:rFonts w:hint="default"/>
          <w:sz w:val="15"/>
          <w:szCs w:val="15"/>
          <w:lang w:val="en-US" w:eastAsia="zh-CN"/>
        </w:rPr>
      </w:pPr>
      <w:r>
        <w:rPr>
          <w:rFonts w:hint="default"/>
          <w:sz w:val="15"/>
          <w:szCs w:val="15"/>
          <w:lang w:val="en-US" w:eastAsia="zh-CN"/>
        </w:rPr>
        <w:t>X            -.0803      .0027</w:t>
      </w:r>
    </w:p>
    <w:p w14:paraId="581CCBE8">
      <w:pPr>
        <w:rPr>
          <w:rFonts w:hint="default"/>
          <w:sz w:val="15"/>
          <w:szCs w:val="15"/>
          <w:lang w:val="en-US" w:eastAsia="zh-CN"/>
        </w:rPr>
      </w:pPr>
    </w:p>
    <w:p w14:paraId="5CB26642">
      <w:pPr>
        <w:rPr>
          <w:rFonts w:hint="default"/>
          <w:sz w:val="15"/>
          <w:szCs w:val="15"/>
          <w:lang w:val="en-US" w:eastAsia="zh-CN"/>
        </w:rPr>
      </w:pPr>
      <w:r>
        <w:rPr>
          <w:rFonts w:hint="default"/>
          <w:sz w:val="15"/>
          <w:szCs w:val="15"/>
          <w:lang w:val="en-US" w:eastAsia="zh-CN"/>
        </w:rPr>
        <w:t>**************************************************************************</w:t>
      </w:r>
    </w:p>
    <w:p w14:paraId="529DBAD2">
      <w:pPr>
        <w:rPr>
          <w:rFonts w:hint="default"/>
          <w:sz w:val="15"/>
          <w:szCs w:val="15"/>
          <w:lang w:val="en-US" w:eastAsia="zh-CN"/>
        </w:rPr>
      </w:pPr>
      <w:r>
        <w:rPr>
          <w:rFonts w:hint="default"/>
          <w:sz w:val="15"/>
          <w:szCs w:val="15"/>
          <w:lang w:val="en-US" w:eastAsia="zh-CN"/>
        </w:rPr>
        <w:t>OUTCOME VARIABLE:</w:t>
      </w:r>
    </w:p>
    <w:p w14:paraId="21D33161">
      <w:pPr>
        <w:rPr>
          <w:rFonts w:hint="default"/>
          <w:sz w:val="15"/>
          <w:szCs w:val="15"/>
          <w:lang w:val="en-US" w:eastAsia="zh-CN"/>
        </w:rPr>
      </w:pPr>
      <w:r>
        <w:rPr>
          <w:rFonts w:hint="default"/>
          <w:sz w:val="15"/>
          <w:szCs w:val="15"/>
          <w:lang w:val="en-US" w:eastAsia="zh-CN"/>
        </w:rPr>
        <w:t xml:space="preserve"> Y</w:t>
      </w:r>
    </w:p>
    <w:p w14:paraId="38DDA5C5">
      <w:pPr>
        <w:rPr>
          <w:rFonts w:hint="default"/>
          <w:sz w:val="15"/>
          <w:szCs w:val="15"/>
          <w:lang w:val="en-US" w:eastAsia="zh-CN"/>
        </w:rPr>
      </w:pPr>
    </w:p>
    <w:p w14:paraId="55C22A42">
      <w:pPr>
        <w:rPr>
          <w:rFonts w:hint="default"/>
          <w:sz w:val="15"/>
          <w:szCs w:val="15"/>
          <w:lang w:val="en-US" w:eastAsia="zh-CN"/>
        </w:rPr>
      </w:pPr>
      <w:r>
        <w:rPr>
          <w:rFonts w:hint="default"/>
          <w:sz w:val="15"/>
          <w:szCs w:val="15"/>
          <w:lang w:val="en-US" w:eastAsia="zh-CN"/>
        </w:rPr>
        <w:t>Model Summary</w:t>
      </w:r>
    </w:p>
    <w:p w14:paraId="4B010973">
      <w:pPr>
        <w:rPr>
          <w:rFonts w:hint="default"/>
          <w:sz w:val="15"/>
          <w:szCs w:val="15"/>
          <w:lang w:val="en-US" w:eastAsia="zh-CN"/>
        </w:rPr>
      </w:pPr>
      <w:r>
        <w:rPr>
          <w:rFonts w:hint="default"/>
          <w:sz w:val="15"/>
          <w:szCs w:val="15"/>
          <w:lang w:val="en-US" w:eastAsia="zh-CN"/>
        </w:rPr>
        <w:t xml:space="preserve">          R       R-sq        MSE          F        df1        df2          p</w:t>
      </w:r>
    </w:p>
    <w:p w14:paraId="6F8E6258">
      <w:pPr>
        <w:rPr>
          <w:rFonts w:hint="default"/>
          <w:sz w:val="15"/>
          <w:szCs w:val="15"/>
          <w:lang w:val="en-US" w:eastAsia="zh-CN"/>
        </w:rPr>
      </w:pPr>
      <w:r>
        <w:rPr>
          <w:rFonts w:hint="default"/>
          <w:sz w:val="15"/>
          <w:szCs w:val="15"/>
          <w:lang w:val="en-US" w:eastAsia="zh-CN"/>
        </w:rPr>
        <w:t xml:space="preserve">      .6003      .3604    69.2595    55.5010     2.0000   197.0000      .0000</w:t>
      </w:r>
    </w:p>
    <w:p w14:paraId="19F7998A">
      <w:pPr>
        <w:rPr>
          <w:rFonts w:hint="default"/>
          <w:sz w:val="15"/>
          <w:szCs w:val="15"/>
          <w:lang w:val="en-US" w:eastAsia="zh-CN"/>
        </w:rPr>
      </w:pPr>
    </w:p>
    <w:p w14:paraId="5283D6FD">
      <w:pPr>
        <w:rPr>
          <w:rFonts w:hint="default"/>
          <w:sz w:val="15"/>
          <w:szCs w:val="15"/>
          <w:lang w:val="en-US" w:eastAsia="zh-CN"/>
        </w:rPr>
      </w:pPr>
      <w:r>
        <w:rPr>
          <w:rFonts w:hint="default"/>
          <w:sz w:val="15"/>
          <w:szCs w:val="15"/>
          <w:lang w:val="en-US" w:eastAsia="zh-CN"/>
        </w:rPr>
        <w:t>Model</w:t>
      </w:r>
    </w:p>
    <w:p w14:paraId="5BB977B3">
      <w:pPr>
        <w:rPr>
          <w:rFonts w:hint="default"/>
          <w:sz w:val="15"/>
          <w:szCs w:val="15"/>
          <w:lang w:val="en-US" w:eastAsia="zh-CN"/>
        </w:rPr>
      </w:pPr>
      <w:r>
        <w:rPr>
          <w:rFonts w:hint="default"/>
          <w:sz w:val="15"/>
          <w:szCs w:val="15"/>
          <w:lang w:val="en-US" w:eastAsia="zh-CN"/>
        </w:rPr>
        <w:t xml:space="preserve">              coeff         se          t          p       LLCI       ULCI</w:t>
      </w:r>
    </w:p>
    <w:p w14:paraId="6DCB04E1">
      <w:pPr>
        <w:rPr>
          <w:rFonts w:hint="default"/>
          <w:sz w:val="15"/>
          <w:szCs w:val="15"/>
          <w:lang w:val="en-US" w:eastAsia="zh-CN"/>
        </w:rPr>
      </w:pPr>
      <w:r>
        <w:rPr>
          <w:rFonts w:hint="default"/>
          <w:sz w:val="15"/>
          <w:szCs w:val="15"/>
          <w:lang w:val="en-US" w:eastAsia="zh-CN"/>
        </w:rPr>
        <w:t>constant     7.2088     2.2319     3.2299      .0015     2.8073    11.6103</w:t>
      </w:r>
    </w:p>
    <w:p w14:paraId="1D80A1A0">
      <w:pPr>
        <w:rPr>
          <w:rFonts w:hint="default"/>
          <w:sz w:val="15"/>
          <w:szCs w:val="15"/>
          <w:lang w:val="en-US" w:eastAsia="zh-CN"/>
        </w:rPr>
      </w:pPr>
      <w:r>
        <w:rPr>
          <w:rFonts w:hint="default"/>
          <w:sz w:val="15"/>
          <w:szCs w:val="15"/>
          <w:lang w:val="en-US" w:eastAsia="zh-CN"/>
        </w:rPr>
        <w:t>X             .2849      .0661     4.3120      .0000      .1546      .4152</w:t>
      </w:r>
    </w:p>
    <w:p w14:paraId="29408E04">
      <w:pPr>
        <w:rPr>
          <w:rFonts w:hint="default"/>
          <w:sz w:val="15"/>
          <w:szCs w:val="15"/>
          <w:lang w:val="en-US" w:eastAsia="zh-CN"/>
        </w:rPr>
      </w:pPr>
      <w:r>
        <w:rPr>
          <w:rFonts w:hint="default"/>
          <w:sz w:val="15"/>
          <w:szCs w:val="15"/>
          <w:lang w:val="en-US" w:eastAsia="zh-CN"/>
        </w:rPr>
        <w:t>M             .5817      .0829     7.0185      .0000      .4183      .7451</w:t>
      </w:r>
    </w:p>
    <w:p w14:paraId="40F5BF04">
      <w:pPr>
        <w:rPr>
          <w:rFonts w:hint="default"/>
          <w:sz w:val="15"/>
          <w:szCs w:val="15"/>
          <w:lang w:val="en-US" w:eastAsia="zh-CN"/>
        </w:rPr>
      </w:pPr>
    </w:p>
    <w:p w14:paraId="1B978B21">
      <w:pPr>
        <w:rPr>
          <w:rFonts w:hint="default"/>
          <w:sz w:val="15"/>
          <w:szCs w:val="15"/>
          <w:lang w:val="en-US" w:eastAsia="zh-CN"/>
        </w:rPr>
      </w:pPr>
      <w:r>
        <w:rPr>
          <w:rFonts w:hint="default"/>
          <w:sz w:val="15"/>
          <w:szCs w:val="15"/>
          <w:lang w:val="en-US" w:eastAsia="zh-CN"/>
        </w:rPr>
        <w:t>Standardized coefficients</w:t>
      </w:r>
    </w:p>
    <w:p w14:paraId="289DFDFC">
      <w:pPr>
        <w:rPr>
          <w:rFonts w:hint="default"/>
          <w:sz w:val="15"/>
          <w:szCs w:val="15"/>
          <w:lang w:val="en-US" w:eastAsia="zh-CN"/>
        </w:rPr>
      </w:pPr>
      <w:r>
        <w:rPr>
          <w:rFonts w:hint="default"/>
          <w:sz w:val="15"/>
          <w:szCs w:val="15"/>
          <w:lang w:val="en-US" w:eastAsia="zh-CN"/>
        </w:rPr>
        <w:t xml:space="preserve">       coeff</w:t>
      </w:r>
    </w:p>
    <w:p w14:paraId="20B70727">
      <w:pPr>
        <w:rPr>
          <w:rFonts w:hint="default"/>
          <w:sz w:val="15"/>
          <w:szCs w:val="15"/>
          <w:lang w:val="en-US" w:eastAsia="zh-CN"/>
        </w:rPr>
      </w:pPr>
      <w:r>
        <w:rPr>
          <w:rFonts w:hint="default"/>
          <w:sz w:val="15"/>
          <w:szCs w:val="15"/>
          <w:lang w:val="en-US" w:eastAsia="zh-CN"/>
        </w:rPr>
        <w:t>X      .2691</w:t>
      </w:r>
    </w:p>
    <w:p w14:paraId="788505F3">
      <w:pPr>
        <w:rPr>
          <w:rFonts w:hint="default"/>
          <w:sz w:val="15"/>
          <w:szCs w:val="15"/>
          <w:lang w:val="en-US" w:eastAsia="zh-CN"/>
        </w:rPr>
      </w:pPr>
      <w:r>
        <w:rPr>
          <w:rFonts w:hint="default"/>
          <w:sz w:val="15"/>
          <w:szCs w:val="15"/>
          <w:lang w:val="en-US" w:eastAsia="zh-CN"/>
        </w:rPr>
        <w:t>M      .4380</w:t>
      </w:r>
    </w:p>
    <w:p w14:paraId="0214AC65">
      <w:pPr>
        <w:rPr>
          <w:rFonts w:hint="default"/>
          <w:sz w:val="15"/>
          <w:szCs w:val="15"/>
          <w:lang w:val="en-US" w:eastAsia="zh-CN"/>
        </w:rPr>
      </w:pPr>
    </w:p>
    <w:p w14:paraId="3FEEC4D5">
      <w:pPr>
        <w:rPr>
          <w:rFonts w:hint="default"/>
          <w:sz w:val="15"/>
          <w:szCs w:val="15"/>
          <w:lang w:val="en-US" w:eastAsia="zh-CN"/>
        </w:rPr>
      </w:pPr>
      <w:r>
        <w:rPr>
          <w:rFonts w:hint="default"/>
          <w:sz w:val="15"/>
          <w:szCs w:val="15"/>
          <w:lang w:val="en-US" w:eastAsia="zh-CN"/>
        </w:rPr>
        <w:t>Covariance matrix of regression parameter estimates:</w:t>
      </w:r>
    </w:p>
    <w:p w14:paraId="66458401">
      <w:pPr>
        <w:rPr>
          <w:rFonts w:hint="default"/>
          <w:sz w:val="15"/>
          <w:szCs w:val="15"/>
          <w:lang w:val="en-US" w:eastAsia="zh-CN"/>
        </w:rPr>
      </w:pPr>
      <w:r>
        <w:rPr>
          <w:rFonts w:hint="default"/>
          <w:sz w:val="15"/>
          <w:szCs w:val="15"/>
          <w:lang w:val="en-US" w:eastAsia="zh-CN"/>
        </w:rPr>
        <w:t xml:space="preserve">           constant          X          M</w:t>
      </w:r>
    </w:p>
    <w:p w14:paraId="1442CC98">
      <w:pPr>
        <w:rPr>
          <w:rFonts w:hint="default"/>
          <w:sz w:val="15"/>
          <w:szCs w:val="15"/>
          <w:lang w:val="en-US" w:eastAsia="zh-CN"/>
        </w:rPr>
      </w:pPr>
      <w:r>
        <w:rPr>
          <w:rFonts w:hint="default"/>
          <w:sz w:val="15"/>
          <w:szCs w:val="15"/>
          <w:lang w:val="en-US" w:eastAsia="zh-CN"/>
        </w:rPr>
        <w:t>constant     4.9814     -.0779     -.0964</w:t>
      </w:r>
    </w:p>
    <w:p w14:paraId="401852AA">
      <w:pPr>
        <w:rPr>
          <w:rFonts w:hint="default"/>
          <w:sz w:val="15"/>
          <w:szCs w:val="15"/>
          <w:lang w:val="en-US" w:eastAsia="zh-CN"/>
        </w:rPr>
      </w:pPr>
      <w:r>
        <w:rPr>
          <w:rFonts w:hint="default"/>
          <w:sz w:val="15"/>
          <w:szCs w:val="15"/>
          <w:lang w:val="en-US" w:eastAsia="zh-CN"/>
        </w:rPr>
        <w:t>X            -.0779      .0044     -.0022</w:t>
      </w:r>
    </w:p>
    <w:p w14:paraId="1E88533D">
      <w:pPr>
        <w:rPr>
          <w:rFonts w:hint="default"/>
          <w:sz w:val="15"/>
          <w:szCs w:val="15"/>
          <w:lang w:val="en-US" w:eastAsia="zh-CN"/>
        </w:rPr>
      </w:pPr>
      <w:r>
        <w:rPr>
          <w:rFonts w:hint="default"/>
          <w:sz w:val="15"/>
          <w:szCs w:val="15"/>
          <w:lang w:val="en-US" w:eastAsia="zh-CN"/>
        </w:rPr>
        <w:t>M            -.0964     -.0022      .0069</w:t>
      </w:r>
    </w:p>
    <w:p w14:paraId="2915DB04">
      <w:pPr>
        <w:rPr>
          <w:rFonts w:hint="default"/>
          <w:sz w:val="15"/>
          <w:szCs w:val="15"/>
          <w:lang w:val="en-US" w:eastAsia="zh-CN"/>
        </w:rPr>
      </w:pPr>
    </w:p>
    <w:p w14:paraId="77C01170">
      <w:pPr>
        <w:rPr>
          <w:rFonts w:hint="default"/>
          <w:sz w:val="15"/>
          <w:szCs w:val="15"/>
          <w:lang w:val="en-US" w:eastAsia="zh-CN"/>
        </w:rPr>
      </w:pPr>
      <w:r>
        <w:rPr>
          <w:rFonts w:hint="default"/>
          <w:sz w:val="15"/>
          <w:szCs w:val="15"/>
          <w:lang w:val="en-US" w:eastAsia="zh-CN"/>
        </w:rPr>
        <w:t>Test(s) of X by M interaction:</w:t>
      </w:r>
    </w:p>
    <w:p w14:paraId="7E0216BB">
      <w:pPr>
        <w:rPr>
          <w:rFonts w:hint="default"/>
          <w:sz w:val="15"/>
          <w:szCs w:val="15"/>
          <w:lang w:val="en-US" w:eastAsia="zh-CN"/>
        </w:rPr>
      </w:pPr>
      <w:r>
        <w:rPr>
          <w:rFonts w:hint="default"/>
          <w:sz w:val="15"/>
          <w:szCs w:val="15"/>
          <w:lang w:val="en-US" w:eastAsia="zh-CN"/>
        </w:rPr>
        <w:t xml:space="preserve">          F        df1        df2          p</w:t>
      </w:r>
    </w:p>
    <w:p w14:paraId="6D86A991">
      <w:pPr>
        <w:rPr>
          <w:rFonts w:hint="default"/>
          <w:sz w:val="15"/>
          <w:szCs w:val="15"/>
          <w:lang w:val="en-US" w:eastAsia="zh-CN"/>
        </w:rPr>
      </w:pPr>
      <w:r>
        <w:rPr>
          <w:rFonts w:hint="default"/>
          <w:sz w:val="15"/>
          <w:szCs w:val="15"/>
          <w:lang w:val="en-US" w:eastAsia="zh-CN"/>
        </w:rPr>
        <w:t xml:space="preserve">      .2594     1.0000   196.0000      .6111</w:t>
      </w:r>
    </w:p>
    <w:p w14:paraId="18688AAE">
      <w:pPr>
        <w:rPr>
          <w:rFonts w:hint="default"/>
          <w:sz w:val="15"/>
          <w:szCs w:val="15"/>
          <w:lang w:val="en-US" w:eastAsia="zh-CN"/>
        </w:rPr>
      </w:pPr>
    </w:p>
    <w:p w14:paraId="042374A0">
      <w:pPr>
        <w:rPr>
          <w:rFonts w:hint="default"/>
          <w:sz w:val="15"/>
          <w:szCs w:val="15"/>
          <w:lang w:val="en-US" w:eastAsia="zh-CN"/>
        </w:rPr>
      </w:pPr>
      <w:r>
        <w:rPr>
          <w:rFonts w:hint="default"/>
          <w:sz w:val="15"/>
          <w:szCs w:val="15"/>
          <w:lang w:val="en-US" w:eastAsia="zh-CN"/>
        </w:rPr>
        <w:t>************************** TOTAL EFFECT MODEL ****************************</w:t>
      </w:r>
    </w:p>
    <w:p w14:paraId="64EE89A7">
      <w:pPr>
        <w:rPr>
          <w:rFonts w:hint="default"/>
          <w:sz w:val="15"/>
          <w:szCs w:val="15"/>
          <w:lang w:val="en-US" w:eastAsia="zh-CN"/>
        </w:rPr>
      </w:pPr>
      <w:r>
        <w:rPr>
          <w:rFonts w:hint="default"/>
          <w:sz w:val="15"/>
          <w:szCs w:val="15"/>
          <w:lang w:val="en-US" w:eastAsia="zh-CN"/>
        </w:rPr>
        <w:t>OUTCOME VARIABLE:</w:t>
      </w:r>
    </w:p>
    <w:p w14:paraId="09895F73">
      <w:pPr>
        <w:rPr>
          <w:rFonts w:hint="default"/>
          <w:sz w:val="15"/>
          <w:szCs w:val="15"/>
          <w:lang w:val="en-US" w:eastAsia="zh-CN"/>
        </w:rPr>
      </w:pPr>
      <w:r>
        <w:rPr>
          <w:rFonts w:hint="default"/>
          <w:sz w:val="15"/>
          <w:szCs w:val="15"/>
          <w:lang w:val="en-US" w:eastAsia="zh-CN"/>
        </w:rPr>
        <w:t xml:space="preserve"> Y</w:t>
      </w:r>
    </w:p>
    <w:p w14:paraId="3EB626AE">
      <w:pPr>
        <w:rPr>
          <w:rFonts w:hint="default"/>
          <w:sz w:val="15"/>
          <w:szCs w:val="15"/>
          <w:lang w:val="en-US" w:eastAsia="zh-CN"/>
        </w:rPr>
      </w:pPr>
    </w:p>
    <w:p w14:paraId="6171DA36">
      <w:pPr>
        <w:rPr>
          <w:rFonts w:hint="default"/>
          <w:sz w:val="15"/>
          <w:szCs w:val="15"/>
          <w:lang w:val="en-US" w:eastAsia="zh-CN"/>
        </w:rPr>
      </w:pPr>
      <w:r>
        <w:rPr>
          <w:rFonts w:hint="default"/>
          <w:sz w:val="15"/>
          <w:szCs w:val="15"/>
          <w:lang w:val="en-US" w:eastAsia="zh-CN"/>
        </w:rPr>
        <w:t>Model Summary</w:t>
      </w:r>
    </w:p>
    <w:p w14:paraId="705B3CD4">
      <w:pPr>
        <w:rPr>
          <w:rFonts w:hint="default"/>
          <w:sz w:val="15"/>
          <w:szCs w:val="15"/>
          <w:lang w:val="en-US" w:eastAsia="zh-CN"/>
        </w:rPr>
      </w:pPr>
      <w:r>
        <w:rPr>
          <w:rFonts w:hint="default"/>
          <w:sz w:val="15"/>
          <w:szCs w:val="15"/>
          <w:lang w:val="en-US" w:eastAsia="zh-CN"/>
        </w:rPr>
        <w:t xml:space="preserve">          R       R-sq        MSE          F        df1        df2          p</w:t>
      </w:r>
    </w:p>
    <w:p w14:paraId="269A0A51">
      <w:pPr>
        <w:rPr>
          <w:rFonts w:hint="default"/>
          <w:sz w:val="15"/>
          <w:szCs w:val="15"/>
          <w:lang w:val="en-US" w:eastAsia="zh-CN"/>
        </w:rPr>
      </w:pPr>
      <w:r>
        <w:rPr>
          <w:rFonts w:hint="default"/>
          <w:sz w:val="15"/>
          <w:szCs w:val="15"/>
          <w:lang w:val="en-US" w:eastAsia="zh-CN"/>
        </w:rPr>
        <w:t xml:space="preserve">      .4477      .2005    86.1402    49.6435     1.0000   198.0000      .0000</w:t>
      </w:r>
    </w:p>
    <w:p w14:paraId="7648EDCC">
      <w:pPr>
        <w:rPr>
          <w:rFonts w:hint="default"/>
          <w:sz w:val="15"/>
          <w:szCs w:val="15"/>
          <w:lang w:val="en-US" w:eastAsia="zh-CN"/>
        </w:rPr>
      </w:pPr>
    </w:p>
    <w:p w14:paraId="352720AA">
      <w:pPr>
        <w:rPr>
          <w:rFonts w:hint="default"/>
          <w:sz w:val="15"/>
          <w:szCs w:val="15"/>
          <w:lang w:val="en-US" w:eastAsia="zh-CN"/>
        </w:rPr>
      </w:pPr>
      <w:r>
        <w:rPr>
          <w:rFonts w:hint="default"/>
          <w:sz w:val="15"/>
          <w:szCs w:val="15"/>
          <w:lang w:val="en-US" w:eastAsia="zh-CN"/>
        </w:rPr>
        <w:t>Model</w:t>
      </w:r>
    </w:p>
    <w:p w14:paraId="0F198FDD">
      <w:pPr>
        <w:rPr>
          <w:rFonts w:hint="default"/>
          <w:sz w:val="15"/>
          <w:szCs w:val="15"/>
          <w:lang w:val="en-US" w:eastAsia="zh-CN"/>
        </w:rPr>
      </w:pPr>
      <w:r>
        <w:rPr>
          <w:rFonts w:hint="default"/>
          <w:sz w:val="15"/>
          <w:szCs w:val="15"/>
          <w:lang w:val="en-US" w:eastAsia="zh-CN"/>
        </w:rPr>
        <w:t xml:space="preserve">              coeff         se          t          p       LLCI       ULCI</w:t>
      </w:r>
    </w:p>
    <w:p w14:paraId="5DF576F5">
      <w:pPr>
        <w:rPr>
          <w:rFonts w:hint="default"/>
          <w:sz w:val="15"/>
          <w:szCs w:val="15"/>
          <w:lang w:val="en-US" w:eastAsia="zh-CN"/>
        </w:rPr>
      </w:pPr>
      <w:r>
        <w:rPr>
          <w:rFonts w:hint="default"/>
          <w:sz w:val="15"/>
          <w:szCs w:val="15"/>
          <w:lang w:val="en-US" w:eastAsia="zh-CN"/>
        </w:rPr>
        <w:t>constant    15.3757     2.1240     7.2389      .0000    11.1871    19.5644</w:t>
      </w:r>
    </w:p>
    <w:p w14:paraId="22DFCA2A">
      <w:pPr>
        <w:rPr>
          <w:rFonts w:hint="default"/>
          <w:sz w:val="15"/>
          <w:szCs w:val="15"/>
          <w:lang w:val="en-US" w:eastAsia="zh-CN"/>
        </w:rPr>
      </w:pPr>
      <w:r>
        <w:rPr>
          <w:rFonts w:hint="default"/>
          <w:sz w:val="15"/>
          <w:szCs w:val="15"/>
          <w:lang w:val="en-US" w:eastAsia="zh-CN"/>
        </w:rPr>
        <w:t>X             .4740      .0673     7.0458      .0000      .3413      .6067</w:t>
      </w:r>
    </w:p>
    <w:p w14:paraId="3C8B3094">
      <w:pPr>
        <w:rPr>
          <w:rFonts w:hint="default"/>
          <w:sz w:val="15"/>
          <w:szCs w:val="15"/>
          <w:lang w:val="en-US" w:eastAsia="zh-CN"/>
        </w:rPr>
      </w:pPr>
    </w:p>
    <w:p w14:paraId="2530A9D5">
      <w:pPr>
        <w:rPr>
          <w:rFonts w:hint="default"/>
          <w:sz w:val="15"/>
          <w:szCs w:val="15"/>
          <w:lang w:val="en-US" w:eastAsia="zh-CN"/>
        </w:rPr>
      </w:pPr>
      <w:r>
        <w:rPr>
          <w:rFonts w:hint="default"/>
          <w:sz w:val="15"/>
          <w:szCs w:val="15"/>
          <w:lang w:val="en-US" w:eastAsia="zh-CN"/>
        </w:rPr>
        <w:t>Standardized coefficients</w:t>
      </w:r>
    </w:p>
    <w:p w14:paraId="61E0E1C4">
      <w:pPr>
        <w:rPr>
          <w:rFonts w:hint="default"/>
          <w:sz w:val="15"/>
          <w:szCs w:val="15"/>
          <w:lang w:val="en-US" w:eastAsia="zh-CN"/>
        </w:rPr>
      </w:pPr>
      <w:r>
        <w:rPr>
          <w:rFonts w:hint="default"/>
          <w:sz w:val="15"/>
          <w:szCs w:val="15"/>
          <w:lang w:val="en-US" w:eastAsia="zh-CN"/>
        </w:rPr>
        <w:t xml:space="preserve">       coeff</w:t>
      </w:r>
    </w:p>
    <w:p w14:paraId="0DDECE1C">
      <w:pPr>
        <w:rPr>
          <w:rFonts w:hint="default"/>
          <w:sz w:val="15"/>
          <w:szCs w:val="15"/>
          <w:lang w:val="en-US" w:eastAsia="zh-CN"/>
        </w:rPr>
      </w:pPr>
      <w:r>
        <w:rPr>
          <w:rFonts w:hint="default"/>
          <w:sz w:val="15"/>
          <w:szCs w:val="15"/>
          <w:lang w:val="en-US" w:eastAsia="zh-CN"/>
        </w:rPr>
        <w:t>X      .4477</w:t>
      </w:r>
    </w:p>
    <w:p w14:paraId="577508DA">
      <w:pPr>
        <w:rPr>
          <w:rFonts w:hint="default"/>
          <w:sz w:val="15"/>
          <w:szCs w:val="15"/>
          <w:lang w:val="en-US" w:eastAsia="zh-CN"/>
        </w:rPr>
      </w:pPr>
    </w:p>
    <w:p w14:paraId="2B3ED6FD">
      <w:pPr>
        <w:rPr>
          <w:rFonts w:hint="default"/>
          <w:sz w:val="15"/>
          <w:szCs w:val="15"/>
          <w:lang w:val="en-US" w:eastAsia="zh-CN"/>
        </w:rPr>
      </w:pPr>
      <w:r>
        <w:rPr>
          <w:rFonts w:hint="default"/>
          <w:sz w:val="15"/>
          <w:szCs w:val="15"/>
          <w:lang w:val="en-US" w:eastAsia="zh-CN"/>
        </w:rPr>
        <w:t>Covariance matrix of regression parameter estimates:</w:t>
      </w:r>
    </w:p>
    <w:p w14:paraId="6FE3E940">
      <w:pPr>
        <w:rPr>
          <w:rFonts w:hint="default"/>
          <w:sz w:val="15"/>
          <w:szCs w:val="15"/>
          <w:lang w:val="en-US" w:eastAsia="zh-CN"/>
        </w:rPr>
      </w:pPr>
      <w:r>
        <w:rPr>
          <w:rFonts w:hint="default"/>
          <w:sz w:val="15"/>
          <w:szCs w:val="15"/>
          <w:lang w:val="en-US" w:eastAsia="zh-CN"/>
        </w:rPr>
        <w:t xml:space="preserve">           constant          X</w:t>
      </w:r>
    </w:p>
    <w:p w14:paraId="6A0B2803">
      <w:pPr>
        <w:rPr>
          <w:rFonts w:hint="default"/>
          <w:sz w:val="15"/>
          <w:szCs w:val="15"/>
          <w:lang w:val="en-US" w:eastAsia="zh-CN"/>
        </w:rPr>
      </w:pPr>
      <w:r>
        <w:rPr>
          <w:rFonts w:hint="default"/>
          <w:sz w:val="15"/>
          <w:szCs w:val="15"/>
          <w:lang w:val="en-US" w:eastAsia="zh-CN"/>
        </w:rPr>
        <w:t>constant     4.5115     -.1359</w:t>
      </w:r>
    </w:p>
    <w:p w14:paraId="18D7B82A">
      <w:pPr>
        <w:rPr>
          <w:rFonts w:hint="default"/>
          <w:sz w:val="15"/>
          <w:szCs w:val="15"/>
          <w:lang w:val="en-US" w:eastAsia="zh-CN"/>
        </w:rPr>
      </w:pPr>
      <w:r>
        <w:rPr>
          <w:rFonts w:hint="default"/>
          <w:sz w:val="15"/>
          <w:szCs w:val="15"/>
          <w:lang w:val="en-US" w:eastAsia="zh-CN"/>
        </w:rPr>
        <w:t>X            -.1359      .0045</w:t>
      </w:r>
    </w:p>
    <w:p w14:paraId="32009C47">
      <w:pPr>
        <w:rPr>
          <w:rFonts w:hint="default"/>
          <w:sz w:val="15"/>
          <w:szCs w:val="15"/>
          <w:lang w:val="en-US" w:eastAsia="zh-CN"/>
        </w:rPr>
      </w:pPr>
    </w:p>
    <w:p w14:paraId="653EE355">
      <w:pPr>
        <w:rPr>
          <w:rFonts w:hint="default"/>
          <w:sz w:val="15"/>
          <w:szCs w:val="15"/>
          <w:lang w:val="en-US" w:eastAsia="zh-CN"/>
        </w:rPr>
      </w:pPr>
      <w:r>
        <w:rPr>
          <w:rFonts w:hint="default"/>
          <w:sz w:val="15"/>
          <w:szCs w:val="15"/>
          <w:lang w:val="en-US" w:eastAsia="zh-CN"/>
        </w:rPr>
        <w:t>************** TOTAL, DIRECT, AND INDIRECT EFFECTS OF X ON Y **************</w:t>
      </w:r>
    </w:p>
    <w:p w14:paraId="4C9FD555">
      <w:pPr>
        <w:rPr>
          <w:rFonts w:hint="default"/>
          <w:sz w:val="15"/>
          <w:szCs w:val="15"/>
          <w:lang w:val="en-US" w:eastAsia="zh-CN"/>
        </w:rPr>
      </w:pPr>
    </w:p>
    <w:p w14:paraId="62DD4A39">
      <w:pPr>
        <w:rPr>
          <w:rFonts w:hint="default"/>
          <w:sz w:val="15"/>
          <w:szCs w:val="15"/>
          <w:lang w:val="en-US" w:eastAsia="zh-CN"/>
        </w:rPr>
      </w:pPr>
      <w:r>
        <w:rPr>
          <w:rFonts w:hint="default"/>
          <w:sz w:val="15"/>
          <w:szCs w:val="15"/>
          <w:lang w:val="en-US" w:eastAsia="zh-CN"/>
        </w:rPr>
        <w:t>Total effect of X on Y</w:t>
      </w:r>
    </w:p>
    <w:p w14:paraId="06E771A7">
      <w:pPr>
        <w:rPr>
          <w:rFonts w:hint="default"/>
          <w:sz w:val="15"/>
          <w:szCs w:val="15"/>
          <w:lang w:val="en-US" w:eastAsia="zh-CN"/>
        </w:rPr>
      </w:pPr>
      <w:r>
        <w:rPr>
          <w:rFonts w:hint="default"/>
          <w:sz w:val="15"/>
          <w:szCs w:val="15"/>
          <w:lang w:val="en-US" w:eastAsia="zh-CN"/>
        </w:rPr>
        <w:t xml:space="preserve">     Effect         se          t          p       LLCI       ULCI       c_ps       c_cs</w:t>
      </w:r>
    </w:p>
    <w:p w14:paraId="0DA22810">
      <w:pPr>
        <w:rPr>
          <w:rFonts w:hint="default"/>
          <w:sz w:val="15"/>
          <w:szCs w:val="15"/>
          <w:lang w:val="en-US" w:eastAsia="zh-CN"/>
        </w:rPr>
      </w:pPr>
      <w:r>
        <w:rPr>
          <w:rFonts w:hint="default"/>
          <w:sz w:val="15"/>
          <w:szCs w:val="15"/>
          <w:lang w:val="en-US" w:eastAsia="zh-CN"/>
        </w:rPr>
        <w:t xml:space="preserve">      .4740      .0673     7.0458      .0000      .3413      .6067      .0458      .4477</w:t>
      </w:r>
    </w:p>
    <w:p w14:paraId="240D94EC">
      <w:pPr>
        <w:rPr>
          <w:rFonts w:hint="default"/>
          <w:sz w:val="15"/>
          <w:szCs w:val="15"/>
          <w:lang w:val="en-US" w:eastAsia="zh-CN"/>
        </w:rPr>
      </w:pPr>
    </w:p>
    <w:p w14:paraId="65027CB7">
      <w:pPr>
        <w:rPr>
          <w:rFonts w:hint="default"/>
          <w:sz w:val="15"/>
          <w:szCs w:val="15"/>
          <w:lang w:val="en-US" w:eastAsia="zh-CN"/>
        </w:rPr>
      </w:pPr>
      <w:r>
        <w:rPr>
          <w:rFonts w:hint="default"/>
          <w:sz w:val="15"/>
          <w:szCs w:val="15"/>
          <w:lang w:val="en-US" w:eastAsia="zh-CN"/>
        </w:rPr>
        <w:t>Direct effect of X on Y</w:t>
      </w:r>
    </w:p>
    <w:p w14:paraId="1F6C0A20">
      <w:pPr>
        <w:rPr>
          <w:rFonts w:hint="default"/>
          <w:sz w:val="15"/>
          <w:szCs w:val="15"/>
          <w:lang w:val="en-US" w:eastAsia="zh-CN"/>
        </w:rPr>
      </w:pPr>
      <w:r>
        <w:rPr>
          <w:rFonts w:hint="default"/>
          <w:sz w:val="15"/>
          <w:szCs w:val="15"/>
          <w:lang w:val="en-US" w:eastAsia="zh-CN"/>
        </w:rPr>
        <w:t xml:space="preserve">     Effect         se          t          p       LLCI       ULCI      c'_ps      c'_cs</w:t>
      </w:r>
    </w:p>
    <w:p w14:paraId="34D8E82A">
      <w:pPr>
        <w:rPr>
          <w:rFonts w:hint="default"/>
          <w:sz w:val="15"/>
          <w:szCs w:val="15"/>
          <w:lang w:val="en-US" w:eastAsia="zh-CN"/>
        </w:rPr>
      </w:pPr>
      <w:r>
        <w:rPr>
          <w:rFonts w:hint="default"/>
          <w:sz w:val="15"/>
          <w:szCs w:val="15"/>
          <w:lang w:val="en-US" w:eastAsia="zh-CN"/>
        </w:rPr>
        <w:t xml:space="preserve">      .2849      .0661     4.3120      .0000      .1546      .4152      .0275      .2691</w:t>
      </w:r>
    </w:p>
    <w:p w14:paraId="5E5BB354">
      <w:pPr>
        <w:rPr>
          <w:rFonts w:hint="default"/>
          <w:sz w:val="15"/>
          <w:szCs w:val="15"/>
          <w:lang w:val="en-US" w:eastAsia="zh-CN"/>
        </w:rPr>
      </w:pPr>
    </w:p>
    <w:p w14:paraId="09B9027A">
      <w:pPr>
        <w:rPr>
          <w:rFonts w:hint="default"/>
          <w:sz w:val="15"/>
          <w:szCs w:val="15"/>
          <w:lang w:val="en-US" w:eastAsia="zh-CN"/>
        </w:rPr>
      </w:pPr>
      <w:r>
        <w:rPr>
          <w:rFonts w:hint="default"/>
          <w:sz w:val="15"/>
          <w:szCs w:val="15"/>
          <w:lang w:val="en-US" w:eastAsia="zh-CN"/>
        </w:rPr>
        <w:t>Indirect effect(s) of X on Y:</w:t>
      </w:r>
    </w:p>
    <w:p w14:paraId="43241BBC">
      <w:pPr>
        <w:rPr>
          <w:rFonts w:hint="default"/>
          <w:sz w:val="15"/>
          <w:szCs w:val="15"/>
          <w:lang w:val="en-US" w:eastAsia="zh-CN"/>
        </w:rPr>
      </w:pPr>
      <w:r>
        <w:rPr>
          <w:rFonts w:hint="default"/>
          <w:sz w:val="15"/>
          <w:szCs w:val="15"/>
          <w:lang w:val="en-US" w:eastAsia="zh-CN"/>
        </w:rPr>
        <w:t xml:space="preserve">      Effect     BootSE   BootLLCI   BootULCI</w:t>
      </w:r>
    </w:p>
    <w:p w14:paraId="67B4FA86">
      <w:pPr>
        <w:rPr>
          <w:rFonts w:hint="default"/>
          <w:sz w:val="15"/>
          <w:szCs w:val="15"/>
          <w:lang w:val="en-US" w:eastAsia="zh-CN"/>
        </w:rPr>
      </w:pPr>
      <w:r>
        <w:rPr>
          <w:rFonts w:hint="default"/>
          <w:sz w:val="15"/>
          <w:szCs w:val="15"/>
          <w:lang w:val="en-US" w:eastAsia="zh-CN"/>
        </w:rPr>
        <w:t>M      .1891      .0410      .1152      .2760</w:t>
      </w:r>
    </w:p>
    <w:p w14:paraId="67375845">
      <w:pPr>
        <w:rPr>
          <w:rFonts w:hint="default"/>
          <w:sz w:val="15"/>
          <w:szCs w:val="15"/>
          <w:lang w:val="en-US" w:eastAsia="zh-CN"/>
        </w:rPr>
      </w:pPr>
    </w:p>
    <w:p w14:paraId="0538B392">
      <w:pPr>
        <w:rPr>
          <w:rFonts w:hint="default"/>
          <w:sz w:val="15"/>
          <w:szCs w:val="15"/>
          <w:lang w:val="en-US" w:eastAsia="zh-CN"/>
        </w:rPr>
      </w:pPr>
      <w:r>
        <w:rPr>
          <w:rFonts w:hint="default"/>
          <w:sz w:val="15"/>
          <w:szCs w:val="15"/>
          <w:lang w:val="en-US" w:eastAsia="zh-CN"/>
        </w:rPr>
        <w:t>Partially standardized indirect effect(s) of X on Y:</w:t>
      </w:r>
    </w:p>
    <w:p w14:paraId="1C6ACE9F">
      <w:pPr>
        <w:rPr>
          <w:rFonts w:hint="default"/>
          <w:sz w:val="15"/>
          <w:szCs w:val="15"/>
          <w:lang w:val="en-US" w:eastAsia="zh-CN"/>
        </w:rPr>
      </w:pPr>
      <w:r>
        <w:rPr>
          <w:rFonts w:hint="default"/>
          <w:sz w:val="15"/>
          <w:szCs w:val="15"/>
          <w:lang w:val="en-US" w:eastAsia="zh-CN"/>
        </w:rPr>
        <w:t xml:space="preserve">      Effect     BootSE   BootLLCI   BootULCI</w:t>
      </w:r>
    </w:p>
    <w:p w14:paraId="118D43A4">
      <w:pPr>
        <w:rPr>
          <w:rFonts w:hint="default"/>
          <w:sz w:val="15"/>
          <w:szCs w:val="15"/>
          <w:lang w:val="en-US" w:eastAsia="zh-CN"/>
        </w:rPr>
      </w:pPr>
      <w:r>
        <w:rPr>
          <w:rFonts w:hint="default"/>
          <w:sz w:val="15"/>
          <w:szCs w:val="15"/>
          <w:lang w:val="en-US" w:eastAsia="zh-CN"/>
        </w:rPr>
        <w:t>M      .0183      .0036      .0116      .0256</w:t>
      </w:r>
    </w:p>
    <w:p w14:paraId="20F8858A">
      <w:pPr>
        <w:rPr>
          <w:rFonts w:hint="default"/>
          <w:sz w:val="15"/>
          <w:szCs w:val="15"/>
          <w:lang w:val="en-US" w:eastAsia="zh-CN"/>
        </w:rPr>
      </w:pPr>
    </w:p>
    <w:p w14:paraId="0C1F36F2">
      <w:pPr>
        <w:rPr>
          <w:rFonts w:hint="default"/>
          <w:sz w:val="15"/>
          <w:szCs w:val="15"/>
          <w:lang w:val="en-US" w:eastAsia="zh-CN"/>
        </w:rPr>
      </w:pPr>
      <w:r>
        <w:rPr>
          <w:rFonts w:hint="default"/>
          <w:sz w:val="15"/>
          <w:szCs w:val="15"/>
          <w:lang w:val="en-US" w:eastAsia="zh-CN"/>
        </w:rPr>
        <w:t>Completely standardized indirect effect(s) of X on Y:</w:t>
      </w:r>
    </w:p>
    <w:p w14:paraId="1ED2F00A">
      <w:pPr>
        <w:rPr>
          <w:rFonts w:hint="default"/>
          <w:sz w:val="15"/>
          <w:szCs w:val="15"/>
          <w:lang w:val="en-US" w:eastAsia="zh-CN"/>
        </w:rPr>
      </w:pPr>
      <w:r>
        <w:rPr>
          <w:rFonts w:hint="default"/>
          <w:sz w:val="15"/>
          <w:szCs w:val="15"/>
          <w:lang w:val="en-US" w:eastAsia="zh-CN"/>
        </w:rPr>
        <w:t xml:space="preserve">      Effect     BootSE   BootLLCI   BootULCI</w:t>
      </w:r>
    </w:p>
    <w:p w14:paraId="753E4B2E">
      <w:pPr>
        <w:rPr>
          <w:rFonts w:hint="default"/>
          <w:sz w:val="15"/>
          <w:szCs w:val="15"/>
          <w:lang w:val="en-US" w:eastAsia="zh-CN"/>
        </w:rPr>
      </w:pPr>
      <w:r>
        <w:rPr>
          <w:rFonts w:hint="default"/>
          <w:sz w:val="15"/>
          <w:szCs w:val="15"/>
          <w:lang w:val="en-US" w:eastAsia="zh-CN"/>
        </w:rPr>
        <w:t>M      .1786      .0354      .1121      .2512</w:t>
      </w:r>
    </w:p>
    <w:p w14:paraId="4628DB8D">
      <w:pPr>
        <w:rPr>
          <w:rFonts w:hint="default"/>
          <w:sz w:val="15"/>
          <w:szCs w:val="15"/>
          <w:lang w:val="en-US" w:eastAsia="zh-CN"/>
        </w:rPr>
      </w:pPr>
    </w:p>
    <w:p w14:paraId="3E687107">
      <w:pPr>
        <w:rPr>
          <w:rFonts w:hint="default"/>
          <w:sz w:val="15"/>
          <w:szCs w:val="15"/>
          <w:lang w:val="en-US" w:eastAsia="zh-CN"/>
        </w:rPr>
      </w:pPr>
      <w:r>
        <w:rPr>
          <w:rFonts w:hint="default"/>
          <w:sz w:val="15"/>
          <w:szCs w:val="15"/>
          <w:lang w:val="en-US" w:eastAsia="zh-CN"/>
        </w:rPr>
        <w:t>*********************** ANALYSIS NOTES AND ERRORS ************************</w:t>
      </w:r>
    </w:p>
    <w:p w14:paraId="6A19AD44">
      <w:pPr>
        <w:rPr>
          <w:rFonts w:hint="default"/>
          <w:sz w:val="15"/>
          <w:szCs w:val="15"/>
          <w:lang w:val="en-US" w:eastAsia="zh-CN"/>
        </w:rPr>
      </w:pPr>
    </w:p>
    <w:p w14:paraId="5B09087C">
      <w:pPr>
        <w:rPr>
          <w:rFonts w:hint="default"/>
          <w:sz w:val="15"/>
          <w:szCs w:val="15"/>
          <w:lang w:val="en-US" w:eastAsia="zh-CN"/>
        </w:rPr>
      </w:pPr>
      <w:r>
        <w:rPr>
          <w:rFonts w:hint="default"/>
          <w:sz w:val="15"/>
          <w:szCs w:val="15"/>
          <w:lang w:val="en-US" w:eastAsia="zh-CN"/>
        </w:rPr>
        <w:t>Level of confidence for all confidence intervals in output:</w:t>
      </w:r>
    </w:p>
    <w:p w14:paraId="1D5D5120">
      <w:pPr>
        <w:rPr>
          <w:rFonts w:hint="default"/>
          <w:sz w:val="15"/>
          <w:szCs w:val="15"/>
          <w:lang w:val="en-US" w:eastAsia="zh-CN"/>
        </w:rPr>
      </w:pPr>
      <w:r>
        <w:rPr>
          <w:rFonts w:hint="default"/>
          <w:sz w:val="15"/>
          <w:szCs w:val="15"/>
          <w:lang w:val="en-US" w:eastAsia="zh-CN"/>
        </w:rPr>
        <w:t xml:space="preserve">  95.0000</w:t>
      </w:r>
    </w:p>
    <w:p w14:paraId="1D96D432">
      <w:pPr>
        <w:rPr>
          <w:rFonts w:hint="default"/>
          <w:sz w:val="15"/>
          <w:szCs w:val="15"/>
          <w:lang w:val="en-US" w:eastAsia="zh-CN"/>
        </w:rPr>
      </w:pPr>
    </w:p>
    <w:p w14:paraId="295D384E">
      <w:pPr>
        <w:rPr>
          <w:rFonts w:hint="default"/>
          <w:sz w:val="15"/>
          <w:szCs w:val="15"/>
          <w:lang w:val="en-US" w:eastAsia="zh-CN"/>
        </w:rPr>
      </w:pPr>
      <w:r>
        <w:rPr>
          <w:rFonts w:hint="default"/>
          <w:sz w:val="15"/>
          <w:szCs w:val="15"/>
          <w:lang w:val="en-US" w:eastAsia="zh-CN"/>
        </w:rPr>
        <w:t>Number of bootstrap samples for percentile bootstrap confidence intervals:</w:t>
      </w:r>
    </w:p>
    <w:p w14:paraId="69D65261">
      <w:pPr>
        <w:rPr>
          <w:rFonts w:hint="default"/>
          <w:sz w:val="15"/>
          <w:szCs w:val="15"/>
          <w:lang w:val="en-US" w:eastAsia="zh-CN"/>
        </w:rPr>
      </w:pPr>
      <w:r>
        <w:rPr>
          <w:rFonts w:hint="default"/>
          <w:sz w:val="15"/>
          <w:szCs w:val="15"/>
          <w:lang w:val="en-US" w:eastAsia="zh-CN"/>
        </w:rPr>
        <w:t xml:space="preserve">  5000</w:t>
      </w:r>
    </w:p>
    <w:p w14:paraId="0FCE7727">
      <w:pPr>
        <w:rPr>
          <w:rFonts w:hint="default"/>
          <w:sz w:val="15"/>
          <w:szCs w:val="15"/>
          <w:lang w:val="en-US" w:eastAsia="zh-CN"/>
        </w:rPr>
      </w:pPr>
    </w:p>
    <w:p w14:paraId="3435350A">
      <w:pPr>
        <w:rPr>
          <w:rFonts w:hint="default"/>
          <w:sz w:val="15"/>
          <w:szCs w:val="15"/>
          <w:lang w:val="en-US" w:eastAsia="zh-CN"/>
        </w:rPr>
      </w:pPr>
      <w:r>
        <w:rPr>
          <w:rFonts w:hint="default"/>
          <w:sz w:val="15"/>
          <w:szCs w:val="15"/>
          <w:lang w:val="en-US" w:eastAsia="zh-CN"/>
        </w:rPr>
        <w:t>------ END MATRIX -----</w:t>
      </w:r>
    </w:p>
    <w:p w14:paraId="24F2F19C">
      <w:pPr>
        <w:rPr>
          <w:rFonts w:hint="eastAsia"/>
          <w:color w:val="FF0000"/>
          <w:lang w:val="en-US" w:eastAsia="zh-CN"/>
        </w:rPr>
      </w:pPr>
      <w:r>
        <w:rPr>
          <w:rFonts w:hint="eastAsia"/>
          <w:color w:val="FF0000"/>
          <w:lang w:val="en-US" w:eastAsia="zh-CN"/>
        </w:rPr>
        <w:t>结论：两者核心结果一致，只是Bootstrap CI因随机种子或实现差异有约0.002的小数波动（源于Bootstrap随机取样的差异）</w:t>
      </w:r>
    </w:p>
    <w:p w14:paraId="260542C0">
      <w:pPr>
        <w:rPr>
          <w:rFonts w:hint="eastAsia"/>
          <w:sz w:val="28"/>
          <w:szCs w:val="28"/>
          <w:lang w:val="en-US" w:eastAsia="zh-CN"/>
        </w:rPr>
      </w:pPr>
      <w:r>
        <w:rPr>
          <w:rFonts w:hint="eastAsia"/>
          <w:sz w:val="28"/>
          <w:szCs w:val="28"/>
          <w:lang w:val="en-US" w:eastAsia="zh-CN"/>
        </w:rPr>
        <w:t>二十：调节效应分析</w:t>
      </w:r>
    </w:p>
    <w:p w14:paraId="01BA29B1">
      <w:pPr>
        <w:rPr>
          <w:rFonts w:hint="eastAsia"/>
          <w:sz w:val="28"/>
          <w:szCs w:val="28"/>
          <w:lang w:val="en-US" w:eastAsia="zh-CN"/>
        </w:rPr>
      </w:pPr>
      <w:r>
        <w:rPr>
          <w:rFonts w:hint="eastAsia"/>
          <w:sz w:val="28"/>
          <w:szCs w:val="28"/>
          <w:lang w:val="en-US" w:eastAsia="zh-CN"/>
        </w:rPr>
        <w:t>Psychostat</w:t>
      </w:r>
    </w:p>
    <w:p w14:paraId="49F2A237">
      <w:pPr>
        <w:pStyle w:val="3"/>
      </w:pPr>
      <w:r>
        <w:t>1. moderation</w:t>
      </w:r>
    </w:p>
    <w:p w14:paraId="323899A6">
      <w:r>
        <w:t>调节分析检验"X的效应是否随Z变化"（中心化乘积项，PROCESS Model 1）。</w:t>
      </w:r>
    </w:p>
    <w:p w14:paraId="003C13DB">
      <w:r>
        <w:t>交互项 B = -0.002, p = .799；简单斜率：Z低(−1SD)时 = .331（p &lt; .001），Z高(+1SD)时 = .301（p &lt; .001）。</w:t>
      </w:r>
    </w:p>
    <w:p w14:paraId="3AD36346">
      <w:r>
        <w:t>结论：与SPSS PROCESS（Model 1，勾选 Mean center）完全一致——交互项不显著，无调节证据；两个主效应均显著。</w:t>
      </w:r>
    </w:p>
    <w:p w14:paraId="4C50F534">
      <w:pPr>
        <w:pStyle w:val="15"/>
      </w:pPr>
      <w:r>
        <w:t>表8 前置描述统计（moderation）</w:t>
      </w:r>
    </w:p>
    <w:tbl>
      <w:tblPr>
        <w:tblStyle w:val="33"/>
        <w:tblW w:w="90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35"/>
        <w:gridCol w:w="1002"/>
        <w:gridCol w:w="655"/>
        <w:gridCol w:w="921"/>
        <w:gridCol w:w="814"/>
        <w:gridCol w:w="814"/>
        <w:gridCol w:w="921"/>
        <w:gridCol w:w="1081"/>
        <w:gridCol w:w="999"/>
      </w:tblGrid>
      <w:tr w14:paraId="3EB5F3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2DDC42E">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54EC490">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2" w:space="0"/>
              <w:left w:val="nil"/>
              <w:bottom w:val="nil"/>
              <w:right w:val="nil"/>
            </w:tcBorders>
            <w:noWrap w:val="0"/>
            <w:tcMar>
              <w:top w:w="-1" w:type="dxa"/>
              <w:left w:w="-1" w:type="dxa"/>
              <w:bottom w:w="-1" w:type="dxa"/>
              <w:right w:w="-1" w:type="dxa"/>
            </w:tcMar>
            <w:vAlign w:val="center"/>
          </w:tcPr>
          <w:p w14:paraId="2B6432C5">
            <w:pPr>
              <w:snapToGrid w:val="0"/>
              <w:spacing w:after="0" w:line="240" w:lineRule="auto"/>
              <w:ind w:left="0" w:leftChars="0" w:right="0" w:rightChars="0" w:firstLine="0" w:firstLineChars="0"/>
              <w:jc w:val="center"/>
              <w:rPr>
                <w:b/>
              </w:rPr>
            </w:pPr>
            <w:r>
              <w:rPr>
                <w:b/>
              </w:rPr>
              <w:t>N</w:t>
            </w:r>
          </w:p>
        </w:tc>
        <w:tc>
          <w:tcPr>
            <w:tcW w:w="921" w:type="dxa"/>
            <w:tcBorders>
              <w:top w:val="single" w:color="000000" w:sz="12" w:space="0"/>
              <w:left w:val="nil"/>
              <w:bottom w:val="nil"/>
              <w:right w:val="nil"/>
            </w:tcBorders>
            <w:noWrap w:val="0"/>
            <w:tcMar>
              <w:top w:w="-1" w:type="dxa"/>
              <w:left w:w="-1" w:type="dxa"/>
              <w:bottom w:w="-1" w:type="dxa"/>
              <w:right w:w="-1" w:type="dxa"/>
            </w:tcMar>
            <w:vAlign w:val="center"/>
          </w:tcPr>
          <w:p w14:paraId="29368E1B">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2" w:space="0"/>
              <w:left w:val="nil"/>
              <w:bottom w:val="nil"/>
              <w:right w:val="nil"/>
            </w:tcBorders>
            <w:noWrap w:val="0"/>
            <w:tcMar>
              <w:top w:w="-1" w:type="dxa"/>
              <w:left w:w="-1" w:type="dxa"/>
              <w:bottom w:w="-1" w:type="dxa"/>
              <w:right w:w="-1" w:type="dxa"/>
            </w:tcMar>
            <w:vAlign w:val="center"/>
          </w:tcPr>
          <w:p w14:paraId="2CE006E6">
            <w:pPr>
              <w:snapToGrid w:val="0"/>
              <w:spacing w:after="0" w:line="240" w:lineRule="auto"/>
              <w:ind w:left="0" w:leftChars="0" w:right="0" w:rightChars="0" w:firstLine="0" w:firstLineChars="0"/>
              <w:jc w:val="center"/>
              <w:rPr>
                <w:b/>
              </w:rPr>
            </w:pPr>
            <w:r>
              <w:rPr>
                <w:b/>
              </w:rPr>
              <w:t>sd</w:t>
            </w:r>
          </w:p>
        </w:tc>
        <w:tc>
          <w:tcPr>
            <w:tcW w:w="814" w:type="dxa"/>
            <w:tcBorders>
              <w:top w:val="single" w:color="000000" w:sz="12" w:space="0"/>
              <w:left w:val="nil"/>
              <w:bottom w:val="nil"/>
              <w:right w:val="nil"/>
            </w:tcBorders>
            <w:noWrap w:val="0"/>
            <w:tcMar>
              <w:top w:w="-1" w:type="dxa"/>
              <w:left w:w="-1" w:type="dxa"/>
              <w:bottom w:w="-1" w:type="dxa"/>
              <w:right w:w="-1" w:type="dxa"/>
            </w:tcMar>
            <w:vAlign w:val="center"/>
          </w:tcPr>
          <w:p w14:paraId="41529ED5">
            <w:pPr>
              <w:snapToGrid w:val="0"/>
              <w:spacing w:after="0" w:line="240" w:lineRule="auto"/>
              <w:ind w:left="0" w:leftChars="0" w:right="0" w:rightChars="0" w:firstLine="0" w:firstLineChars="0"/>
              <w:jc w:val="center"/>
              <w:rPr>
                <w:b/>
              </w:rPr>
            </w:pPr>
            <w:r>
              <w:rPr>
                <w:b/>
              </w:rPr>
              <w:t>min</w:t>
            </w:r>
          </w:p>
        </w:tc>
        <w:tc>
          <w:tcPr>
            <w:tcW w:w="921" w:type="dxa"/>
            <w:tcBorders>
              <w:top w:val="single" w:color="000000" w:sz="12" w:space="0"/>
              <w:left w:val="nil"/>
              <w:bottom w:val="nil"/>
              <w:right w:val="nil"/>
            </w:tcBorders>
            <w:noWrap w:val="0"/>
            <w:tcMar>
              <w:top w:w="-1" w:type="dxa"/>
              <w:left w:w="-1" w:type="dxa"/>
              <w:bottom w:w="-1" w:type="dxa"/>
              <w:right w:w="-1" w:type="dxa"/>
            </w:tcMar>
            <w:vAlign w:val="center"/>
          </w:tcPr>
          <w:p w14:paraId="73B021FC">
            <w:pPr>
              <w:snapToGrid w:val="0"/>
              <w:spacing w:after="0" w:line="240" w:lineRule="auto"/>
              <w:ind w:left="0" w:leftChars="0" w:right="0" w:rightChars="0" w:firstLine="0" w:firstLineChars="0"/>
              <w:jc w:val="center"/>
              <w:rPr>
                <w:b/>
              </w:rPr>
            </w:pPr>
            <w:r>
              <w:rPr>
                <w:b/>
              </w:rPr>
              <w:t>max</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0E1659E5">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2" w:space="0"/>
              <w:left w:val="nil"/>
              <w:bottom w:val="nil"/>
              <w:right w:val="nil"/>
            </w:tcBorders>
            <w:noWrap w:val="0"/>
            <w:tcMar>
              <w:top w:w="-1" w:type="dxa"/>
              <w:left w:w="-1" w:type="dxa"/>
              <w:bottom w:w="-1" w:type="dxa"/>
              <w:right w:w="-1" w:type="dxa"/>
            </w:tcMar>
            <w:vAlign w:val="center"/>
          </w:tcPr>
          <w:p w14:paraId="09F60279">
            <w:pPr>
              <w:snapToGrid w:val="0"/>
              <w:spacing w:after="0" w:line="240" w:lineRule="auto"/>
              <w:ind w:left="0" w:leftChars="0" w:right="0" w:rightChars="0" w:firstLine="0" w:firstLineChars="0"/>
              <w:jc w:val="center"/>
              <w:rPr>
                <w:b/>
              </w:rPr>
            </w:pPr>
            <w:r>
              <w:rPr>
                <w:b/>
              </w:rPr>
              <w:t>kurtosis</w:t>
            </w:r>
          </w:p>
        </w:tc>
      </w:tr>
      <w:tr w14:paraId="7F76C3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4EC15ED">
            <w:pPr>
              <w:snapToGrid w:val="0"/>
              <w:spacing w:after="0" w:line="240" w:lineRule="auto"/>
              <w:ind w:left="0" w:leftChars="0" w:right="0" w:rightChars="0" w:firstLine="0" w:firstLineChars="0"/>
              <w:jc w:val="left"/>
            </w:pPr>
            <w:r>
              <w:t>手机依赖_y</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0C7DC2">
            <w:pPr>
              <w:snapToGrid w:val="0"/>
              <w:spacing w:after="0" w:line="240" w:lineRule="auto"/>
              <w:ind w:left="0" w:leftChars="0" w:right="0" w:rightChars="0" w:firstLine="0" w:firstLineChars="0"/>
              <w:jc w:val="center"/>
            </w:pPr>
            <w:r>
              <w:t>overall</w:t>
            </w:r>
          </w:p>
        </w:tc>
        <w:tc>
          <w:tcPr>
            <w:tcW w:w="655" w:type="dxa"/>
            <w:tcBorders>
              <w:top w:val="single" w:color="auto" w:sz="4" w:space="0"/>
              <w:left w:val="nil"/>
              <w:bottom w:val="nil"/>
              <w:right w:val="nil"/>
            </w:tcBorders>
            <w:noWrap w:val="0"/>
            <w:tcMar>
              <w:top w:w="-1" w:type="dxa"/>
              <w:left w:w="-1" w:type="dxa"/>
              <w:bottom w:w="-1" w:type="dxa"/>
              <w:right w:w="-1" w:type="dxa"/>
            </w:tcMar>
            <w:vAlign w:val="center"/>
          </w:tcPr>
          <w:p w14:paraId="2297951C">
            <w:pPr>
              <w:snapToGrid w:val="0"/>
              <w:spacing w:after="0" w:line="240" w:lineRule="auto"/>
              <w:ind w:left="0" w:leftChars="0" w:right="0" w:rightChars="0" w:firstLine="0" w:firstLineChars="0"/>
              <w:jc w:val="center"/>
            </w:pPr>
            <w:r>
              <w:t>120</w:t>
            </w:r>
          </w:p>
        </w:tc>
        <w:tc>
          <w:tcPr>
            <w:tcW w:w="921" w:type="dxa"/>
            <w:tcBorders>
              <w:top w:val="single" w:color="auto" w:sz="4" w:space="0"/>
              <w:left w:val="nil"/>
              <w:bottom w:val="nil"/>
              <w:right w:val="nil"/>
            </w:tcBorders>
            <w:noWrap w:val="0"/>
            <w:tcMar>
              <w:top w:w="-1" w:type="dxa"/>
              <w:left w:w="-1" w:type="dxa"/>
              <w:bottom w:w="-1" w:type="dxa"/>
              <w:right w:w="-1" w:type="dxa"/>
            </w:tcMar>
            <w:vAlign w:val="center"/>
          </w:tcPr>
          <w:p w14:paraId="43774F11">
            <w:pPr>
              <w:snapToGrid w:val="0"/>
              <w:spacing w:after="0" w:line="240" w:lineRule="auto"/>
              <w:ind w:left="0" w:leftChars="0" w:right="0" w:rightChars="0" w:firstLine="0" w:firstLineChars="0"/>
              <w:jc w:val="center"/>
            </w:pPr>
            <w:r>
              <w:t>30.451</w:t>
            </w:r>
          </w:p>
        </w:tc>
        <w:tc>
          <w:tcPr>
            <w:tcW w:w="814" w:type="dxa"/>
            <w:tcBorders>
              <w:top w:val="single" w:color="auto" w:sz="4" w:space="0"/>
              <w:left w:val="nil"/>
              <w:bottom w:val="nil"/>
              <w:right w:val="nil"/>
            </w:tcBorders>
            <w:noWrap w:val="0"/>
            <w:tcMar>
              <w:top w:w="-1" w:type="dxa"/>
              <w:left w:w="-1" w:type="dxa"/>
              <w:bottom w:w="-1" w:type="dxa"/>
              <w:right w:w="-1" w:type="dxa"/>
            </w:tcMar>
            <w:vAlign w:val="center"/>
          </w:tcPr>
          <w:p w14:paraId="5E9A955E">
            <w:pPr>
              <w:snapToGrid w:val="0"/>
              <w:spacing w:after="0" w:line="240" w:lineRule="auto"/>
              <w:ind w:left="0" w:leftChars="0" w:right="0" w:rightChars="0" w:firstLine="0" w:firstLineChars="0"/>
              <w:jc w:val="center"/>
            </w:pPr>
            <w:r>
              <w:t>9.277</w:t>
            </w:r>
          </w:p>
        </w:tc>
        <w:tc>
          <w:tcPr>
            <w:tcW w:w="814" w:type="dxa"/>
            <w:tcBorders>
              <w:top w:val="single" w:color="auto" w:sz="4" w:space="0"/>
              <w:left w:val="nil"/>
              <w:bottom w:val="nil"/>
              <w:right w:val="nil"/>
            </w:tcBorders>
            <w:noWrap w:val="0"/>
            <w:tcMar>
              <w:top w:w="-1" w:type="dxa"/>
              <w:left w:w="-1" w:type="dxa"/>
              <w:bottom w:w="-1" w:type="dxa"/>
              <w:right w:w="-1" w:type="dxa"/>
            </w:tcMar>
            <w:vAlign w:val="center"/>
          </w:tcPr>
          <w:p w14:paraId="142143A4">
            <w:pPr>
              <w:snapToGrid w:val="0"/>
              <w:spacing w:after="0" w:line="240" w:lineRule="auto"/>
              <w:ind w:left="0" w:leftChars="0" w:right="0" w:rightChars="0" w:firstLine="0" w:firstLineChars="0"/>
              <w:jc w:val="center"/>
            </w:pPr>
            <w:r>
              <w:t>4.400</w:t>
            </w:r>
          </w:p>
        </w:tc>
        <w:tc>
          <w:tcPr>
            <w:tcW w:w="921" w:type="dxa"/>
            <w:tcBorders>
              <w:top w:val="single" w:color="auto" w:sz="4" w:space="0"/>
              <w:left w:val="nil"/>
              <w:bottom w:val="nil"/>
              <w:right w:val="nil"/>
            </w:tcBorders>
            <w:noWrap w:val="0"/>
            <w:tcMar>
              <w:top w:w="-1" w:type="dxa"/>
              <w:left w:w="-1" w:type="dxa"/>
              <w:bottom w:w="-1" w:type="dxa"/>
              <w:right w:w="-1" w:type="dxa"/>
            </w:tcMar>
            <w:vAlign w:val="center"/>
          </w:tcPr>
          <w:p w14:paraId="396F5E85">
            <w:pPr>
              <w:snapToGrid w:val="0"/>
              <w:spacing w:after="0" w:line="240" w:lineRule="auto"/>
              <w:ind w:left="0" w:leftChars="0" w:right="0" w:rightChars="0" w:firstLine="0" w:firstLineChars="0"/>
              <w:jc w:val="center"/>
            </w:pPr>
            <w:r>
              <w:t>59.200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24B0F6">
            <w:pPr>
              <w:snapToGrid w:val="0"/>
              <w:spacing w:after="0" w:line="240" w:lineRule="auto"/>
              <w:ind w:left="0" w:leftChars="0" w:right="0" w:rightChars="0" w:firstLine="0" w:firstLineChars="0"/>
              <w:jc w:val="center"/>
            </w:pPr>
            <w:r>
              <w:t>.115</w:t>
            </w:r>
          </w:p>
        </w:tc>
        <w:tc>
          <w:tcPr>
            <w:tcW w:w="999" w:type="dxa"/>
            <w:tcBorders>
              <w:top w:val="single" w:color="auto" w:sz="4" w:space="0"/>
              <w:left w:val="nil"/>
              <w:bottom w:val="nil"/>
              <w:right w:val="nil"/>
            </w:tcBorders>
            <w:noWrap w:val="0"/>
            <w:tcMar>
              <w:top w:w="-1" w:type="dxa"/>
              <w:left w:w="-1" w:type="dxa"/>
              <w:bottom w:w="-1" w:type="dxa"/>
              <w:right w:w="-1" w:type="dxa"/>
            </w:tcMar>
            <w:vAlign w:val="center"/>
          </w:tcPr>
          <w:p w14:paraId="1BA44773">
            <w:pPr>
              <w:snapToGrid w:val="0"/>
              <w:spacing w:after="0" w:line="240" w:lineRule="auto"/>
              <w:ind w:left="0" w:leftChars="0" w:right="0" w:rightChars="0" w:firstLine="0" w:firstLineChars="0"/>
              <w:jc w:val="center"/>
            </w:pPr>
            <w:r>
              <w:t>.596</w:t>
            </w:r>
          </w:p>
        </w:tc>
      </w:tr>
      <w:tr w14:paraId="56EEBE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DDBDCC">
            <w:pPr>
              <w:snapToGrid w:val="0"/>
              <w:spacing w:after="0" w:line="240" w:lineRule="auto"/>
              <w:ind w:left="0" w:leftChars="0" w:right="0" w:rightChars="0" w:firstLine="0" w:firstLineChars="0"/>
              <w:jc w:val="left"/>
            </w:pPr>
            <w:r>
              <w:t>社交焦虑_x</w:t>
            </w:r>
          </w:p>
        </w:tc>
        <w:tc>
          <w:tcPr>
            <w:tcW w:w="0" w:type="auto"/>
            <w:tcBorders>
              <w:top w:val="nil"/>
              <w:left w:val="nil"/>
              <w:bottom w:val="nil"/>
              <w:right w:val="nil"/>
            </w:tcBorders>
            <w:noWrap w:val="0"/>
            <w:tcMar>
              <w:top w:w="-1" w:type="dxa"/>
              <w:left w:w="-1" w:type="dxa"/>
              <w:bottom w:w="-1" w:type="dxa"/>
              <w:right w:w="-1" w:type="dxa"/>
            </w:tcMar>
            <w:vAlign w:val="center"/>
          </w:tcPr>
          <w:p w14:paraId="0EBF1733">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noWrap w:val="0"/>
            <w:tcMar>
              <w:top w:w="-1" w:type="dxa"/>
              <w:left w:w="-1" w:type="dxa"/>
              <w:bottom w:w="-1" w:type="dxa"/>
              <w:right w:w="-1" w:type="dxa"/>
            </w:tcMar>
            <w:vAlign w:val="center"/>
          </w:tcPr>
          <w:p w14:paraId="0A876277">
            <w:pPr>
              <w:snapToGrid w:val="0"/>
              <w:spacing w:after="0" w:line="240" w:lineRule="auto"/>
              <w:ind w:left="0" w:leftChars="0" w:right="0" w:rightChars="0" w:firstLine="0" w:firstLineChars="0"/>
              <w:jc w:val="center"/>
            </w:pPr>
            <w:r>
              <w:t>120</w:t>
            </w:r>
          </w:p>
        </w:tc>
        <w:tc>
          <w:tcPr>
            <w:tcW w:w="921" w:type="dxa"/>
            <w:tcBorders>
              <w:top w:val="nil"/>
              <w:left w:val="nil"/>
              <w:bottom w:val="nil"/>
              <w:right w:val="nil"/>
            </w:tcBorders>
            <w:noWrap w:val="0"/>
            <w:tcMar>
              <w:top w:w="-1" w:type="dxa"/>
              <w:left w:w="-1" w:type="dxa"/>
              <w:bottom w:w="-1" w:type="dxa"/>
              <w:right w:w="-1" w:type="dxa"/>
            </w:tcMar>
            <w:vAlign w:val="center"/>
          </w:tcPr>
          <w:p w14:paraId="70159ABA">
            <w:pPr>
              <w:snapToGrid w:val="0"/>
              <w:spacing w:after="0" w:line="240" w:lineRule="auto"/>
              <w:ind w:left="0" w:leftChars="0" w:right="0" w:rightChars="0" w:firstLine="0" w:firstLineChars="0"/>
              <w:jc w:val="center"/>
            </w:pPr>
            <w:r>
              <w:t>36.496</w:t>
            </w:r>
          </w:p>
        </w:tc>
        <w:tc>
          <w:tcPr>
            <w:tcW w:w="814" w:type="dxa"/>
            <w:tcBorders>
              <w:top w:val="nil"/>
              <w:left w:val="nil"/>
              <w:bottom w:val="nil"/>
              <w:right w:val="nil"/>
            </w:tcBorders>
            <w:noWrap w:val="0"/>
            <w:tcMar>
              <w:top w:w="-1" w:type="dxa"/>
              <w:left w:w="-1" w:type="dxa"/>
              <w:bottom w:w="-1" w:type="dxa"/>
              <w:right w:w="-1" w:type="dxa"/>
            </w:tcMar>
            <w:vAlign w:val="center"/>
          </w:tcPr>
          <w:p w14:paraId="26A0C8A3">
            <w:pPr>
              <w:snapToGrid w:val="0"/>
              <w:spacing w:after="0" w:line="240" w:lineRule="auto"/>
              <w:ind w:left="0" w:leftChars="0" w:right="0" w:rightChars="0" w:firstLine="0" w:firstLineChars="0"/>
              <w:jc w:val="center"/>
            </w:pPr>
            <w:r>
              <w:t>9.939</w:t>
            </w:r>
          </w:p>
        </w:tc>
        <w:tc>
          <w:tcPr>
            <w:tcW w:w="814" w:type="dxa"/>
            <w:tcBorders>
              <w:top w:val="nil"/>
              <w:left w:val="nil"/>
              <w:bottom w:val="nil"/>
              <w:right w:val="nil"/>
            </w:tcBorders>
            <w:noWrap w:val="0"/>
            <w:tcMar>
              <w:top w:w="-1" w:type="dxa"/>
              <w:left w:w="-1" w:type="dxa"/>
              <w:bottom w:w="-1" w:type="dxa"/>
              <w:right w:w="-1" w:type="dxa"/>
            </w:tcMar>
            <w:vAlign w:val="center"/>
          </w:tcPr>
          <w:p w14:paraId="08CE7E12">
            <w:pPr>
              <w:snapToGrid w:val="0"/>
              <w:spacing w:after="0" w:line="240" w:lineRule="auto"/>
              <w:ind w:left="0" w:leftChars="0" w:right="0" w:rightChars="0" w:firstLine="0" w:firstLineChars="0"/>
              <w:jc w:val="center"/>
            </w:pPr>
            <w:r>
              <w:t>9.900</w:t>
            </w:r>
          </w:p>
        </w:tc>
        <w:tc>
          <w:tcPr>
            <w:tcW w:w="921" w:type="dxa"/>
            <w:tcBorders>
              <w:top w:val="nil"/>
              <w:left w:val="nil"/>
              <w:bottom w:val="nil"/>
              <w:right w:val="nil"/>
            </w:tcBorders>
            <w:noWrap w:val="0"/>
            <w:tcMar>
              <w:top w:w="-1" w:type="dxa"/>
              <w:left w:w="-1" w:type="dxa"/>
              <w:bottom w:w="-1" w:type="dxa"/>
              <w:right w:w="-1" w:type="dxa"/>
            </w:tcMar>
            <w:vAlign w:val="center"/>
          </w:tcPr>
          <w:p w14:paraId="333C88F7">
            <w:pPr>
              <w:snapToGrid w:val="0"/>
              <w:spacing w:after="0" w:line="240" w:lineRule="auto"/>
              <w:ind w:left="0" w:leftChars="0" w:right="0" w:rightChars="0" w:firstLine="0" w:firstLineChars="0"/>
              <w:jc w:val="center"/>
            </w:pPr>
            <w:r>
              <w:t>60.100</w:t>
            </w:r>
          </w:p>
        </w:tc>
        <w:tc>
          <w:tcPr>
            <w:tcW w:w="0" w:type="auto"/>
            <w:tcBorders>
              <w:top w:val="nil"/>
              <w:left w:val="nil"/>
              <w:bottom w:val="nil"/>
              <w:right w:val="nil"/>
            </w:tcBorders>
            <w:noWrap w:val="0"/>
            <w:tcMar>
              <w:top w:w="-1" w:type="dxa"/>
              <w:left w:w="-1" w:type="dxa"/>
              <w:bottom w:w="-1" w:type="dxa"/>
              <w:right w:w="-1" w:type="dxa"/>
            </w:tcMar>
            <w:vAlign w:val="center"/>
          </w:tcPr>
          <w:p w14:paraId="7A7A4233">
            <w:pPr>
              <w:snapToGrid w:val="0"/>
              <w:spacing w:after="0" w:line="240" w:lineRule="auto"/>
              <w:ind w:left="0" w:leftChars="0" w:right="0" w:rightChars="0" w:firstLine="0" w:firstLineChars="0"/>
              <w:jc w:val="center"/>
            </w:pPr>
            <w:r>
              <w:t>-0.030</w:t>
            </w:r>
          </w:p>
        </w:tc>
        <w:tc>
          <w:tcPr>
            <w:tcW w:w="999" w:type="dxa"/>
            <w:tcBorders>
              <w:top w:val="nil"/>
              <w:left w:val="nil"/>
              <w:bottom w:val="nil"/>
              <w:right w:val="nil"/>
            </w:tcBorders>
            <w:noWrap w:val="0"/>
            <w:tcMar>
              <w:top w:w="-1" w:type="dxa"/>
              <w:left w:w="-1" w:type="dxa"/>
              <w:bottom w:w="-1" w:type="dxa"/>
              <w:right w:w="-1" w:type="dxa"/>
            </w:tcMar>
            <w:vAlign w:val="center"/>
          </w:tcPr>
          <w:p w14:paraId="1401C449">
            <w:pPr>
              <w:snapToGrid w:val="0"/>
              <w:spacing w:after="0" w:line="240" w:lineRule="auto"/>
              <w:ind w:left="0" w:leftChars="0" w:right="0" w:rightChars="0" w:firstLine="0" w:firstLineChars="0"/>
              <w:jc w:val="center"/>
            </w:pPr>
            <w:r>
              <w:t>.120</w:t>
            </w:r>
          </w:p>
        </w:tc>
      </w:tr>
      <w:tr w14:paraId="62152B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35" w:type="dxa"/>
            <w:tcBorders>
              <w:top w:val="nil"/>
              <w:left w:val="nil"/>
              <w:bottom w:val="single" w:color="000000" w:sz="12" w:space="0"/>
              <w:right w:val="nil"/>
            </w:tcBorders>
            <w:noWrap w:val="0"/>
            <w:tcMar>
              <w:top w:w="-1" w:type="dxa"/>
              <w:left w:w="-1" w:type="dxa"/>
              <w:bottom w:w="-1" w:type="dxa"/>
              <w:right w:w="-1" w:type="dxa"/>
            </w:tcMar>
            <w:vAlign w:val="center"/>
          </w:tcPr>
          <w:p w14:paraId="13A0DCA4">
            <w:pPr>
              <w:snapToGrid w:val="0"/>
              <w:spacing w:after="0" w:line="240" w:lineRule="auto"/>
              <w:ind w:left="0" w:leftChars="0" w:right="0" w:rightChars="0" w:firstLine="0" w:firstLineChars="0"/>
              <w:jc w:val="left"/>
            </w:pPr>
            <w:r>
              <w:t>抑郁_z_控制变量</w:t>
            </w:r>
          </w:p>
        </w:tc>
        <w:tc>
          <w:tcPr>
            <w:tcW w:w="1002" w:type="dxa"/>
            <w:tcBorders>
              <w:top w:val="nil"/>
              <w:left w:val="nil"/>
              <w:bottom w:val="single" w:color="000000" w:sz="12" w:space="0"/>
              <w:right w:val="nil"/>
            </w:tcBorders>
            <w:noWrap w:val="0"/>
            <w:tcMar>
              <w:top w:w="-1" w:type="dxa"/>
              <w:left w:w="-1" w:type="dxa"/>
              <w:bottom w:w="-1" w:type="dxa"/>
              <w:right w:w="-1" w:type="dxa"/>
            </w:tcMar>
            <w:vAlign w:val="center"/>
          </w:tcPr>
          <w:p w14:paraId="695BD94C">
            <w:pPr>
              <w:snapToGrid w:val="0"/>
              <w:spacing w:after="0" w:line="240" w:lineRule="auto"/>
              <w:ind w:left="0" w:leftChars="0" w:right="0" w:rightChars="0" w:firstLine="0" w:firstLineChars="0"/>
              <w:jc w:val="center"/>
            </w:pPr>
            <w:r>
              <w:t>overall</w:t>
            </w:r>
          </w:p>
        </w:tc>
        <w:tc>
          <w:tcPr>
            <w:tcW w:w="655" w:type="dxa"/>
            <w:tcBorders>
              <w:top w:val="nil"/>
              <w:left w:val="nil"/>
              <w:bottom w:val="single" w:color="000000" w:sz="12" w:space="0"/>
              <w:right w:val="nil"/>
            </w:tcBorders>
            <w:noWrap w:val="0"/>
            <w:tcMar>
              <w:top w:w="-1" w:type="dxa"/>
              <w:left w:w="-1" w:type="dxa"/>
              <w:bottom w:w="-1" w:type="dxa"/>
              <w:right w:w="-1" w:type="dxa"/>
            </w:tcMar>
            <w:vAlign w:val="center"/>
          </w:tcPr>
          <w:p w14:paraId="0E1C8EDB">
            <w:pPr>
              <w:snapToGrid w:val="0"/>
              <w:spacing w:after="0" w:line="240" w:lineRule="auto"/>
              <w:ind w:left="0" w:leftChars="0" w:right="0" w:rightChars="0" w:firstLine="0" w:firstLineChars="0"/>
              <w:jc w:val="center"/>
            </w:pPr>
            <w:r>
              <w:t>120</w:t>
            </w:r>
          </w:p>
        </w:tc>
        <w:tc>
          <w:tcPr>
            <w:tcW w:w="921" w:type="dxa"/>
            <w:tcBorders>
              <w:top w:val="nil"/>
              <w:left w:val="nil"/>
              <w:bottom w:val="single" w:color="000000" w:sz="12" w:space="0"/>
              <w:right w:val="nil"/>
            </w:tcBorders>
            <w:noWrap w:val="0"/>
            <w:tcMar>
              <w:top w:w="-1" w:type="dxa"/>
              <w:left w:w="-1" w:type="dxa"/>
              <w:bottom w:w="-1" w:type="dxa"/>
              <w:right w:w="-1" w:type="dxa"/>
            </w:tcMar>
            <w:vAlign w:val="center"/>
          </w:tcPr>
          <w:p w14:paraId="61988802">
            <w:pPr>
              <w:snapToGrid w:val="0"/>
              <w:spacing w:after="0" w:line="240" w:lineRule="auto"/>
              <w:ind w:left="0" w:leftChars="0" w:right="0" w:rightChars="0" w:firstLine="0" w:firstLineChars="0"/>
              <w:jc w:val="center"/>
            </w:pPr>
            <w:r>
              <w:t>25.675</w:t>
            </w:r>
          </w:p>
        </w:tc>
        <w:tc>
          <w:tcPr>
            <w:tcW w:w="814" w:type="dxa"/>
            <w:tcBorders>
              <w:top w:val="nil"/>
              <w:left w:val="nil"/>
              <w:bottom w:val="single" w:color="000000" w:sz="12" w:space="0"/>
              <w:right w:val="nil"/>
            </w:tcBorders>
            <w:noWrap w:val="0"/>
            <w:tcMar>
              <w:top w:w="-1" w:type="dxa"/>
              <w:left w:w="-1" w:type="dxa"/>
              <w:bottom w:w="-1" w:type="dxa"/>
              <w:right w:w="-1" w:type="dxa"/>
            </w:tcMar>
            <w:vAlign w:val="center"/>
          </w:tcPr>
          <w:p w14:paraId="574AD322">
            <w:pPr>
              <w:snapToGrid w:val="0"/>
              <w:spacing w:after="0" w:line="240" w:lineRule="auto"/>
              <w:ind w:left="0" w:leftChars="0" w:right="0" w:rightChars="0" w:firstLine="0" w:firstLineChars="0"/>
              <w:jc w:val="center"/>
            </w:pPr>
            <w:r>
              <w:t>8.020</w:t>
            </w:r>
          </w:p>
        </w:tc>
        <w:tc>
          <w:tcPr>
            <w:tcW w:w="814" w:type="dxa"/>
            <w:tcBorders>
              <w:top w:val="nil"/>
              <w:left w:val="nil"/>
              <w:bottom w:val="single" w:color="000000" w:sz="12" w:space="0"/>
              <w:right w:val="nil"/>
            </w:tcBorders>
            <w:noWrap w:val="0"/>
            <w:tcMar>
              <w:top w:w="-1" w:type="dxa"/>
              <w:left w:w="-1" w:type="dxa"/>
              <w:bottom w:w="-1" w:type="dxa"/>
              <w:right w:w="-1" w:type="dxa"/>
            </w:tcMar>
            <w:vAlign w:val="center"/>
          </w:tcPr>
          <w:p w14:paraId="38097A1E">
            <w:pPr>
              <w:snapToGrid w:val="0"/>
              <w:spacing w:after="0" w:line="240" w:lineRule="auto"/>
              <w:ind w:left="0" w:leftChars="0" w:right="0" w:rightChars="0" w:firstLine="0" w:firstLineChars="0"/>
              <w:jc w:val="center"/>
            </w:pPr>
            <w:r>
              <w:t>6.900</w:t>
            </w:r>
          </w:p>
        </w:tc>
        <w:tc>
          <w:tcPr>
            <w:tcW w:w="921" w:type="dxa"/>
            <w:tcBorders>
              <w:top w:val="nil"/>
              <w:left w:val="nil"/>
              <w:bottom w:val="single" w:color="000000" w:sz="12" w:space="0"/>
              <w:right w:val="nil"/>
            </w:tcBorders>
            <w:noWrap w:val="0"/>
            <w:tcMar>
              <w:top w:w="-1" w:type="dxa"/>
              <w:left w:w="-1" w:type="dxa"/>
              <w:bottom w:w="-1" w:type="dxa"/>
              <w:right w:w="-1" w:type="dxa"/>
            </w:tcMar>
            <w:vAlign w:val="center"/>
          </w:tcPr>
          <w:p w14:paraId="536142DA">
            <w:pPr>
              <w:snapToGrid w:val="0"/>
              <w:spacing w:after="0" w:line="240" w:lineRule="auto"/>
              <w:ind w:left="0" w:leftChars="0" w:right="0" w:rightChars="0" w:firstLine="0" w:firstLineChars="0"/>
              <w:jc w:val="center"/>
            </w:pPr>
            <w:r>
              <w:t>45.700</w:t>
            </w:r>
          </w:p>
        </w:tc>
        <w:tc>
          <w:tcPr>
            <w:tcW w:w="1081" w:type="dxa"/>
            <w:tcBorders>
              <w:top w:val="nil"/>
              <w:left w:val="nil"/>
              <w:bottom w:val="single" w:color="000000" w:sz="12" w:space="0"/>
              <w:right w:val="nil"/>
            </w:tcBorders>
            <w:noWrap w:val="0"/>
            <w:tcMar>
              <w:top w:w="-1" w:type="dxa"/>
              <w:left w:w="-1" w:type="dxa"/>
              <w:bottom w:w="-1" w:type="dxa"/>
              <w:right w:w="-1" w:type="dxa"/>
            </w:tcMar>
            <w:vAlign w:val="center"/>
          </w:tcPr>
          <w:p w14:paraId="49ACBEA0">
            <w:pPr>
              <w:snapToGrid w:val="0"/>
              <w:spacing w:after="0" w:line="240" w:lineRule="auto"/>
              <w:ind w:left="0" w:leftChars="0" w:right="0" w:rightChars="0" w:firstLine="0" w:firstLineChars="0"/>
              <w:jc w:val="center"/>
            </w:pPr>
            <w:r>
              <w:t>.216</w:t>
            </w:r>
          </w:p>
        </w:tc>
        <w:tc>
          <w:tcPr>
            <w:tcW w:w="999" w:type="dxa"/>
            <w:tcBorders>
              <w:top w:val="nil"/>
              <w:left w:val="nil"/>
              <w:bottom w:val="single" w:color="000000" w:sz="12" w:space="0"/>
              <w:right w:val="nil"/>
            </w:tcBorders>
            <w:noWrap w:val="0"/>
            <w:tcMar>
              <w:top w:w="-1" w:type="dxa"/>
              <w:left w:w="-1" w:type="dxa"/>
              <w:bottom w:w="-1" w:type="dxa"/>
              <w:right w:w="-1" w:type="dxa"/>
            </w:tcMar>
            <w:vAlign w:val="center"/>
          </w:tcPr>
          <w:p w14:paraId="33794CFD">
            <w:pPr>
              <w:snapToGrid w:val="0"/>
              <w:spacing w:after="0" w:line="240" w:lineRule="auto"/>
              <w:ind w:left="0" w:leftChars="0" w:right="0" w:rightChars="0" w:firstLine="0" w:firstLineChars="0"/>
              <w:jc w:val="center"/>
            </w:pPr>
            <w:r>
              <w:t>-0.228</w:t>
            </w:r>
          </w:p>
        </w:tc>
      </w:tr>
    </w:tbl>
    <w:p w14:paraId="54EB243C"/>
    <w:p w14:paraId="7D4501AA">
      <w:pPr>
        <w:pStyle w:val="15"/>
      </w:pPr>
      <w:r>
        <w:t>表9 调节（交互）模型（moderation）</w:t>
      </w:r>
    </w:p>
    <w:tbl>
      <w:tblPr>
        <w:tblStyle w:val="3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21"/>
        <w:gridCol w:w="3907"/>
        <w:gridCol w:w="980"/>
        <w:gridCol w:w="767"/>
        <w:gridCol w:w="980"/>
        <w:gridCol w:w="767"/>
      </w:tblGrid>
      <w:tr w14:paraId="41BC8B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5731DEF3">
            <w:pPr>
              <w:snapToGrid w:val="0"/>
              <w:spacing w:after="0" w:line="240" w:lineRule="auto"/>
              <w:ind w:left="0" w:leftChars="0" w:right="0" w:rightChars="0" w:firstLine="0" w:firstLineChars="0"/>
              <w:jc w:val="center"/>
              <w:rPr>
                <w:b/>
              </w:rPr>
            </w:pPr>
            <w:r>
              <w:rPr>
                <w:b/>
              </w:rPr>
              <w:t>term</w:t>
            </w:r>
          </w:p>
        </w:tc>
        <w:tc>
          <w:tcPr>
            <w:tcW w:w="3907" w:type="dxa"/>
            <w:tcBorders>
              <w:top w:val="single" w:color="000000" w:sz="12" w:space="0"/>
              <w:left w:val="nil"/>
              <w:bottom w:val="nil"/>
              <w:right w:val="nil"/>
            </w:tcBorders>
            <w:noWrap w:val="0"/>
            <w:tcMar>
              <w:top w:w="-1" w:type="dxa"/>
              <w:left w:w="-1" w:type="dxa"/>
              <w:bottom w:w="-1" w:type="dxa"/>
              <w:right w:w="-1" w:type="dxa"/>
            </w:tcMar>
            <w:vAlign w:val="center"/>
          </w:tcPr>
          <w:p w14:paraId="4066B4AC">
            <w:pPr>
              <w:snapToGrid w:val="0"/>
              <w:spacing w:after="0" w:line="240" w:lineRule="auto"/>
              <w:ind w:left="0" w:leftChars="0" w:right="0" w:rightChars="0" w:firstLine="0" w:firstLineChars="0"/>
              <w:jc w:val="center"/>
              <w:rPr>
                <w:b/>
              </w:rPr>
            </w:pPr>
            <w:r>
              <w:rPr>
                <w:b/>
              </w:rPr>
              <w:t>term_label</w:t>
            </w:r>
          </w:p>
        </w:tc>
        <w:tc>
          <w:tcPr>
            <w:tcW w:w="980" w:type="dxa"/>
            <w:tcBorders>
              <w:top w:val="single" w:color="000000" w:sz="12" w:space="0"/>
              <w:left w:val="nil"/>
              <w:bottom w:val="nil"/>
              <w:right w:val="nil"/>
            </w:tcBorders>
            <w:noWrap w:val="0"/>
            <w:tcMar>
              <w:top w:w="-1" w:type="dxa"/>
              <w:left w:w="-1" w:type="dxa"/>
              <w:bottom w:w="-1" w:type="dxa"/>
              <w:right w:w="-1" w:type="dxa"/>
            </w:tcMar>
            <w:vAlign w:val="center"/>
          </w:tcPr>
          <w:p w14:paraId="11310684">
            <w:pPr>
              <w:snapToGrid w:val="0"/>
              <w:spacing w:after="0" w:line="240" w:lineRule="auto"/>
              <w:ind w:left="0" w:leftChars="0" w:right="0" w:rightChars="0" w:firstLine="0" w:firstLineChars="0"/>
              <w:jc w:val="center"/>
              <w:rPr>
                <w:b/>
              </w:rPr>
            </w:pPr>
            <w:r>
              <w:rPr>
                <w:b/>
              </w:rPr>
              <w:t>B</w:t>
            </w:r>
          </w:p>
        </w:tc>
        <w:tc>
          <w:tcPr>
            <w:tcW w:w="767" w:type="dxa"/>
            <w:tcBorders>
              <w:top w:val="single" w:color="000000" w:sz="12" w:space="0"/>
              <w:left w:val="nil"/>
              <w:bottom w:val="nil"/>
              <w:right w:val="nil"/>
            </w:tcBorders>
            <w:noWrap w:val="0"/>
            <w:tcMar>
              <w:top w:w="-1" w:type="dxa"/>
              <w:left w:w="-1" w:type="dxa"/>
              <w:bottom w:w="-1" w:type="dxa"/>
              <w:right w:w="-1" w:type="dxa"/>
            </w:tcMar>
            <w:vAlign w:val="center"/>
          </w:tcPr>
          <w:p w14:paraId="024908BB">
            <w:pPr>
              <w:snapToGrid w:val="0"/>
              <w:spacing w:after="0" w:line="240" w:lineRule="auto"/>
              <w:ind w:left="0" w:leftChars="0" w:right="0" w:rightChars="0" w:firstLine="0" w:firstLineChars="0"/>
              <w:jc w:val="center"/>
              <w:rPr>
                <w:b/>
              </w:rPr>
            </w:pPr>
            <w:r>
              <w:rPr>
                <w:b/>
              </w:rPr>
              <w:t>SE</w:t>
            </w:r>
          </w:p>
        </w:tc>
        <w:tc>
          <w:tcPr>
            <w:tcW w:w="980" w:type="dxa"/>
            <w:tcBorders>
              <w:top w:val="single" w:color="000000" w:sz="12" w:space="0"/>
              <w:left w:val="nil"/>
              <w:bottom w:val="nil"/>
              <w:right w:val="nil"/>
            </w:tcBorders>
            <w:noWrap w:val="0"/>
            <w:tcMar>
              <w:top w:w="-1" w:type="dxa"/>
              <w:left w:w="-1" w:type="dxa"/>
              <w:bottom w:w="-1" w:type="dxa"/>
              <w:right w:w="-1" w:type="dxa"/>
            </w:tcMar>
            <w:vAlign w:val="center"/>
          </w:tcPr>
          <w:p w14:paraId="7B956507">
            <w:pPr>
              <w:snapToGrid w:val="0"/>
              <w:spacing w:after="0" w:line="240" w:lineRule="auto"/>
              <w:ind w:left="0" w:leftChars="0" w:right="0" w:rightChars="0" w:firstLine="0" w:firstLineChars="0"/>
              <w:jc w:val="center"/>
              <w:rPr>
                <w:b/>
              </w:rPr>
            </w:pPr>
            <w:r>
              <w:rPr>
                <w:b/>
              </w:rPr>
              <w:t>t</w:t>
            </w:r>
          </w:p>
        </w:tc>
        <w:tc>
          <w:tcPr>
            <w:tcW w:w="767" w:type="dxa"/>
            <w:tcBorders>
              <w:top w:val="single" w:color="000000" w:sz="12" w:space="0"/>
              <w:left w:val="nil"/>
              <w:bottom w:val="nil"/>
              <w:right w:val="nil"/>
            </w:tcBorders>
            <w:noWrap w:val="0"/>
            <w:tcMar>
              <w:top w:w="-1" w:type="dxa"/>
              <w:left w:w="-1" w:type="dxa"/>
              <w:bottom w:w="-1" w:type="dxa"/>
              <w:right w:w="-1" w:type="dxa"/>
            </w:tcMar>
            <w:vAlign w:val="center"/>
          </w:tcPr>
          <w:p w14:paraId="7F2275B4">
            <w:pPr>
              <w:snapToGrid w:val="0"/>
              <w:spacing w:after="0" w:line="240" w:lineRule="auto"/>
              <w:ind w:left="0" w:leftChars="0" w:right="0" w:rightChars="0" w:firstLine="0" w:firstLineChars="0"/>
              <w:jc w:val="center"/>
              <w:rPr>
                <w:b/>
              </w:rPr>
            </w:pPr>
            <w:r>
              <w:rPr>
                <w:b/>
              </w:rPr>
              <w:t>p</w:t>
            </w:r>
          </w:p>
        </w:tc>
      </w:tr>
      <w:tr w14:paraId="2F8B59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1358BD">
            <w:pPr>
              <w:snapToGrid w:val="0"/>
              <w:spacing w:after="0" w:line="240" w:lineRule="auto"/>
              <w:ind w:left="0" w:leftChars="0" w:right="0" w:rightChars="0" w:firstLine="0" w:firstLineChars="0"/>
              <w:jc w:val="left"/>
            </w:pPr>
            <w:r>
              <w:t>(Intercept)</w:t>
            </w:r>
          </w:p>
        </w:tc>
        <w:tc>
          <w:tcPr>
            <w:tcW w:w="3907" w:type="dxa"/>
            <w:tcBorders>
              <w:top w:val="single" w:color="auto" w:sz="4" w:space="0"/>
              <w:left w:val="nil"/>
              <w:bottom w:val="nil"/>
              <w:right w:val="nil"/>
            </w:tcBorders>
            <w:noWrap w:val="0"/>
            <w:tcMar>
              <w:top w:w="-1" w:type="dxa"/>
              <w:left w:w="-1" w:type="dxa"/>
              <w:bottom w:w="-1" w:type="dxa"/>
              <w:right w:w="-1" w:type="dxa"/>
            </w:tcMar>
            <w:vAlign w:val="center"/>
          </w:tcPr>
          <w:p w14:paraId="755CAD32">
            <w:pPr>
              <w:snapToGrid w:val="0"/>
              <w:spacing w:after="0" w:line="240" w:lineRule="auto"/>
              <w:ind w:left="0" w:leftChars="0" w:right="0" w:rightChars="0" w:firstLine="0" w:firstLineChars="0"/>
              <w:jc w:val="left"/>
            </w:pPr>
            <w:r>
              <w:t>截距</w:t>
            </w:r>
          </w:p>
        </w:tc>
        <w:tc>
          <w:tcPr>
            <w:tcW w:w="980" w:type="dxa"/>
            <w:tcBorders>
              <w:top w:val="single" w:color="auto" w:sz="4" w:space="0"/>
              <w:left w:val="nil"/>
              <w:bottom w:val="nil"/>
              <w:right w:val="nil"/>
            </w:tcBorders>
            <w:noWrap w:val="0"/>
            <w:tcMar>
              <w:top w:w="-1" w:type="dxa"/>
              <w:left w:w="-1" w:type="dxa"/>
              <w:bottom w:w="-1" w:type="dxa"/>
              <w:right w:w="-1" w:type="dxa"/>
            </w:tcMar>
            <w:vAlign w:val="center"/>
          </w:tcPr>
          <w:p w14:paraId="21F43661">
            <w:pPr>
              <w:snapToGrid w:val="0"/>
              <w:spacing w:after="0" w:line="240" w:lineRule="auto"/>
              <w:ind w:left="0" w:leftChars="0" w:right="0" w:rightChars="0" w:firstLine="0" w:firstLineChars="0"/>
              <w:jc w:val="center"/>
            </w:pPr>
            <w:r>
              <w:t>30.513</w:t>
            </w:r>
          </w:p>
        </w:tc>
        <w:tc>
          <w:tcPr>
            <w:tcW w:w="767" w:type="dxa"/>
            <w:tcBorders>
              <w:top w:val="single" w:color="auto" w:sz="4" w:space="0"/>
              <w:left w:val="nil"/>
              <w:bottom w:val="nil"/>
              <w:right w:val="nil"/>
            </w:tcBorders>
            <w:noWrap w:val="0"/>
            <w:tcMar>
              <w:top w:w="-1" w:type="dxa"/>
              <w:left w:w="-1" w:type="dxa"/>
              <w:bottom w:w="-1" w:type="dxa"/>
              <w:right w:w="-1" w:type="dxa"/>
            </w:tcMar>
            <w:vAlign w:val="center"/>
          </w:tcPr>
          <w:p w14:paraId="1FE9964D">
            <w:pPr>
              <w:snapToGrid w:val="0"/>
              <w:spacing w:after="0" w:line="240" w:lineRule="auto"/>
              <w:ind w:left="0" w:leftChars="0" w:right="0" w:rightChars="0" w:firstLine="0" w:firstLineChars="0"/>
              <w:jc w:val="center"/>
            </w:pPr>
            <w:r>
              <w:t>.648</w:t>
            </w:r>
          </w:p>
        </w:tc>
        <w:tc>
          <w:tcPr>
            <w:tcW w:w="980" w:type="dxa"/>
            <w:tcBorders>
              <w:top w:val="single" w:color="auto" w:sz="4" w:space="0"/>
              <w:left w:val="nil"/>
              <w:bottom w:val="nil"/>
              <w:right w:val="nil"/>
            </w:tcBorders>
            <w:noWrap w:val="0"/>
            <w:tcMar>
              <w:top w:w="-1" w:type="dxa"/>
              <w:left w:w="-1" w:type="dxa"/>
              <w:bottom w:w="-1" w:type="dxa"/>
              <w:right w:w="-1" w:type="dxa"/>
            </w:tcMar>
            <w:vAlign w:val="center"/>
          </w:tcPr>
          <w:p w14:paraId="787E4704">
            <w:pPr>
              <w:snapToGrid w:val="0"/>
              <w:spacing w:after="0" w:line="240" w:lineRule="auto"/>
              <w:ind w:left="0" w:leftChars="0" w:right="0" w:rightChars="0" w:firstLine="0" w:firstLineChars="0"/>
              <w:jc w:val="center"/>
            </w:pPr>
            <w:r>
              <w:t>47.066</w:t>
            </w:r>
          </w:p>
        </w:tc>
        <w:tc>
          <w:tcPr>
            <w:tcW w:w="767" w:type="dxa"/>
            <w:tcBorders>
              <w:top w:val="single" w:color="auto" w:sz="4" w:space="0"/>
              <w:left w:val="nil"/>
              <w:bottom w:val="nil"/>
              <w:right w:val="nil"/>
            </w:tcBorders>
            <w:noWrap w:val="0"/>
            <w:tcMar>
              <w:top w:w="-1" w:type="dxa"/>
              <w:left w:w="-1" w:type="dxa"/>
              <w:bottom w:w="-1" w:type="dxa"/>
              <w:right w:w="-1" w:type="dxa"/>
            </w:tcMar>
            <w:vAlign w:val="center"/>
          </w:tcPr>
          <w:p w14:paraId="448E5A9E">
            <w:pPr>
              <w:snapToGrid w:val="0"/>
              <w:spacing w:after="0" w:line="240" w:lineRule="auto"/>
              <w:ind w:left="0" w:leftChars="0" w:right="0" w:rightChars="0" w:firstLine="0" w:firstLineChars="0"/>
              <w:jc w:val="center"/>
            </w:pPr>
            <w:r>
              <w:t>.000</w:t>
            </w:r>
          </w:p>
        </w:tc>
      </w:tr>
      <w:tr w14:paraId="28C4DF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EF956">
            <w:pPr>
              <w:snapToGrid w:val="0"/>
              <w:spacing w:after="0" w:line="240" w:lineRule="auto"/>
              <w:ind w:left="0" w:leftChars="0" w:right="0" w:rightChars="0" w:firstLine="0" w:firstLineChars="0"/>
              <w:jc w:val="left"/>
            </w:pPr>
            <w:r>
              <w:t>Xc</w:t>
            </w:r>
          </w:p>
        </w:tc>
        <w:tc>
          <w:tcPr>
            <w:tcW w:w="3907" w:type="dxa"/>
            <w:tcBorders>
              <w:top w:val="nil"/>
              <w:left w:val="nil"/>
              <w:bottom w:val="nil"/>
              <w:right w:val="nil"/>
            </w:tcBorders>
            <w:noWrap w:val="0"/>
            <w:tcMar>
              <w:top w:w="-1" w:type="dxa"/>
              <w:left w:w="-1" w:type="dxa"/>
              <w:bottom w:w="-1" w:type="dxa"/>
              <w:right w:w="-1" w:type="dxa"/>
            </w:tcMar>
            <w:vAlign w:val="center"/>
          </w:tcPr>
          <w:p w14:paraId="4D8AB0C4">
            <w:pPr>
              <w:snapToGrid w:val="0"/>
              <w:spacing w:after="0" w:line="240" w:lineRule="auto"/>
              <w:ind w:left="0" w:leftChars="0" w:right="0" w:rightChars="0" w:firstLine="0" w:firstLineChars="0"/>
              <w:jc w:val="left"/>
            </w:pPr>
            <w:r>
              <w:t>社交焦虑_x（X，中心化）</w:t>
            </w:r>
          </w:p>
        </w:tc>
        <w:tc>
          <w:tcPr>
            <w:tcW w:w="980" w:type="dxa"/>
            <w:tcBorders>
              <w:top w:val="nil"/>
              <w:left w:val="nil"/>
              <w:bottom w:val="nil"/>
              <w:right w:val="nil"/>
            </w:tcBorders>
            <w:noWrap w:val="0"/>
            <w:tcMar>
              <w:top w:w="-1" w:type="dxa"/>
              <w:left w:w="-1" w:type="dxa"/>
              <w:bottom w:w="-1" w:type="dxa"/>
              <w:right w:w="-1" w:type="dxa"/>
            </w:tcMar>
            <w:vAlign w:val="center"/>
          </w:tcPr>
          <w:p w14:paraId="3CD0F5C9">
            <w:pPr>
              <w:snapToGrid w:val="0"/>
              <w:spacing w:after="0" w:line="240" w:lineRule="auto"/>
              <w:ind w:left="0" w:leftChars="0" w:right="0" w:rightChars="0" w:firstLine="0" w:firstLineChars="0"/>
              <w:jc w:val="center"/>
            </w:pPr>
            <w:r>
              <w:t>.316</w:t>
            </w:r>
          </w:p>
        </w:tc>
        <w:tc>
          <w:tcPr>
            <w:tcW w:w="767" w:type="dxa"/>
            <w:tcBorders>
              <w:top w:val="nil"/>
              <w:left w:val="nil"/>
              <w:bottom w:val="nil"/>
              <w:right w:val="nil"/>
            </w:tcBorders>
            <w:noWrap w:val="0"/>
            <w:tcMar>
              <w:top w:w="-1" w:type="dxa"/>
              <w:left w:w="-1" w:type="dxa"/>
              <w:bottom w:w="-1" w:type="dxa"/>
              <w:right w:w="-1" w:type="dxa"/>
            </w:tcMar>
            <w:vAlign w:val="center"/>
          </w:tcPr>
          <w:p w14:paraId="5D9739E3">
            <w:pPr>
              <w:snapToGrid w:val="0"/>
              <w:spacing w:after="0" w:line="240" w:lineRule="auto"/>
              <w:ind w:left="0" w:leftChars="0" w:right="0" w:rightChars="0" w:firstLine="0" w:firstLineChars="0"/>
              <w:jc w:val="center"/>
            </w:pPr>
            <w:r>
              <w:t>.067</w:t>
            </w:r>
          </w:p>
        </w:tc>
        <w:tc>
          <w:tcPr>
            <w:tcW w:w="980" w:type="dxa"/>
            <w:tcBorders>
              <w:top w:val="nil"/>
              <w:left w:val="nil"/>
              <w:bottom w:val="nil"/>
              <w:right w:val="nil"/>
            </w:tcBorders>
            <w:noWrap w:val="0"/>
            <w:tcMar>
              <w:top w:w="-1" w:type="dxa"/>
              <w:left w:w="-1" w:type="dxa"/>
              <w:bottom w:w="-1" w:type="dxa"/>
              <w:right w:w="-1" w:type="dxa"/>
            </w:tcMar>
            <w:vAlign w:val="center"/>
          </w:tcPr>
          <w:p w14:paraId="714E92CB">
            <w:pPr>
              <w:snapToGrid w:val="0"/>
              <w:spacing w:after="0" w:line="240" w:lineRule="auto"/>
              <w:ind w:left="0" w:leftChars="0" w:right="0" w:rightChars="0" w:firstLine="0" w:firstLineChars="0"/>
              <w:jc w:val="center"/>
            </w:pPr>
            <w:r>
              <w:t>4.703</w:t>
            </w:r>
          </w:p>
        </w:tc>
        <w:tc>
          <w:tcPr>
            <w:tcW w:w="767" w:type="dxa"/>
            <w:tcBorders>
              <w:top w:val="nil"/>
              <w:left w:val="nil"/>
              <w:bottom w:val="nil"/>
              <w:right w:val="nil"/>
            </w:tcBorders>
            <w:noWrap w:val="0"/>
            <w:tcMar>
              <w:top w:w="-1" w:type="dxa"/>
              <w:left w:w="-1" w:type="dxa"/>
              <w:bottom w:w="-1" w:type="dxa"/>
              <w:right w:w="-1" w:type="dxa"/>
            </w:tcMar>
            <w:vAlign w:val="center"/>
          </w:tcPr>
          <w:p w14:paraId="42764230">
            <w:pPr>
              <w:snapToGrid w:val="0"/>
              <w:spacing w:after="0" w:line="240" w:lineRule="auto"/>
              <w:ind w:left="0" w:leftChars="0" w:right="0" w:rightChars="0" w:firstLine="0" w:firstLineChars="0"/>
              <w:jc w:val="center"/>
            </w:pPr>
            <w:r>
              <w:t>.000</w:t>
            </w:r>
          </w:p>
        </w:tc>
      </w:tr>
      <w:tr w14:paraId="08F946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8C54EF">
            <w:pPr>
              <w:snapToGrid w:val="0"/>
              <w:spacing w:after="0" w:line="240" w:lineRule="auto"/>
              <w:ind w:left="0" w:leftChars="0" w:right="0" w:rightChars="0" w:firstLine="0" w:firstLineChars="0"/>
              <w:jc w:val="left"/>
            </w:pPr>
            <w:r>
              <w:t>Zc</w:t>
            </w:r>
          </w:p>
        </w:tc>
        <w:tc>
          <w:tcPr>
            <w:tcW w:w="3907" w:type="dxa"/>
            <w:tcBorders>
              <w:top w:val="nil"/>
              <w:left w:val="nil"/>
              <w:bottom w:val="nil"/>
              <w:right w:val="nil"/>
            </w:tcBorders>
            <w:noWrap w:val="0"/>
            <w:tcMar>
              <w:top w:w="-1" w:type="dxa"/>
              <w:left w:w="-1" w:type="dxa"/>
              <w:bottom w:w="-1" w:type="dxa"/>
              <w:right w:w="-1" w:type="dxa"/>
            </w:tcMar>
            <w:vAlign w:val="center"/>
          </w:tcPr>
          <w:p w14:paraId="752B8513">
            <w:pPr>
              <w:snapToGrid w:val="0"/>
              <w:spacing w:after="0" w:line="240" w:lineRule="auto"/>
              <w:ind w:left="0" w:leftChars="0" w:right="0" w:rightChars="0" w:firstLine="0" w:firstLineChars="0"/>
              <w:jc w:val="left"/>
            </w:pPr>
            <w:r>
              <w:t>抑郁_z_控制变量（Z，中心化）</w:t>
            </w:r>
          </w:p>
        </w:tc>
        <w:tc>
          <w:tcPr>
            <w:tcW w:w="980" w:type="dxa"/>
            <w:tcBorders>
              <w:top w:val="nil"/>
              <w:left w:val="nil"/>
              <w:bottom w:val="nil"/>
              <w:right w:val="nil"/>
            </w:tcBorders>
            <w:noWrap w:val="0"/>
            <w:tcMar>
              <w:top w:w="-1" w:type="dxa"/>
              <w:left w:w="-1" w:type="dxa"/>
              <w:bottom w:w="-1" w:type="dxa"/>
              <w:right w:w="-1" w:type="dxa"/>
            </w:tcMar>
            <w:vAlign w:val="center"/>
          </w:tcPr>
          <w:p w14:paraId="19730F16">
            <w:pPr>
              <w:snapToGrid w:val="0"/>
              <w:spacing w:after="0" w:line="240" w:lineRule="auto"/>
              <w:ind w:left="0" w:leftChars="0" w:right="0" w:rightChars="0" w:firstLine="0" w:firstLineChars="0"/>
              <w:jc w:val="center"/>
            </w:pPr>
            <w:r>
              <w:t>.582</w:t>
            </w:r>
          </w:p>
        </w:tc>
        <w:tc>
          <w:tcPr>
            <w:tcW w:w="767" w:type="dxa"/>
            <w:tcBorders>
              <w:top w:val="nil"/>
              <w:left w:val="nil"/>
              <w:bottom w:val="nil"/>
              <w:right w:val="nil"/>
            </w:tcBorders>
            <w:noWrap w:val="0"/>
            <w:tcMar>
              <w:top w:w="-1" w:type="dxa"/>
              <w:left w:w="-1" w:type="dxa"/>
              <w:bottom w:w="-1" w:type="dxa"/>
              <w:right w:w="-1" w:type="dxa"/>
            </w:tcMar>
            <w:vAlign w:val="center"/>
          </w:tcPr>
          <w:p w14:paraId="153ECD8D">
            <w:pPr>
              <w:snapToGrid w:val="0"/>
              <w:spacing w:after="0" w:line="240" w:lineRule="auto"/>
              <w:ind w:left="0" w:leftChars="0" w:right="0" w:rightChars="0" w:firstLine="0" w:firstLineChars="0"/>
              <w:jc w:val="center"/>
            </w:pPr>
            <w:r>
              <w:t>.085</w:t>
            </w:r>
          </w:p>
        </w:tc>
        <w:tc>
          <w:tcPr>
            <w:tcW w:w="980" w:type="dxa"/>
            <w:tcBorders>
              <w:top w:val="nil"/>
              <w:left w:val="nil"/>
              <w:bottom w:val="nil"/>
              <w:right w:val="nil"/>
            </w:tcBorders>
            <w:noWrap w:val="0"/>
            <w:tcMar>
              <w:top w:w="-1" w:type="dxa"/>
              <w:left w:w="-1" w:type="dxa"/>
              <w:bottom w:w="-1" w:type="dxa"/>
              <w:right w:w="-1" w:type="dxa"/>
            </w:tcMar>
            <w:vAlign w:val="center"/>
          </w:tcPr>
          <w:p w14:paraId="15223F7B">
            <w:pPr>
              <w:snapToGrid w:val="0"/>
              <w:spacing w:after="0" w:line="240" w:lineRule="auto"/>
              <w:ind w:left="0" w:leftChars="0" w:right="0" w:rightChars="0" w:firstLine="0" w:firstLineChars="0"/>
              <w:jc w:val="center"/>
            </w:pPr>
            <w:r>
              <w:t>6.893</w:t>
            </w:r>
          </w:p>
        </w:tc>
        <w:tc>
          <w:tcPr>
            <w:tcW w:w="767" w:type="dxa"/>
            <w:tcBorders>
              <w:top w:val="nil"/>
              <w:left w:val="nil"/>
              <w:bottom w:val="nil"/>
              <w:right w:val="nil"/>
            </w:tcBorders>
            <w:noWrap w:val="0"/>
            <w:tcMar>
              <w:top w:w="-1" w:type="dxa"/>
              <w:left w:w="-1" w:type="dxa"/>
              <w:bottom w:w="-1" w:type="dxa"/>
              <w:right w:w="-1" w:type="dxa"/>
            </w:tcMar>
            <w:vAlign w:val="center"/>
          </w:tcPr>
          <w:p w14:paraId="12ADC460">
            <w:pPr>
              <w:snapToGrid w:val="0"/>
              <w:spacing w:after="0" w:line="240" w:lineRule="auto"/>
              <w:ind w:left="0" w:leftChars="0" w:right="0" w:rightChars="0" w:firstLine="0" w:firstLineChars="0"/>
              <w:jc w:val="center"/>
            </w:pPr>
            <w:r>
              <w:t>.000</w:t>
            </w:r>
          </w:p>
        </w:tc>
      </w:tr>
      <w:tr w14:paraId="20B1E5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21" w:type="dxa"/>
            <w:tcBorders>
              <w:top w:val="nil"/>
              <w:left w:val="nil"/>
              <w:bottom w:val="single" w:color="000000" w:sz="12" w:space="0"/>
              <w:right w:val="nil"/>
            </w:tcBorders>
            <w:noWrap w:val="0"/>
            <w:tcMar>
              <w:top w:w="-1" w:type="dxa"/>
              <w:left w:w="-1" w:type="dxa"/>
              <w:bottom w:w="-1" w:type="dxa"/>
              <w:right w:w="-1" w:type="dxa"/>
            </w:tcMar>
            <w:vAlign w:val="center"/>
          </w:tcPr>
          <w:p w14:paraId="45B4B108">
            <w:pPr>
              <w:snapToGrid w:val="0"/>
              <w:spacing w:after="0" w:line="240" w:lineRule="auto"/>
              <w:ind w:left="0" w:leftChars="0" w:right="0" w:rightChars="0" w:firstLine="0" w:firstLineChars="0"/>
              <w:jc w:val="left"/>
            </w:pPr>
            <w:r>
              <w:t>Xc:Zc</w:t>
            </w:r>
          </w:p>
        </w:tc>
        <w:tc>
          <w:tcPr>
            <w:tcW w:w="3907" w:type="dxa"/>
            <w:tcBorders>
              <w:top w:val="nil"/>
              <w:left w:val="nil"/>
              <w:bottom w:val="single" w:color="000000" w:sz="12" w:space="0"/>
              <w:right w:val="nil"/>
            </w:tcBorders>
            <w:noWrap w:val="0"/>
            <w:tcMar>
              <w:top w:w="-1" w:type="dxa"/>
              <w:left w:w="-1" w:type="dxa"/>
              <w:bottom w:w="-1" w:type="dxa"/>
              <w:right w:w="-1" w:type="dxa"/>
            </w:tcMar>
            <w:vAlign w:val="center"/>
          </w:tcPr>
          <w:p w14:paraId="28625212">
            <w:pPr>
              <w:snapToGrid w:val="0"/>
              <w:spacing w:after="0" w:line="240" w:lineRule="auto"/>
              <w:ind w:left="0" w:leftChars="0" w:right="0" w:rightChars="0" w:firstLine="0" w:firstLineChars="0"/>
              <w:jc w:val="left"/>
            </w:pPr>
            <w:r>
              <w:t>社交焦虑_x × 抑郁_z_控制变量（交互项 Xc×Zc）</w:t>
            </w:r>
          </w:p>
        </w:tc>
        <w:tc>
          <w:tcPr>
            <w:tcW w:w="980" w:type="dxa"/>
            <w:tcBorders>
              <w:top w:val="nil"/>
              <w:left w:val="nil"/>
              <w:bottom w:val="single" w:color="000000" w:sz="12" w:space="0"/>
              <w:right w:val="nil"/>
            </w:tcBorders>
            <w:noWrap w:val="0"/>
            <w:tcMar>
              <w:top w:w="-1" w:type="dxa"/>
              <w:left w:w="-1" w:type="dxa"/>
              <w:bottom w:w="-1" w:type="dxa"/>
              <w:right w:w="-1" w:type="dxa"/>
            </w:tcMar>
            <w:vAlign w:val="center"/>
          </w:tcPr>
          <w:p w14:paraId="6A941B5B">
            <w:pPr>
              <w:snapToGrid w:val="0"/>
              <w:spacing w:after="0" w:line="240" w:lineRule="auto"/>
              <w:ind w:left="0" w:leftChars="0" w:right="0" w:rightChars="0" w:firstLine="0" w:firstLineChars="0"/>
              <w:jc w:val="center"/>
            </w:pPr>
            <w:r>
              <w:t>-0.002</w:t>
            </w:r>
          </w:p>
        </w:tc>
        <w:tc>
          <w:tcPr>
            <w:tcW w:w="767" w:type="dxa"/>
            <w:tcBorders>
              <w:top w:val="nil"/>
              <w:left w:val="nil"/>
              <w:bottom w:val="single" w:color="000000" w:sz="12" w:space="0"/>
              <w:right w:val="nil"/>
            </w:tcBorders>
            <w:noWrap w:val="0"/>
            <w:tcMar>
              <w:top w:w="-1" w:type="dxa"/>
              <w:left w:w="-1" w:type="dxa"/>
              <w:bottom w:w="-1" w:type="dxa"/>
              <w:right w:w="-1" w:type="dxa"/>
            </w:tcMar>
            <w:vAlign w:val="center"/>
          </w:tcPr>
          <w:p w14:paraId="04ED561A">
            <w:pPr>
              <w:snapToGrid w:val="0"/>
              <w:spacing w:after="0" w:line="240" w:lineRule="auto"/>
              <w:ind w:left="0" w:leftChars="0" w:right="0" w:rightChars="0" w:firstLine="0" w:firstLineChars="0"/>
              <w:jc w:val="center"/>
            </w:pPr>
            <w:r>
              <w:t>.007</w:t>
            </w:r>
          </w:p>
        </w:tc>
        <w:tc>
          <w:tcPr>
            <w:tcW w:w="980" w:type="dxa"/>
            <w:tcBorders>
              <w:top w:val="nil"/>
              <w:left w:val="nil"/>
              <w:bottom w:val="single" w:color="000000" w:sz="12" w:space="0"/>
              <w:right w:val="nil"/>
            </w:tcBorders>
            <w:noWrap w:val="0"/>
            <w:tcMar>
              <w:top w:w="-1" w:type="dxa"/>
              <w:left w:w="-1" w:type="dxa"/>
              <w:bottom w:w="-1" w:type="dxa"/>
              <w:right w:w="-1" w:type="dxa"/>
            </w:tcMar>
            <w:vAlign w:val="center"/>
          </w:tcPr>
          <w:p w14:paraId="16DE2968">
            <w:pPr>
              <w:snapToGrid w:val="0"/>
              <w:spacing w:after="0" w:line="240" w:lineRule="auto"/>
              <w:ind w:left="0" w:leftChars="0" w:right="0" w:rightChars="0" w:firstLine="0" w:firstLineChars="0"/>
              <w:jc w:val="center"/>
            </w:pPr>
            <w:r>
              <w:t>-0.256</w:t>
            </w:r>
          </w:p>
        </w:tc>
        <w:tc>
          <w:tcPr>
            <w:tcW w:w="767" w:type="dxa"/>
            <w:tcBorders>
              <w:top w:val="nil"/>
              <w:left w:val="nil"/>
              <w:bottom w:val="single" w:color="000000" w:sz="12" w:space="0"/>
              <w:right w:val="nil"/>
            </w:tcBorders>
            <w:noWrap w:val="0"/>
            <w:tcMar>
              <w:top w:w="-1" w:type="dxa"/>
              <w:left w:w="-1" w:type="dxa"/>
              <w:bottom w:w="-1" w:type="dxa"/>
              <w:right w:w="-1" w:type="dxa"/>
            </w:tcMar>
            <w:vAlign w:val="center"/>
          </w:tcPr>
          <w:p w14:paraId="42D02B5E">
            <w:pPr>
              <w:snapToGrid w:val="0"/>
              <w:spacing w:after="0" w:line="240" w:lineRule="auto"/>
              <w:ind w:left="0" w:leftChars="0" w:right="0" w:rightChars="0" w:firstLine="0" w:firstLineChars="0"/>
              <w:jc w:val="center"/>
            </w:pPr>
            <w:r>
              <w:t>.799</w:t>
            </w:r>
          </w:p>
        </w:tc>
      </w:tr>
    </w:tbl>
    <w:p w14:paraId="2EF42E89"/>
    <w:p w14:paraId="3316FF9C">
      <w:pPr>
        <w:pStyle w:val="15"/>
      </w:pPr>
      <w:r>
        <w:t>表10 前置正态性检验（moderation）</w:t>
      </w:r>
    </w:p>
    <w:tbl>
      <w:tblPr>
        <w:tblStyle w:val="33"/>
        <w:tblW w:w="8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624"/>
        <w:gridCol w:w="1099"/>
        <w:gridCol w:w="1243"/>
        <w:gridCol w:w="762"/>
        <w:gridCol w:w="2048"/>
        <w:gridCol w:w="1477"/>
      </w:tblGrid>
      <w:tr w14:paraId="6AFF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92" w:type="dxa"/>
            <w:tcBorders>
              <w:top w:val="single" w:color="000000" w:sz="10" w:space="0"/>
              <w:left w:val="nil"/>
              <w:bottom w:val="single" w:color="000000" w:sz="6" w:space="0"/>
              <w:right w:val="nil"/>
            </w:tcBorders>
            <w:vAlign w:val="center"/>
          </w:tcPr>
          <w:p w14:paraId="40D2AA51">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473E7FD8">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39ED58F7">
            <w:pPr>
              <w:snapToGrid w:val="0"/>
              <w:spacing w:after="0" w:line="240" w:lineRule="auto"/>
              <w:ind w:left="0" w:leftChars="0" w:right="0" w:rightChars="0" w:firstLine="0" w:firstLineChars="0"/>
              <w:jc w:val="center"/>
              <w:rPr>
                <w:b/>
              </w:rPr>
            </w:pPr>
            <w:r>
              <w:rPr>
                <w:b/>
              </w:rPr>
              <w:t>sw_tested</w:t>
            </w:r>
          </w:p>
        </w:tc>
        <w:tc>
          <w:tcPr>
            <w:tcW w:w="0" w:type="auto"/>
            <w:tcBorders>
              <w:top w:val="single" w:color="000000" w:sz="10" w:space="0"/>
              <w:left w:val="nil"/>
              <w:bottom w:val="single" w:color="000000" w:sz="6" w:space="0"/>
              <w:right w:val="nil"/>
            </w:tcBorders>
            <w:vAlign w:val="center"/>
          </w:tcPr>
          <w:p w14:paraId="098EC1EE">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739F935C">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13D23109">
            <w:pPr>
              <w:snapToGrid w:val="0"/>
              <w:spacing w:after="0" w:line="240" w:lineRule="auto"/>
              <w:ind w:left="0" w:leftChars="0" w:right="0" w:rightChars="0" w:firstLine="0" w:firstLineChars="0"/>
              <w:jc w:val="center"/>
              <w:rPr>
                <w:b/>
              </w:rPr>
            </w:pPr>
            <w:r>
              <w:rPr>
                <w:b/>
              </w:rPr>
              <w:t>ks_lilliefors_statistic</w:t>
            </w:r>
          </w:p>
        </w:tc>
        <w:tc>
          <w:tcPr>
            <w:tcW w:w="1415" w:type="dxa"/>
            <w:tcBorders>
              <w:top w:val="single" w:color="000000" w:sz="10" w:space="0"/>
              <w:left w:val="nil"/>
              <w:bottom w:val="single" w:color="000000" w:sz="6" w:space="0"/>
              <w:right w:val="nil"/>
            </w:tcBorders>
            <w:vAlign w:val="center"/>
          </w:tcPr>
          <w:p w14:paraId="629123DC">
            <w:pPr>
              <w:snapToGrid w:val="0"/>
              <w:spacing w:after="0" w:line="240" w:lineRule="auto"/>
              <w:ind w:left="0" w:leftChars="0" w:right="0" w:rightChars="0" w:firstLine="0" w:firstLineChars="0"/>
              <w:jc w:val="center"/>
              <w:rPr>
                <w:b/>
              </w:rPr>
            </w:pPr>
            <w:r>
              <w:rPr>
                <w:b/>
              </w:rPr>
              <w:t>ks_lilliefors_p</w:t>
            </w:r>
          </w:p>
        </w:tc>
      </w:tr>
      <w:tr w14:paraId="08C2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2" w:type="dxa"/>
            <w:tcBorders>
              <w:top w:val="nil"/>
              <w:left w:val="nil"/>
              <w:bottom w:val="nil"/>
              <w:right w:val="nil"/>
            </w:tcBorders>
            <w:vAlign w:val="center"/>
          </w:tcPr>
          <w:p w14:paraId="613740DC">
            <w:pPr>
              <w:snapToGrid w:val="0"/>
              <w:spacing w:after="0" w:line="240" w:lineRule="auto"/>
              <w:ind w:left="0" w:leftChars="0" w:right="0" w:rightChars="0" w:firstLine="0" w:firstLineChars="0"/>
              <w:jc w:val="center"/>
            </w:pPr>
            <w:r>
              <w:t>手机依赖_y · overall</w:t>
            </w:r>
          </w:p>
        </w:tc>
        <w:tc>
          <w:tcPr>
            <w:tcW w:w="655" w:type="dxa"/>
            <w:tcBorders>
              <w:top w:val="nil"/>
              <w:left w:val="nil"/>
              <w:bottom w:val="nil"/>
              <w:right w:val="nil"/>
            </w:tcBorders>
            <w:vAlign w:val="center"/>
          </w:tcPr>
          <w:p w14:paraId="5BE39B96">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5A2B9B2A">
            <w:pPr>
              <w:snapToGrid w:val="0"/>
              <w:spacing w:after="0" w:line="240" w:lineRule="auto"/>
              <w:ind w:left="0" w:leftChars="0" w:right="0" w:rightChars="0" w:firstLine="0" w:firstLineChars="0"/>
              <w:jc w:val="center"/>
            </w:pPr>
            <w:r>
              <w:t>True</w:t>
            </w:r>
          </w:p>
        </w:tc>
        <w:tc>
          <w:tcPr>
            <w:tcW w:w="0" w:type="auto"/>
            <w:tcBorders>
              <w:top w:val="nil"/>
              <w:left w:val="nil"/>
              <w:bottom w:val="nil"/>
              <w:right w:val="nil"/>
            </w:tcBorders>
            <w:vAlign w:val="center"/>
          </w:tcPr>
          <w:p w14:paraId="01F29F23">
            <w:pPr>
              <w:snapToGrid w:val="0"/>
              <w:spacing w:after="0" w:line="240" w:lineRule="auto"/>
              <w:ind w:left="0" w:leftChars="0" w:right="0" w:rightChars="0" w:firstLine="0" w:firstLineChars="0"/>
              <w:jc w:val="center"/>
            </w:pPr>
            <w:r>
              <w:t>.989</w:t>
            </w:r>
          </w:p>
        </w:tc>
        <w:tc>
          <w:tcPr>
            <w:tcW w:w="792" w:type="dxa"/>
            <w:tcBorders>
              <w:top w:val="nil"/>
              <w:left w:val="nil"/>
              <w:bottom w:val="nil"/>
              <w:right w:val="nil"/>
            </w:tcBorders>
            <w:vAlign w:val="center"/>
          </w:tcPr>
          <w:p w14:paraId="0CC35CBA">
            <w:pPr>
              <w:snapToGrid w:val="0"/>
              <w:spacing w:after="0" w:line="240" w:lineRule="auto"/>
              <w:ind w:left="0" w:leftChars="0" w:right="0" w:rightChars="0" w:firstLine="0" w:firstLineChars="0"/>
              <w:jc w:val="center"/>
            </w:pPr>
            <w:r>
              <w:t>.441</w:t>
            </w:r>
          </w:p>
        </w:tc>
        <w:tc>
          <w:tcPr>
            <w:tcW w:w="0" w:type="auto"/>
            <w:tcBorders>
              <w:top w:val="nil"/>
              <w:left w:val="nil"/>
              <w:bottom w:val="nil"/>
              <w:right w:val="nil"/>
            </w:tcBorders>
            <w:vAlign w:val="center"/>
          </w:tcPr>
          <w:p w14:paraId="26952B99">
            <w:pPr>
              <w:snapToGrid w:val="0"/>
              <w:spacing w:after="0" w:line="240" w:lineRule="auto"/>
              <w:ind w:left="0" w:leftChars="0" w:right="0" w:rightChars="0" w:firstLine="0" w:firstLineChars="0"/>
              <w:jc w:val="center"/>
            </w:pPr>
            <w:r>
              <w:t>.063</w:t>
            </w:r>
          </w:p>
        </w:tc>
        <w:tc>
          <w:tcPr>
            <w:tcW w:w="1415" w:type="dxa"/>
            <w:tcBorders>
              <w:top w:val="nil"/>
              <w:left w:val="nil"/>
              <w:bottom w:val="nil"/>
              <w:right w:val="nil"/>
            </w:tcBorders>
            <w:vAlign w:val="center"/>
          </w:tcPr>
          <w:p w14:paraId="3303E80D">
            <w:pPr>
              <w:snapToGrid w:val="0"/>
              <w:spacing w:after="0" w:line="240" w:lineRule="auto"/>
              <w:ind w:left="0" w:leftChars="0" w:right="0" w:rightChars="0" w:firstLine="0" w:firstLineChars="0"/>
              <w:jc w:val="center"/>
            </w:pPr>
            <w:r>
              <w:t>.287</w:t>
            </w:r>
          </w:p>
        </w:tc>
      </w:tr>
      <w:tr w14:paraId="0E83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2" w:type="dxa"/>
            <w:tcBorders>
              <w:top w:val="nil"/>
              <w:left w:val="nil"/>
              <w:bottom w:val="nil"/>
              <w:right w:val="nil"/>
            </w:tcBorders>
            <w:vAlign w:val="center"/>
          </w:tcPr>
          <w:p w14:paraId="3B83FF2E">
            <w:pPr>
              <w:snapToGrid w:val="0"/>
              <w:spacing w:after="0" w:line="240" w:lineRule="auto"/>
              <w:ind w:left="0" w:leftChars="0" w:right="0" w:rightChars="0" w:firstLine="0" w:firstLineChars="0"/>
              <w:jc w:val="center"/>
            </w:pPr>
            <w:r>
              <w:t>社交焦虑_x · overall</w:t>
            </w:r>
          </w:p>
        </w:tc>
        <w:tc>
          <w:tcPr>
            <w:tcW w:w="655" w:type="dxa"/>
            <w:tcBorders>
              <w:top w:val="nil"/>
              <w:left w:val="nil"/>
              <w:bottom w:val="nil"/>
              <w:right w:val="nil"/>
            </w:tcBorders>
            <w:vAlign w:val="center"/>
          </w:tcPr>
          <w:p w14:paraId="46F29AC3">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44AB4CF0">
            <w:pPr>
              <w:snapToGrid w:val="0"/>
              <w:spacing w:after="0" w:line="240" w:lineRule="auto"/>
              <w:ind w:left="0" w:leftChars="0" w:right="0" w:rightChars="0" w:firstLine="0" w:firstLineChars="0"/>
              <w:jc w:val="center"/>
            </w:pPr>
            <w:r>
              <w:t>True</w:t>
            </w:r>
          </w:p>
        </w:tc>
        <w:tc>
          <w:tcPr>
            <w:tcW w:w="0" w:type="auto"/>
            <w:tcBorders>
              <w:top w:val="nil"/>
              <w:left w:val="nil"/>
              <w:bottom w:val="nil"/>
              <w:right w:val="nil"/>
            </w:tcBorders>
            <w:vAlign w:val="center"/>
          </w:tcPr>
          <w:p w14:paraId="0797702A">
            <w:pPr>
              <w:snapToGrid w:val="0"/>
              <w:spacing w:after="0" w:line="240" w:lineRule="auto"/>
              <w:ind w:left="0" w:leftChars="0" w:right="0" w:rightChars="0" w:firstLine="0" w:firstLineChars="0"/>
              <w:jc w:val="center"/>
            </w:pPr>
            <w:r>
              <w:t>.990</w:t>
            </w:r>
          </w:p>
        </w:tc>
        <w:tc>
          <w:tcPr>
            <w:tcW w:w="792" w:type="dxa"/>
            <w:tcBorders>
              <w:top w:val="nil"/>
              <w:left w:val="nil"/>
              <w:bottom w:val="nil"/>
              <w:right w:val="nil"/>
            </w:tcBorders>
            <w:vAlign w:val="center"/>
          </w:tcPr>
          <w:p w14:paraId="4062A581">
            <w:pPr>
              <w:snapToGrid w:val="0"/>
              <w:spacing w:after="0" w:line="240" w:lineRule="auto"/>
              <w:ind w:left="0" w:leftChars="0" w:right="0" w:rightChars="0" w:firstLine="0" w:firstLineChars="0"/>
              <w:jc w:val="center"/>
            </w:pPr>
            <w:r>
              <w:t>.513</w:t>
            </w:r>
          </w:p>
        </w:tc>
        <w:tc>
          <w:tcPr>
            <w:tcW w:w="0" w:type="auto"/>
            <w:tcBorders>
              <w:top w:val="nil"/>
              <w:left w:val="nil"/>
              <w:bottom w:val="nil"/>
              <w:right w:val="nil"/>
            </w:tcBorders>
            <w:vAlign w:val="center"/>
          </w:tcPr>
          <w:p w14:paraId="52A82A71">
            <w:pPr>
              <w:snapToGrid w:val="0"/>
              <w:spacing w:after="0" w:line="240" w:lineRule="auto"/>
              <w:ind w:left="0" w:leftChars="0" w:right="0" w:rightChars="0" w:firstLine="0" w:firstLineChars="0"/>
              <w:jc w:val="center"/>
            </w:pPr>
            <w:r>
              <w:t>.080</w:t>
            </w:r>
          </w:p>
        </w:tc>
        <w:tc>
          <w:tcPr>
            <w:tcW w:w="1415" w:type="dxa"/>
            <w:tcBorders>
              <w:top w:val="nil"/>
              <w:left w:val="nil"/>
              <w:bottom w:val="nil"/>
              <w:right w:val="nil"/>
            </w:tcBorders>
            <w:vAlign w:val="center"/>
          </w:tcPr>
          <w:p w14:paraId="5BF123E4">
            <w:pPr>
              <w:snapToGrid w:val="0"/>
              <w:spacing w:after="0" w:line="240" w:lineRule="auto"/>
              <w:ind w:left="0" w:leftChars="0" w:right="0" w:rightChars="0" w:firstLine="0" w:firstLineChars="0"/>
              <w:jc w:val="center"/>
            </w:pPr>
            <w:r>
              <w:t>.056</w:t>
            </w:r>
          </w:p>
        </w:tc>
      </w:tr>
      <w:tr w14:paraId="0E69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2" w:type="dxa"/>
            <w:tcBorders>
              <w:left w:val="nil"/>
              <w:bottom w:val="single" w:color="000000" w:sz="10" w:space="0"/>
              <w:right w:val="nil"/>
            </w:tcBorders>
            <w:vAlign w:val="center"/>
          </w:tcPr>
          <w:p w14:paraId="335C0866">
            <w:pPr>
              <w:snapToGrid w:val="0"/>
              <w:spacing w:after="0" w:line="240" w:lineRule="auto"/>
              <w:ind w:left="0" w:leftChars="0" w:right="0" w:rightChars="0" w:firstLine="0" w:firstLineChars="0"/>
              <w:jc w:val="center"/>
            </w:pPr>
            <w:r>
              <w:t>抑郁_z_控制变量 · overall</w:t>
            </w:r>
          </w:p>
        </w:tc>
        <w:tc>
          <w:tcPr>
            <w:tcW w:w="655" w:type="dxa"/>
            <w:tcBorders>
              <w:left w:val="nil"/>
              <w:bottom w:val="single" w:color="000000" w:sz="10" w:space="0"/>
              <w:right w:val="nil"/>
            </w:tcBorders>
            <w:vAlign w:val="center"/>
          </w:tcPr>
          <w:p w14:paraId="4AB49FD9">
            <w:pPr>
              <w:snapToGrid w:val="0"/>
              <w:spacing w:after="0" w:line="240" w:lineRule="auto"/>
              <w:ind w:left="0" w:leftChars="0" w:right="0" w:rightChars="0" w:firstLine="0" w:firstLineChars="0"/>
              <w:jc w:val="center"/>
            </w:pPr>
            <w:r>
              <w:t>120</w:t>
            </w:r>
          </w:p>
        </w:tc>
        <w:tc>
          <w:tcPr>
            <w:tcW w:w="1106" w:type="dxa"/>
            <w:tcBorders>
              <w:left w:val="nil"/>
              <w:bottom w:val="single" w:color="000000" w:sz="10" w:space="0"/>
              <w:right w:val="nil"/>
            </w:tcBorders>
            <w:vAlign w:val="center"/>
          </w:tcPr>
          <w:p w14:paraId="0233D6E1">
            <w:pPr>
              <w:snapToGrid w:val="0"/>
              <w:spacing w:after="0" w:line="240" w:lineRule="auto"/>
              <w:ind w:left="0" w:leftChars="0" w:right="0" w:rightChars="0" w:firstLine="0" w:firstLineChars="0"/>
              <w:jc w:val="center"/>
            </w:pPr>
            <w:r>
              <w:t>True</w:t>
            </w:r>
          </w:p>
        </w:tc>
        <w:tc>
          <w:tcPr>
            <w:tcW w:w="1232" w:type="dxa"/>
            <w:tcBorders>
              <w:left w:val="nil"/>
              <w:bottom w:val="single" w:color="000000" w:sz="10" w:space="0"/>
              <w:right w:val="nil"/>
            </w:tcBorders>
            <w:vAlign w:val="center"/>
          </w:tcPr>
          <w:p w14:paraId="666819F7">
            <w:pPr>
              <w:snapToGrid w:val="0"/>
              <w:spacing w:after="0" w:line="240" w:lineRule="auto"/>
              <w:ind w:left="0" w:leftChars="0" w:right="0" w:rightChars="0" w:firstLine="0" w:firstLineChars="0"/>
              <w:jc w:val="center"/>
            </w:pPr>
            <w:r>
              <w:t>.991</w:t>
            </w:r>
          </w:p>
        </w:tc>
        <w:tc>
          <w:tcPr>
            <w:tcW w:w="792" w:type="dxa"/>
            <w:tcBorders>
              <w:left w:val="nil"/>
              <w:bottom w:val="single" w:color="000000" w:sz="10" w:space="0"/>
              <w:right w:val="nil"/>
            </w:tcBorders>
            <w:vAlign w:val="center"/>
          </w:tcPr>
          <w:p w14:paraId="3158D922">
            <w:pPr>
              <w:snapToGrid w:val="0"/>
              <w:spacing w:after="0" w:line="240" w:lineRule="auto"/>
              <w:ind w:left="0" w:leftChars="0" w:right="0" w:rightChars="0" w:firstLine="0" w:firstLineChars="0"/>
              <w:jc w:val="center"/>
            </w:pPr>
            <w:r>
              <w:t>.650</w:t>
            </w:r>
          </w:p>
        </w:tc>
        <w:tc>
          <w:tcPr>
            <w:tcW w:w="1975" w:type="dxa"/>
            <w:tcBorders>
              <w:left w:val="nil"/>
              <w:bottom w:val="single" w:color="000000" w:sz="10" w:space="0"/>
              <w:right w:val="nil"/>
            </w:tcBorders>
            <w:vAlign w:val="center"/>
          </w:tcPr>
          <w:p w14:paraId="54195795">
            <w:pPr>
              <w:snapToGrid w:val="0"/>
              <w:spacing w:after="0" w:line="240" w:lineRule="auto"/>
              <w:ind w:left="0" w:leftChars="0" w:right="0" w:rightChars="0" w:firstLine="0" w:firstLineChars="0"/>
              <w:jc w:val="center"/>
            </w:pPr>
            <w:r>
              <w:t>.056</w:t>
            </w:r>
          </w:p>
        </w:tc>
        <w:tc>
          <w:tcPr>
            <w:tcW w:w="1415" w:type="dxa"/>
            <w:tcBorders>
              <w:left w:val="nil"/>
              <w:bottom w:val="single" w:color="000000" w:sz="10" w:space="0"/>
              <w:right w:val="nil"/>
            </w:tcBorders>
            <w:vAlign w:val="center"/>
          </w:tcPr>
          <w:p w14:paraId="20A1532E">
            <w:pPr>
              <w:snapToGrid w:val="0"/>
              <w:spacing w:after="0" w:line="240" w:lineRule="auto"/>
              <w:ind w:left="0" w:leftChars="0" w:right="0" w:rightChars="0" w:firstLine="0" w:firstLineChars="0"/>
              <w:jc w:val="center"/>
            </w:pPr>
            <w:r>
              <w:t>.481</w:t>
            </w:r>
          </w:p>
        </w:tc>
      </w:tr>
    </w:tbl>
    <w:p w14:paraId="389E0C21"/>
    <w:p w14:paraId="08A9B830">
      <w:pPr>
        <w:pStyle w:val="15"/>
      </w:pPr>
      <w:r>
        <w:t>表11 简单斜率（moderation）</w:t>
      </w:r>
    </w:p>
    <w:tbl>
      <w:tblPr>
        <w:tblStyle w:val="33"/>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999"/>
        <w:gridCol w:w="1987"/>
        <w:gridCol w:w="708"/>
        <w:gridCol w:w="814"/>
        <w:gridCol w:w="655"/>
        <w:gridCol w:w="708"/>
      </w:tblGrid>
      <w:tr w14:paraId="028A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767" w:type="dxa"/>
            <w:tcBorders>
              <w:top w:val="single" w:color="000000" w:sz="10" w:space="0"/>
              <w:left w:val="nil"/>
              <w:bottom w:val="single" w:color="000000" w:sz="6" w:space="0"/>
              <w:right w:val="nil"/>
            </w:tcBorders>
            <w:vAlign w:val="center"/>
          </w:tcPr>
          <w:p w14:paraId="72813613">
            <w:pPr>
              <w:snapToGrid w:val="0"/>
              <w:spacing w:after="0" w:line="240" w:lineRule="auto"/>
              <w:ind w:left="0" w:leftChars="0" w:right="0" w:rightChars="0" w:firstLine="0" w:firstLineChars="0"/>
              <w:jc w:val="center"/>
              <w:rPr>
                <w:b/>
              </w:rPr>
            </w:pPr>
            <w:r>
              <w:rPr>
                <w:b/>
              </w:rPr>
              <w:t>Z_level</w:t>
            </w:r>
          </w:p>
        </w:tc>
        <w:tc>
          <w:tcPr>
            <w:tcW w:w="0" w:type="auto"/>
            <w:tcBorders>
              <w:top w:val="single" w:color="000000" w:sz="10" w:space="0"/>
              <w:left w:val="nil"/>
              <w:bottom w:val="single" w:color="000000" w:sz="6" w:space="0"/>
              <w:right w:val="nil"/>
            </w:tcBorders>
            <w:vAlign w:val="center"/>
          </w:tcPr>
          <w:p w14:paraId="70A89B7E">
            <w:pPr>
              <w:snapToGrid w:val="0"/>
              <w:spacing w:after="0" w:line="240" w:lineRule="auto"/>
              <w:ind w:left="0" w:leftChars="0" w:right="0" w:rightChars="0" w:firstLine="0" w:firstLineChars="0"/>
              <w:jc w:val="center"/>
              <w:rPr>
                <w:b/>
              </w:rPr>
            </w:pPr>
            <w:r>
              <w:rPr>
                <w:b/>
              </w:rPr>
              <w:t>Z_value</w:t>
            </w:r>
          </w:p>
        </w:tc>
        <w:tc>
          <w:tcPr>
            <w:tcW w:w="1987" w:type="dxa"/>
            <w:tcBorders>
              <w:top w:val="single" w:color="000000" w:sz="10" w:space="0"/>
              <w:left w:val="nil"/>
              <w:bottom w:val="single" w:color="000000" w:sz="6" w:space="0"/>
              <w:right w:val="nil"/>
            </w:tcBorders>
            <w:vAlign w:val="center"/>
          </w:tcPr>
          <w:p w14:paraId="4D60045F">
            <w:pPr>
              <w:snapToGrid w:val="0"/>
              <w:spacing w:after="0" w:line="240" w:lineRule="auto"/>
              <w:ind w:left="0" w:leftChars="0" w:right="0" w:rightChars="0" w:firstLine="0" w:firstLineChars="0"/>
              <w:jc w:val="center"/>
              <w:rPr>
                <w:b/>
              </w:rPr>
            </w:pPr>
            <w:r>
              <w:rPr>
                <w:b/>
              </w:rPr>
              <w:t>simple_slope_of_X</w:t>
            </w:r>
          </w:p>
        </w:tc>
        <w:tc>
          <w:tcPr>
            <w:tcW w:w="708" w:type="dxa"/>
            <w:tcBorders>
              <w:top w:val="single" w:color="000000" w:sz="10" w:space="0"/>
              <w:left w:val="nil"/>
              <w:bottom w:val="single" w:color="000000" w:sz="6" w:space="0"/>
              <w:right w:val="nil"/>
            </w:tcBorders>
            <w:vAlign w:val="center"/>
          </w:tcPr>
          <w:p w14:paraId="4C2CE342">
            <w:pPr>
              <w:snapToGrid w:val="0"/>
              <w:spacing w:after="0" w:line="240" w:lineRule="auto"/>
              <w:ind w:left="0" w:leftChars="0" w:right="0" w:rightChars="0" w:firstLine="0" w:firstLineChars="0"/>
              <w:jc w:val="center"/>
              <w:rPr>
                <w:b/>
              </w:rPr>
            </w:pPr>
            <w:r>
              <w:rPr>
                <w:b/>
              </w:rPr>
              <w:t>se</w:t>
            </w:r>
          </w:p>
        </w:tc>
        <w:tc>
          <w:tcPr>
            <w:tcW w:w="814" w:type="dxa"/>
            <w:tcBorders>
              <w:top w:val="single" w:color="000000" w:sz="10" w:space="0"/>
              <w:left w:val="nil"/>
              <w:bottom w:val="single" w:color="000000" w:sz="6" w:space="0"/>
              <w:right w:val="nil"/>
            </w:tcBorders>
            <w:vAlign w:val="center"/>
          </w:tcPr>
          <w:p w14:paraId="60A6ABC7">
            <w:pPr>
              <w:snapToGrid w:val="0"/>
              <w:spacing w:after="0" w:line="240" w:lineRule="auto"/>
              <w:ind w:left="0" w:leftChars="0" w:right="0" w:rightChars="0" w:firstLine="0" w:firstLineChars="0"/>
              <w:jc w:val="center"/>
              <w:rPr>
                <w:b/>
              </w:rPr>
            </w:pPr>
            <w:r>
              <w:rPr>
                <w:b/>
              </w:rPr>
              <w:t>t</w:t>
            </w:r>
          </w:p>
        </w:tc>
        <w:tc>
          <w:tcPr>
            <w:tcW w:w="655" w:type="dxa"/>
            <w:tcBorders>
              <w:top w:val="single" w:color="000000" w:sz="10" w:space="0"/>
              <w:left w:val="nil"/>
              <w:bottom w:val="single" w:color="000000" w:sz="6" w:space="0"/>
              <w:right w:val="nil"/>
            </w:tcBorders>
            <w:vAlign w:val="center"/>
          </w:tcPr>
          <w:p w14:paraId="49602A0E">
            <w:pPr>
              <w:snapToGrid w:val="0"/>
              <w:spacing w:after="0" w:line="240" w:lineRule="auto"/>
              <w:ind w:left="0" w:leftChars="0" w:right="0" w:rightChars="0" w:firstLine="0" w:firstLineChars="0"/>
              <w:jc w:val="center"/>
              <w:rPr>
                <w:b/>
              </w:rPr>
            </w:pPr>
            <w:r>
              <w:rPr>
                <w:b/>
              </w:rPr>
              <w:t>df</w:t>
            </w:r>
          </w:p>
        </w:tc>
        <w:tc>
          <w:tcPr>
            <w:tcW w:w="708" w:type="dxa"/>
            <w:tcBorders>
              <w:top w:val="single" w:color="000000" w:sz="10" w:space="0"/>
              <w:left w:val="nil"/>
              <w:bottom w:val="single" w:color="000000" w:sz="6" w:space="0"/>
              <w:right w:val="nil"/>
            </w:tcBorders>
            <w:vAlign w:val="center"/>
          </w:tcPr>
          <w:p w14:paraId="5F2C0C03">
            <w:pPr>
              <w:snapToGrid w:val="0"/>
              <w:spacing w:after="0" w:line="240" w:lineRule="auto"/>
              <w:ind w:left="0" w:leftChars="0" w:right="0" w:rightChars="0" w:firstLine="0" w:firstLineChars="0"/>
              <w:jc w:val="center"/>
              <w:rPr>
                <w:b/>
              </w:rPr>
            </w:pPr>
            <w:r>
              <w:rPr>
                <w:b/>
              </w:rPr>
              <w:t>p</w:t>
            </w:r>
          </w:p>
        </w:tc>
      </w:tr>
      <w:tr w14:paraId="6E35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67" w:type="dxa"/>
            <w:tcBorders>
              <w:top w:val="nil"/>
              <w:left w:val="nil"/>
              <w:bottom w:val="nil"/>
              <w:right w:val="nil"/>
            </w:tcBorders>
            <w:vAlign w:val="center"/>
          </w:tcPr>
          <w:p w14:paraId="4B4ADAF9">
            <w:pPr>
              <w:snapToGrid w:val="0"/>
              <w:spacing w:after="0" w:line="240" w:lineRule="auto"/>
              <w:ind w:left="0" w:leftChars="0" w:right="0" w:rightChars="0" w:firstLine="0" w:firstLineChars="0"/>
              <w:jc w:val="center"/>
            </w:pPr>
            <w:r>
              <w:t>抑郁_z_控制变量 低(-1SD)</w:t>
            </w:r>
          </w:p>
        </w:tc>
        <w:tc>
          <w:tcPr>
            <w:tcW w:w="0" w:type="auto"/>
            <w:tcBorders>
              <w:top w:val="nil"/>
              <w:left w:val="nil"/>
              <w:bottom w:val="nil"/>
              <w:right w:val="nil"/>
            </w:tcBorders>
            <w:vAlign w:val="center"/>
          </w:tcPr>
          <w:p w14:paraId="09E479BC">
            <w:pPr>
              <w:snapToGrid w:val="0"/>
              <w:spacing w:after="0" w:line="240" w:lineRule="auto"/>
              <w:ind w:left="0" w:leftChars="0" w:right="0" w:rightChars="0" w:firstLine="0" w:firstLineChars="0"/>
              <w:jc w:val="center"/>
            </w:pPr>
            <w:r>
              <w:t>-8.020</w:t>
            </w:r>
          </w:p>
        </w:tc>
        <w:tc>
          <w:tcPr>
            <w:tcW w:w="1987" w:type="dxa"/>
            <w:tcBorders>
              <w:top w:val="nil"/>
              <w:left w:val="nil"/>
              <w:bottom w:val="nil"/>
              <w:right w:val="nil"/>
            </w:tcBorders>
            <w:vAlign w:val="center"/>
          </w:tcPr>
          <w:p w14:paraId="68AD4662">
            <w:pPr>
              <w:snapToGrid w:val="0"/>
              <w:spacing w:after="0" w:line="240" w:lineRule="auto"/>
              <w:ind w:left="0" w:leftChars="0" w:right="0" w:rightChars="0" w:firstLine="0" w:firstLineChars="0"/>
              <w:jc w:val="center"/>
            </w:pPr>
            <w:r>
              <w:t>.331</w:t>
            </w:r>
          </w:p>
        </w:tc>
        <w:tc>
          <w:tcPr>
            <w:tcW w:w="708" w:type="dxa"/>
            <w:tcBorders>
              <w:top w:val="nil"/>
              <w:left w:val="nil"/>
              <w:bottom w:val="nil"/>
              <w:right w:val="nil"/>
            </w:tcBorders>
            <w:vAlign w:val="center"/>
          </w:tcPr>
          <w:p w14:paraId="51E9EE71">
            <w:pPr>
              <w:snapToGrid w:val="0"/>
              <w:spacing w:after="0" w:line="240" w:lineRule="auto"/>
              <w:ind w:left="0" w:leftChars="0" w:right="0" w:rightChars="0" w:firstLine="0" w:firstLineChars="0"/>
              <w:jc w:val="center"/>
            </w:pPr>
            <w:r>
              <w:t>.089</w:t>
            </w:r>
          </w:p>
        </w:tc>
        <w:tc>
          <w:tcPr>
            <w:tcW w:w="814" w:type="dxa"/>
            <w:tcBorders>
              <w:top w:val="nil"/>
              <w:left w:val="nil"/>
              <w:bottom w:val="nil"/>
              <w:right w:val="nil"/>
            </w:tcBorders>
            <w:vAlign w:val="center"/>
          </w:tcPr>
          <w:p w14:paraId="0DDB7641">
            <w:pPr>
              <w:snapToGrid w:val="0"/>
              <w:spacing w:after="0" w:line="240" w:lineRule="auto"/>
              <w:ind w:left="0" w:leftChars="0" w:right="0" w:rightChars="0" w:firstLine="0" w:firstLineChars="0"/>
              <w:jc w:val="center"/>
            </w:pPr>
            <w:r>
              <w:t>3.696</w:t>
            </w:r>
          </w:p>
        </w:tc>
        <w:tc>
          <w:tcPr>
            <w:tcW w:w="655" w:type="dxa"/>
            <w:tcBorders>
              <w:top w:val="nil"/>
              <w:left w:val="nil"/>
              <w:bottom w:val="nil"/>
              <w:right w:val="nil"/>
            </w:tcBorders>
            <w:vAlign w:val="center"/>
          </w:tcPr>
          <w:p w14:paraId="67885590">
            <w:pPr>
              <w:snapToGrid w:val="0"/>
              <w:spacing w:after="0" w:line="240" w:lineRule="auto"/>
              <w:ind w:left="0" w:leftChars="0" w:right="0" w:rightChars="0" w:firstLine="0" w:firstLineChars="0"/>
              <w:jc w:val="center"/>
            </w:pPr>
            <w:r>
              <w:t>116</w:t>
            </w:r>
          </w:p>
        </w:tc>
        <w:tc>
          <w:tcPr>
            <w:tcW w:w="708" w:type="dxa"/>
            <w:tcBorders>
              <w:top w:val="nil"/>
              <w:left w:val="nil"/>
              <w:bottom w:val="nil"/>
              <w:right w:val="nil"/>
            </w:tcBorders>
            <w:vAlign w:val="center"/>
          </w:tcPr>
          <w:p w14:paraId="533D831F">
            <w:pPr>
              <w:snapToGrid w:val="0"/>
              <w:spacing w:after="0" w:line="240" w:lineRule="auto"/>
              <w:ind w:left="0" w:leftChars="0" w:right="0" w:rightChars="0" w:firstLine="0" w:firstLineChars="0"/>
              <w:jc w:val="center"/>
            </w:pPr>
            <w:r>
              <w:t>.000</w:t>
            </w:r>
          </w:p>
        </w:tc>
      </w:tr>
      <w:tr w14:paraId="71D3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67" w:type="dxa"/>
            <w:tcBorders>
              <w:top w:val="nil"/>
              <w:left w:val="nil"/>
              <w:bottom w:val="nil"/>
              <w:right w:val="nil"/>
            </w:tcBorders>
            <w:vAlign w:val="center"/>
          </w:tcPr>
          <w:p w14:paraId="0C12CCEE">
            <w:pPr>
              <w:snapToGrid w:val="0"/>
              <w:spacing w:after="0" w:line="240" w:lineRule="auto"/>
              <w:ind w:left="0" w:leftChars="0" w:right="0" w:rightChars="0" w:firstLine="0" w:firstLineChars="0"/>
              <w:jc w:val="center"/>
            </w:pPr>
            <w:r>
              <w:t>抑郁_z_控制变量 均值(M)</w:t>
            </w:r>
          </w:p>
        </w:tc>
        <w:tc>
          <w:tcPr>
            <w:tcW w:w="0" w:type="auto"/>
            <w:tcBorders>
              <w:top w:val="nil"/>
              <w:left w:val="nil"/>
              <w:bottom w:val="nil"/>
              <w:right w:val="nil"/>
            </w:tcBorders>
            <w:vAlign w:val="center"/>
          </w:tcPr>
          <w:p w14:paraId="4D224288">
            <w:pPr>
              <w:snapToGrid w:val="0"/>
              <w:spacing w:after="0" w:line="240" w:lineRule="auto"/>
              <w:ind w:left="0" w:leftChars="0" w:right="0" w:rightChars="0" w:firstLine="0" w:firstLineChars="0"/>
              <w:jc w:val="center"/>
            </w:pPr>
            <w:r>
              <w:t>.000</w:t>
            </w:r>
          </w:p>
        </w:tc>
        <w:tc>
          <w:tcPr>
            <w:tcW w:w="1987" w:type="dxa"/>
            <w:tcBorders>
              <w:top w:val="nil"/>
              <w:left w:val="nil"/>
              <w:bottom w:val="nil"/>
              <w:right w:val="nil"/>
            </w:tcBorders>
            <w:vAlign w:val="center"/>
          </w:tcPr>
          <w:p w14:paraId="7DC5A8C1">
            <w:pPr>
              <w:snapToGrid w:val="0"/>
              <w:spacing w:after="0" w:line="240" w:lineRule="auto"/>
              <w:ind w:left="0" w:leftChars="0" w:right="0" w:rightChars="0" w:firstLine="0" w:firstLineChars="0"/>
              <w:jc w:val="center"/>
            </w:pPr>
            <w:r>
              <w:t>.316</w:t>
            </w:r>
          </w:p>
        </w:tc>
        <w:tc>
          <w:tcPr>
            <w:tcW w:w="708" w:type="dxa"/>
            <w:tcBorders>
              <w:top w:val="nil"/>
              <w:left w:val="nil"/>
              <w:bottom w:val="nil"/>
              <w:right w:val="nil"/>
            </w:tcBorders>
            <w:vAlign w:val="center"/>
          </w:tcPr>
          <w:p w14:paraId="42FBC8CA">
            <w:pPr>
              <w:snapToGrid w:val="0"/>
              <w:spacing w:after="0" w:line="240" w:lineRule="auto"/>
              <w:ind w:left="0" w:leftChars="0" w:right="0" w:rightChars="0" w:firstLine="0" w:firstLineChars="0"/>
              <w:jc w:val="center"/>
            </w:pPr>
            <w:r>
              <w:t>.067</w:t>
            </w:r>
          </w:p>
        </w:tc>
        <w:tc>
          <w:tcPr>
            <w:tcW w:w="814" w:type="dxa"/>
            <w:tcBorders>
              <w:top w:val="nil"/>
              <w:left w:val="nil"/>
              <w:bottom w:val="nil"/>
              <w:right w:val="nil"/>
            </w:tcBorders>
            <w:vAlign w:val="center"/>
          </w:tcPr>
          <w:p w14:paraId="4F06B7CE">
            <w:pPr>
              <w:snapToGrid w:val="0"/>
              <w:spacing w:after="0" w:line="240" w:lineRule="auto"/>
              <w:ind w:left="0" w:leftChars="0" w:right="0" w:rightChars="0" w:firstLine="0" w:firstLineChars="0"/>
              <w:jc w:val="center"/>
            </w:pPr>
            <w:r>
              <w:t>4.703</w:t>
            </w:r>
          </w:p>
        </w:tc>
        <w:tc>
          <w:tcPr>
            <w:tcW w:w="655" w:type="dxa"/>
            <w:tcBorders>
              <w:top w:val="nil"/>
              <w:left w:val="nil"/>
              <w:bottom w:val="nil"/>
              <w:right w:val="nil"/>
            </w:tcBorders>
            <w:vAlign w:val="center"/>
          </w:tcPr>
          <w:p w14:paraId="5D9E1CEE">
            <w:pPr>
              <w:snapToGrid w:val="0"/>
              <w:spacing w:after="0" w:line="240" w:lineRule="auto"/>
              <w:ind w:left="0" w:leftChars="0" w:right="0" w:rightChars="0" w:firstLine="0" w:firstLineChars="0"/>
              <w:jc w:val="center"/>
            </w:pPr>
            <w:r>
              <w:t>116</w:t>
            </w:r>
          </w:p>
        </w:tc>
        <w:tc>
          <w:tcPr>
            <w:tcW w:w="708" w:type="dxa"/>
            <w:tcBorders>
              <w:top w:val="nil"/>
              <w:left w:val="nil"/>
              <w:bottom w:val="nil"/>
              <w:right w:val="nil"/>
            </w:tcBorders>
            <w:vAlign w:val="center"/>
          </w:tcPr>
          <w:p w14:paraId="7183BA5C">
            <w:pPr>
              <w:snapToGrid w:val="0"/>
              <w:spacing w:after="0" w:line="240" w:lineRule="auto"/>
              <w:ind w:left="0" w:leftChars="0" w:right="0" w:rightChars="0" w:firstLine="0" w:firstLineChars="0"/>
              <w:jc w:val="center"/>
            </w:pPr>
            <w:r>
              <w:t>.000</w:t>
            </w:r>
          </w:p>
        </w:tc>
      </w:tr>
      <w:tr w14:paraId="4902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67" w:type="dxa"/>
            <w:tcBorders>
              <w:left w:val="nil"/>
              <w:bottom w:val="single" w:color="000000" w:sz="10" w:space="0"/>
              <w:right w:val="nil"/>
            </w:tcBorders>
            <w:vAlign w:val="center"/>
          </w:tcPr>
          <w:p w14:paraId="56A3C26B">
            <w:pPr>
              <w:snapToGrid w:val="0"/>
              <w:spacing w:after="0" w:line="240" w:lineRule="auto"/>
              <w:ind w:left="0" w:leftChars="0" w:right="0" w:rightChars="0" w:firstLine="0" w:firstLineChars="0"/>
              <w:jc w:val="center"/>
            </w:pPr>
            <w:r>
              <w:t>抑郁_z_控制变量 高(+1SD)</w:t>
            </w:r>
          </w:p>
        </w:tc>
        <w:tc>
          <w:tcPr>
            <w:tcW w:w="999" w:type="dxa"/>
            <w:tcBorders>
              <w:left w:val="nil"/>
              <w:bottom w:val="single" w:color="000000" w:sz="10" w:space="0"/>
              <w:right w:val="nil"/>
            </w:tcBorders>
            <w:vAlign w:val="center"/>
          </w:tcPr>
          <w:p w14:paraId="5236C2F3">
            <w:pPr>
              <w:snapToGrid w:val="0"/>
              <w:spacing w:after="0" w:line="240" w:lineRule="auto"/>
              <w:ind w:left="0" w:leftChars="0" w:right="0" w:rightChars="0" w:firstLine="0" w:firstLineChars="0"/>
              <w:jc w:val="center"/>
            </w:pPr>
            <w:r>
              <w:t>8.020</w:t>
            </w:r>
          </w:p>
        </w:tc>
        <w:tc>
          <w:tcPr>
            <w:tcW w:w="1987" w:type="dxa"/>
            <w:tcBorders>
              <w:left w:val="nil"/>
              <w:bottom w:val="single" w:color="000000" w:sz="10" w:space="0"/>
              <w:right w:val="nil"/>
            </w:tcBorders>
            <w:vAlign w:val="center"/>
          </w:tcPr>
          <w:p w14:paraId="398CB831">
            <w:pPr>
              <w:snapToGrid w:val="0"/>
              <w:spacing w:after="0" w:line="240" w:lineRule="auto"/>
              <w:ind w:left="0" w:leftChars="0" w:right="0" w:rightChars="0" w:firstLine="0" w:firstLineChars="0"/>
              <w:jc w:val="center"/>
            </w:pPr>
            <w:r>
              <w:t>.301</w:t>
            </w:r>
          </w:p>
        </w:tc>
        <w:tc>
          <w:tcPr>
            <w:tcW w:w="708" w:type="dxa"/>
            <w:tcBorders>
              <w:left w:val="nil"/>
              <w:bottom w:val="single" w:color="000000" w:sz="10" w:space="0"/>
              <w:right w:val="nil"/>
            </w:tcBorders>
            <w:vAlign w:val="center"/>
          </w:tcPr>
          <w:p w14:paraId="155403FD">
            <w:pPr>
              <w:snapToGrid w:val="0"/>
              <w:spacing w:after="0" w:line="240" w:lineRule="auto"/>
              <w:ind w:left="0" w:leftChars="0" w:right="0" w:rightChars="0" w:firstLine="0" w:firstLineChars="0"/>
              <w:jc w:val="center"/>
            </w:pPr>
            <w:r>
              <w:t>.088</w:t>
            </w:r>
          </w:p>
        </w:tc>
        <w:tc>
          <w:tcPr>
            <w:tcW w:w="814" w:type="dxa"/>
            <w:tcBorders>
              <w:left w:val="nil"/>
              <w:bottom w:val="single" w:color="000000" w:sz="10" w:space="0"/>
              <w:right w:val="nil"/>
            </w:tcBorders>
            <w:vAlign w:val="center"/>
          </w:tcPr>
          <w:p w14:paraId="2CEAE6CD">
            <w:pPr>
              <w:snapToGrid w:val="0"/>
              <w:spacing w:after="0" w:line="240" w:lineRule="auto"/>
              <w:ind w:left="0" w:leftChars="0" w:right="0" w:rightChars="0" w:firstLine="0" w:firstLineChars="0"/>
              <w:jc w:val="center"/>
            </w:pPr>
            <w:r>
              <w:t>3.429</w:t>
            </w:r>
          </w:p>
        </w:tc>
        <w:tc>
          <w:tcPr>
            <w:tcW w:w="655" w:type="dxa"/>
            <w:tcBorders>
              <w:left w:val="nil"/>
              <w:bottom w:val="single" w:color="000000" w:sz="10" w:space="0"/>
              <w:right w:val="nil"/>
            </w:tcBorders>
            <w:vAlign w:val="center"/>
          </w:tcPr>
          <w:p w14:paraId="7B9CE690">
            <w:pPr>
              <w:snapToGrid w:val="0"/>
              <w:spacing w:after="0" w:line="240" w:lineRule="auto"/>
              <w:ind w:left="0" w:leftChars="0" w:right="0" w:rightChars="0" w:firstLine="0" w:firstLineChars="0"/>
              <w:jc w:val="center"/>
            </w:pPr>
            <w:r>
              <w:t>116</w:t>
            </w:r>
          </w:p>
        </w:tc>
        <w:tc>
          <w:tcPr>
            <w:tcW w:w="708" w:type="dxa"/>
            <w:tcBorders>
              <w:left w:val="nil"/>
              <w:bottom w:val="single" w:color="000000" w:sz="10" w:space="0"/>
              <w:right w:val="nil"/>
            </w:tcBorders>
            <w:vAlign w:val="center"/>
          </w:tcPr>
          <w:p w14:paraId="4891D7F0">
            <w:pPr>
              <w:snapToGrid w:val="0"/>
              <w:spacing w:after="0" w:line="240" w:lineRule="auto"/>
              <w:ind w:left="0" w:leftChars="0" w:right="0" w:rightChars="0" w:firstLine="0" w:firstLineChars="0"/>
              <w:jc w:val="center"/>
            </w:pPr>
            <w:r>
              <w:t>.000</w:t>
            </w:r>
          </w:p>
        </w:tc>
      </w:tr>
    </w:tbl>
    <w:p w14:paraId="64E21559">
      <w:pPr>
        <w:rPr>
          <w:rFonts w:hint="eastAsia"/>
          <w:sz w:val="28"/>
          <w:szCs w:val="28"/>
          <w:lang w:val="en-US" w:eastAsia="zh-CN"/>
        </w:rPr>
      </w:pPr>
      <w:r>
        <w:rPr>
          <w:rFonts w:hint="eastAsia"/>
          <w:sz w:val="28"/>
          <w:szCs w:val="28"/>
          <w:lang w:val="en-US" w:eastAsia="zh-CN"/>
        </w:rPr>
        <w:t>SPSS</w:t>
      </w:r>
    </w:p>
    <w:p w14:paraId="172A6C7B">
      <w:pPr>
        <w:rPr>
          <w:rFonts w:hint="default"/>
          <w:sz w:val="15"/>
          <w:szCs w:val="15"/>
          <w:lang w:val="en-US" w:eastAsia="zh-CN"/>
        </w:rPr>
      </w:pPr>
      <w:r>
        <w:rPr>
          <w:rFonts w:hint="default"/>
          <w:sz w:val="15"/>
          <w:szCs w:val="15"/>
          <w:lang w:val="en-US" w:eastAsia="zh-CN"/>
        </w:rPr>
        <w:t>Run MATRIX procedure:</w:t>
      </w:r>
    </w:p>
    <w:p w14:paraId="73F13389">
      <w:pPr>
        <w:rPr>
          <w:rFonts w:hint="default"/>
          <w:sz w:val="15"/>
          <w:szCs w:val="15"/>
          <w:lang w:val="en-US" w:eastAsia="zh-CN"/>
        </w:rPr>
      </w:pPr>
    </w:p>
    <w:p w14:paraId="30CFBF82">
      <w:pPr>
        <w:rPr>
          <w:rFonts w:hint="default"/>
          <w:sz w:val="15"/>
          <w:szCs w:val="15"/>
          <w:lang w:val="en-US" w:eastAsia="zh-CN"/>
        </w:rPr>
      </w:pPr>
      <w:r>
        <w:rPr>
          <w:rFonts w:hint="default"/>
          <w:sz w:val="15"/>
          <w:szCs w:val="15"/>
          <w:lang w:val="en-US" w:eastAsia="zh-CN"/>
        </w:rPr>
        <w:t>***************** PROCESS Procedure for SPSS Version 3.5 *****************</w:t>
      </w:r>
    </w:p>
    <w:p w14:paraId="5EADAC8F">
      <w:pPr>
        <w:rPr>
          <w:rFonts w:hint="default"/>
          <w:sz w:val="15"/>
          <w:szCs w:val="15"/>
          <w:lang w:val="en-US" w:eastAsia="zh-CN"/>
        </w:rPr>
      </w:pPr>
    </w:p>
    <w:p w14:paraId="49D0C06E">
      <w:pPr>
        <w:rPr>
          <w:rFonts w:hint="default"/>
          <w:sz w:val="15"/>
          <w:szCs w:val="15"/>
          <w:lang w:val="en-US" w:eastAsia="zh-CN"/>
        </w:rPr>
      </w:pPr>
      <w:r>
        <w:rPr>
          <w:rFonts w:hint="default"/>
          <w:sz w:val="15"/>
          <w:szCs w:val="15"/>
          <w:lang w:val="en-US" w:eastAsia="zh-CN"/>
        </w:rPr>
        <w:t xml:space="preserve">          Written by Andrew F. Hayes, Ph.D.       www.afhayes.com</w:t>
      </w:r>
    </w:p>
    <w:p w14:paraId="204EE1FA">
      <w:pPr>
        <w:rPr>
          <w:rFonts w:hint="default"/>
          <w:sz w:val="15"/>
          <w:szCs w:val="15"/>
          <w:lang w:val="en-US" w:eastAsia="zh-CN"/>
        </w:rPr>
      </w:pPr>
      <w:r>
        <w:rPr>
          <w:rFonts w:hint="default"/>
          <w:sz w:val="15"/>
          <w:szCs w:val="15"/>
          <w:lang w:val="en-US" w:eastAsia="zh-CN"/>
        </w:rPr>
        <w:t xml:space="preserve">    Documentation available in Hayes (2018). www.guilford.com/p/hayes3</w:t>
      </w:r>
    </w:p>
    <w:p w14:paraId="2D8DA89B">
      <w:pPr>
        <w:rPr>
          <w:rFonts w:hint="default"/>
          <w:sz w:val="15"/>
          <w:szCs w:val="15"/>
          <w:lang w:val="en-US" w:eastAsia="zh-CN"/>
        </w:rPr>
      </w:pPr>
    </w:p>
    <w:p w14:paraId="598AE107">
      <w:pPr>
        <w:rPr>
          <w:rFonts w:hint="default"/>
          <w:sz w:val="15"/>
          <w:szCs w:val="15"/>
          <w:lang w:val="en-US" w:eastAsia="zh-CN"/>
        </w:rPr>
      </w:pPr>
      <w:r>
        <w:rPr>
          <w:rFonts w:hint="default"/>
          <w:sz w:val="15"/>
          <w:szCs w:val="15"/>
          <w:lang w:val="en-US" w:eastAsia="zh-CN"/>
        </w:rPr>
        <w:t>**************************************************************************</w:t>
      </w:r>
    </w:p>
    <w:p w14:paraId="036B6DA8">
      <w:pPr>
        <w:rPr>
          <w:rFonts w:hint="default"/>
          <w:sz w:val="15"/>
          <w:szCs w:val="15"/>
          <w:lang w:val="en-US" w:eastAsia="zh-CN"/>
        </w:rPr>
      </w:pPr>
      <w:r>
        <w:rPr>
          <w:rFonts w:hint="default"/>
          <w:sz w:val="15"/>
          <w:szCs w:val="15"/>
          <w:lang w:val="en-US" w:eastAsia="zh-CN"/>
        </w:rPr>
        <w:t>Model  : 1</w:t>
      </w:r>
    </w:p>
    <w:p w14:paraId="7F12EC3C">
      <w:pPr>
        <w:rPr>
          <w:rFonts w:hint="default"/>
          <w:sz w:val="15"/>
          <w:szCs w:val="15"/>
          <w:lang w:val="en-US" w:eastAsia="zh-CN"/>
        </w:rPr>
      </w:pPr>
      <w:r>
        <w:rPr>
          <w:rFonts w:hint="default"/>
          <w:sz w:val="15"/>
          <w:szCs w:val="15"/>
          <w:lang w:val="en-US" w:eastAsia="zh-CN"/>
        </w:rPr>
        <w:t xml:space="preserve">    Y  : y</w:t>
      </w:r>
    </w:p>
    <w:p w14:paraId="4751F424">
      <w:pPr>
        <w:rPr>
          <w:rFonts w:hint="default"/>
          <w:sz w:val="15"/>
          <w:szCs w:val="15"/>
          <w:lang w:val="en-US" w:eastAsia="zh-CN"/>
        </w:rPr>
      </w:pPr>
      <w:r>
        <w:rPr>
          <w:rFonts w:hint="default"/>
          <w:sz w:val="15"/>
          <w:szCs w:val="15"/>
          <w:lang w:val="en-US" w:eastAsia="zh-CN"/>
        </w:rPr>
        <w:t xml:space="preserve">    X  : x</w:t>
      </w:r>
    </w:p>
    <w:p w14:paraId="544A702B">
      <w:pPr>
        <w:rPr>
          <w:rFonts w:hint="default"/>
          <w:sz w:val="15"/>
          <w:szCs w:val="15"/>
          <w:lang w:val="en-US" w:eastAsia="zh-CN"/>
        </w:rPr>
      </w:pPr>
      <w:r>
        <w:rPr>
          <w:rFonts w:hint="default"/>
          <w:sz w:val="15"/>
          <w:szCs w:val="15"/>
          <w:lang w:val="en-US" w:eastAsia="zh-CN"/>
        </w:rPr>
        <w:t xml:space="preserve">    W  : w</w:t>
      </w:r>
    </w:p>
    <w:p w14:paraId="7BE303DE">
      <w:pPr>
        <w:rPr>
          <w:rFonts w:hint="default"/>
          <w:sz w:val="15"/>
          <w:szCs w:val="15"/>
          <w:lang w:val="en-US" w:eastAsia="zh-CN"/>
        </w:rPr>
      </w:pPr>
    </w:p>
    <w:p w14:paraId="14EB2659">
      <w:pPr>
        <w:rPr>
          <w:rFonts w:hint="default"/>
          <w:sz w:val="15"/>
          <w:szCs w:val="15"/>
          <w:lang w:val="en-US" w:eastAsia="zh-CN"/>
        </w:rPr>
      </w:pPr>
      <w:r>
        <w:rPr>
          <w:rFonts w:hint="default"/>
          <w:sz w:val="15"/>
          <w:szCs w:val="15"/>
          <w:lang w:val="en-US" w:eastAsia="zh-CN"/>
        </w:rPr>
        <w:t>Sample</w:t>
      </w:r>
    </w:p>
    <w:p w14:paraId="2A1D7962">
      <w:pPr>
        <w:rPr>
          <w:rFonts w:hint="default"/>
          <w:sz w:val="15"/>
          <w:szCs w:val="15"/>
          <w:lang w:val="en-US" w:eastAsia="zh-CN"/>
        </w:rPr>
      </w:pPr>
      <w:r>
        <w:rPr>
          <w:rFonts w:hint="default"/>
          <w:sz w:val="15"/>
          <w:szCs w:val="15"/>
          <w:lang w:val="en-US" w:eastAsia="zh-CN"/>
        </w:rPr>
        <w:t>Size:  120</w:t>
      </w:r>
    </w:p>
    <w:p w14:paraId="277BE512">
      <w:pPr>
        <w:rPr>
          <w:rFonts w:hint="default"/>
          <w:sz w:val="15"/>
          <w:szCs w:val="15"/>
          <w:lang w:val="en-US" w:eastAsia="zh-CN"/>
        </w:rPr>
      </w:pPr>
    </w:p>
    <w:p w14:paraId="4ADE3999">
      <w:pPr>
        <w:rPr>
          <w:rFonts w:hint="default"/>
          <w:sz w:val="15"/>
          <w:szCs w:val="15"/>
          <w:lang w:val="en-US" w:eastAsia="zh-CN"/>
        </w:rPr>
      </w:pPr>
      <w:r>
        <w:rPr>
          <w:rFonts w:hint="default"/>
          <w:sz w:val="15"/>
          <w:szCs w:val="15"/>
          <w:lang w:val="en-US" w:eastAsia="zh-CN"/>
        </w:rPr>
        <w:t>**************************************************************************</w:t>
      </w:r>
    </w:p>
    <w:p w14:paraId="4B6BE0FD">
      <w:pPr>
        <w:rPr>
          <w:rFonts w:hint="default"/>
          <w:sz w:val="15"/>
          <w:szCs w:val="15"/>
          <w:lang w:val="en-US" w:eastAsia="zh-CN"/>
        </w:rPr>
      </w:pPr>
      <w:r>
        <w:rPr>
          <w:rFonts w:hint="default"/>
          <w:sz w:val="15"/>
          <w:szCs w:val="15"/>
          <w:lang w:val="en-US" w:eastAsia="zh-CN"/>
        </w:rPr>
        <w:t>OUTCOME VARIABLE:</w:t>
      </w:r>
    </w:p>
    <w:p w14:paraId="68B1706A">
      <w:pPr>
        <w:rPr>
          <w:rFonts w:hint="default"/>
          <w:sz w:val="15"/>
          <w:szCs w:val="15"/>
          <w:lang w:val="en-US" w:eastAsia="zh-CN"/>
        </w:rPr>
      </w:pPr>
      <w:r>
        <w:rPr>
          <w:rFonts w:hint="default"/>
          <w:sz w:val="15"/>
          <w:szCs w:val="15"/>
          <w:lang w:val="en-US" w:eastAsia="zh-CN"/>
        </w:rPr>
        <w:t xml:space="preserve"> y</w:t>
      </w:r>
    </w:p>
    <w:p w14:paraId="5EE31598">
      <w:pPr>
        <w:rPr>
          <w:rFonts w:hint="default"/>
          <w:sz w:val="15"/>
          <w:szCs w:val="15"/>
          <w:lang w:val="en-US" w:eastAsia="zh-CN"/>
        </w:rPr>
      </w:pPr>
    </w:p>
    <w:p w14:paraId="0BAA503D">
      <w:pPr>
        <w:rPr>
          <w:rFonts w:hint="default"/>
          <w:sz w:val="15"/>
          <w:szCs w:val="15"/>
          <w:lang w:val="en-US" w:eastAsia="zh-CN"/>
        </w:rPr>
      </w:pPr>
      <w:r>
        <w:rPr>
          <w:rFonts w:hint="default"/>
          <w:sz w:val="15"/>
          <w:szCs w:val="15"/>
          <w:lang w:val="en-US" w:eastAsia="zh-CN"/>
        </w:rPr>
        <w:t>Model Summary</w:t>
      </w:r>
    </w:p>
    <w:p w14:paraId="59EC3FEB">
      <w:pPr>
        <w:rPr>
          <w:rFonts w:hint="default"/>
          <w:sz w:val="15"/>
          <w:szCs w:val="15"/>
          <w:lang w:val="en-US" w:eastAsia="zh-CN"/>
        </w:rPr>
      </w:pPr>
      <w:r>
        <w:rPr>
          <w:rFonts w:hint="default"/>
          <w:sz w:val="15"/>
          <w:szCs w:val="15"/>
          <w:lang w:val="en-US" w:eastAsia="zh-CN"/>
        </w:rPr>
        <w:t xml:space="preserve">          R       R-sq        MSE          F        df1        df2          p</w:t>
      </w:r>
    </w:p>
    <w:p w14:paraId="2311853E">
      <w:pPr>
        <w:rPr>
          <w:rFonts w:hint="default"/>
          <w:sz w:val="15"/>
          <w:szCs w:val="15"/>
          <w:lang w:val="en-US" w:eastAsia="zh-CN"/>
        </w:rPr>
      </w:pPr>
      <w:r>
        <w:rPr>
          <w:rFonts w:hint="default"/>
          <w:sz w:val="15"/>
          <w:szCs w:val="15"/>
          <w:lang w:val="en-US" w:eastAsia="zh-CN"/>
        </w:rPr>
        <w:t xml:space="preserve">      .7131      .5085    43.3913    40.0019     3.0000   116.0000      .0000</w:t>
      </w:r>
    </w:p>
    <w:p w14:paraId="5D145E03">
      <w:pPr>
        <w:rPr>
          <w:rFonts w:hint="default"/>
          <w:sz w:val="15"/>
          <w:szCs w:val="15"/>
          <w:lang w:val="en-US" w:eastAsia="zh-CN"/>
        </w:rPr>
      </w:pPr>
    </w:p>
    <w:p w14:paraId="6C2AAF0A">
      <w:pPr>
        <w:rPr>
          <w:rFonts w:hint="default"/>
          <w:sz w:val="15"/>
          <w:szCs w:val="15"/>
          <w:lang w:val="en-US" w:eastAsia="zh-CN"/>
        </w:rPr>
      </w:pPr>
      <w:r>
        <w:rPr>
          <w:rFonts w:hint="default"/>
          <w:sz w:val="15"/>
          <w:szCs w:val="15"/>
          <w:lang w:val="en-US" w:eastAsia="zh-CN"/>
        </w:rPr>
        <w:t>Model</w:t>
      </w:r>
    </w:p>
    <w:p w14:paraId="1CBA7B14">
      <w:pPr>
        <w:rPr>
          <w:rFonts w:hint="default"/>
          <w:sz w:val="15"/>
          <w:szCs w:val="15"/>
          <w:lang w:val="en-US" w:eastAsia="zh-CN"/>
        </w:rPr>
      </w:pPr>
      <w:r>
        <w:rPr>
          <w:rFonts w:hint="default"/>
          <w:sz w:val="15"/>
          <w:szCs w:val="15"/>
          <w:lang w:val="en-US" w:eastAsia="zh-CN"/>
        </w:rPr>
        <w:t xml:space="preserve">              coeff         se          t          p       LLCI       ULCI</w:t>
      </w:r>
    </w:p>
    <w:p w14:paraId="479614A7">
      <w:pPr>
        <w:rPr>
          <w:rFonts w:hint="default"/>
          <w:sz w:val="15"/>
          <w:szCs w:val="15"/>
          <w:lang w:val="en-US" w:eastAsia="zh-CN"/>
        </w:rPr>
      </w:pPr>
      <w:r>
        <w:rPr>
          <w:rFonts w:hint="default"/>
          <w:sz w:val="15"/>
          <w:szCs w:val="15"/>
          <w:lang w:val="en-US" w:eastAsia="zh-CN"/>
        </w:rPr>
        <w:t>constant    30.5128      .6483    47.0663      .0000    29.2287    31.7968</w:t>
      </w:r>
    </w:p>
    <w:p w14:paraId="12D81E66">
      <w:pPr>
        <w:rPr>
          <w:rFonts w:hint="default"/>
          <w:sz w:val="15"/>
          <w:szCs w:val="15"/>
          <w:lang w:val="en-US" w:eastAsia="zh-CN"/>
        </w:rPr>
      </w:pPr>
      <w:r>
        <w:rPr>
          <w:rFonts w:hint="default"/>
          <w:sz w:val="15"/>
          <w:szCs w:val="15"/>
          <w:lang w:val="en-US" w:eastAsia="zh-CN"/>
        </w:rPr>
        <w:t>x             .3158      .0671     4.7033      .0000      .1828      .4487</w:t>
      </w:r>
    </w:p>
    <w:p w14:paraId="7751A8F7">
      <w:pPr>
        <w:rPr>
          <w:rFonts w:hint="default"/>
          <w:sz w:val="15"/>
          <w:szCs w:val="15"/>
          <w:lang w:val="en-US" w:eastAsia="zh-CN"/>
        </w:rPr>
      </w:pPr>
      <w:r>
        <w:rPr>
          <w:rFonts w:hint="default"/>
          <w:sz w:val="15"/>
          <w:szCs w:val="15"/>
          <w:lang w:val="en-US" w:eastAsia="zh-CN"/>
        </w:rPr>
        <w:t>w             .5825      .0845     6.8929      .0000      .4151      .7498</w:t>
      </w:r>
    </w:p>
    <w:p w14:paraId="3568083B">
      <w:pPr>
        <w:rPr>
          <w:rFonts w:hint="default"/>
          <w:sz w:val="15"/>
          <w:szCs w:val="15"/>
          <w:lang w:val="en-US" w:eastAsia="zh-CN"/>
        </w:rPr>
      </w:pPr>
      <w:r>
        <w:rPr>
          <w:rFonts w:hint="default"/>
          <w:sz w:val="15"/>
          <w:szCs w:val="15"/>
          <w:lang w:val="en-US" w:eastAsia="zh-CN"/>
        </w:rPr>
        <w:t>Int_1        -.0018      .0072     -.2556      .7987     -.0161      .0124</w:t>
      </w:r>
    </w:p>
    <w:p w14:paraId="1743E214">
      <w:pPr>
        <w:rPr>
          <w:rFonts w:hint="default"/>
          <w:sz w:val="15"/>
          <w:szCs w:val="15"/>
          <w:lang w:val="en-US" w:eastAsia="zh-CN"/>
        </w:rPr>
      </w:pPr>
    </w:p>
    <w:p w14:paraId="58543CC5">
      <w:pPr>
        <w:rPr>
          <w:rFonts w:hint="default"/>
          <w:sz w:val="15"/>
          <w:szCs w:val="15"/>
          <w:lang w:val="en-US" w:eastAsia="zh-CN"/>
        </w:rPr>
      </w:pPr>
      <w:r>
        <w:rPr>
          <w:rFonts w:hint="default"/>
          <w:sz w:val="15"/>
          <w:szCs w:val="15"/>
          <w:lang w:val="en-US" w:eastAsia="zh-CN"/>
        </w:rPr>
        <w:t>Product terms key:</w:t>
      </w:r>
    </w:p>
    <w:p w14:paraId="1CF1B5E1">
      <w:pPr>
        <w:rPr>
          <w:rFonts w:hint="default"/>
          <w:sz w:val="15"/>
          <w:szCs w:val="15"/>
          <w:lang w:val="en-US" w:eastAsia="zh-CN"/>
        </w:rPr>
      </w:pPr>
      <w:r>
        <w:rPr>
          <w:rFonts w:hint="default"/>
          <w:sz w:val="15"/>
          <w:szCs w:val="15"/>
          <w:lang w:val="en-US" w:eastAsia="zh-CN"/>
        </w:rPr>
        <w:t xml:space="preserve"> Int_1    :        x        x        w</w:t>
      </w:r>
    </w:p>
    <w:p w14:paraId="0467C09B">
      <w:pPr>
        <w:rPr>
          <w:rFonts w:hint="default"/>
          <w:sz w:val="15"/>
          <w:szCs w:val="15"/>
          <w:lang w:val="en-US" w:eastAsia="zh-CN"/>
        </w:rPr>
      </w:pPr>
    </w:p>
    <w:p w14:paraId="32604337">
      <w:pPr>
        <w:rPr>
          <w:rFonts w:hint="default"/>
          <w:sz w:val="15"/>
          <w:szCs w:val="15"/>
          <w:lang w:val="en-US" w:eastAsia="zh-CN"/>
        </w:rPr>
      </w:pPr>
      <w:r>
        <w:rPr>
          <w:rFonts w:hint="default"/>
          <w:sz w:val="15"/>
          <w:szCs w:val="15"/>
          <w:lang w:val="en-US" w:eastAsia="zh-CN"/>
        </w:rPr>
        <w:t>Test(s) of highest order unconditional interaction(s):</w:t>
      </w:r>
    </w:p>
    <w:p w14:paraId="2DEF5B5D">
      <w:pPr>
        <w:rPr>
          <w:rFonts w:hint="default"/>
          <w:sz w:val="15"/>
          <w:szCs w:val="15"/>
          <w:lang w:val="en-US" w:eastAsia="zh-CN"/>
        </w:rPr>
      </w:pPr>
      <w:r>
        <w:rPr>
          <w:rFonts w:hint="default"/>
          <w:sz w:val="15"/>
          <w:szCs w:val="15"/>
          <w:lang w:val="en-US" w:eastAsia="zh-CN"/>
        </w:rPr>
        <w:t xml:space="preserve">       R2-chng          F        df1        df2          p</w:t>
      </w:r>
    </w:p>
    <w:p w14:paraId="6097C387">
      <w:pPr>
        <w:rPr>
          <w:rFonts w:hint="default"/>
          <w:sz w:val="15"/>
          <w:szCs w:val="15"/>
          <w:lang w:val="en-US" w:eastAsia="zh-CN"/>
        </w:rPr>
      </w:pPr>
      <w:r>
        <w:rPr>
          <w:rFonts w:hint="default"/>
          <w:sz w:val="15"/>
          <w:szCs w:val="15"/>
          <w:lang w:val="en-US" w:eastAsia="zh-CN"/>
        </w:rPr>
        <w:t>X*W      .0003      .0653     1.0000   116.0000      .7987</w:t>
      </w:r>
    </w:p>
    <w:p w14:paraId="347EA3E8">
      <w:pPr>
        <w:rPr>
          <w:rFonts w:hint="default"/>
          <w:sz w:val="15"/>
          <w:szCs w:val="15"/>
          <w:lang w:val="en-US" w:eastAsia="zh-CN"/>
        </w:rPr>
      </w:pPr>
      <w:r>
        <w:rPr>
          <w:rFonts w:hint="default"/>
          <w:sz w:val="15"/>
          <w:szCs w:val="15"/>
          <w:lang w:val="en-US" w:eastAsia="zh-CN"/>
        </w:rPr>
        <w:t>----------</w:t>
      </w:r>
    </w:p>
    <w:p w14:paraId="5CB345F0">
      <w:pPr>
        <w:rPr>
          <w:rFonts w:hint="default"/>
          <w:sz w:val="15"/>
          <w:szCs w:val="15"/>
          <w:lang w:val="en-US" w:eastAsia="zh-CN"/>
        </w:rPr>
      </w:pPr>
      <w:r>
        <w:rPr>
          <w:rFonts w:hint="default"/>
          <w:sz w:val="15"/>
          <w:szCs w:val="15"/>
          <w:lang w:val="en-US" w:eastAsia="zh-CN"/>
        </w:rPr>
        <w:t xml:space="preserve">    Focal predict: x        (X)</w:t>
      </w:r>
    </w:p>
    <w:p w14:paraId="2BFD2CB2">
      <w:pPr>
        <w:rPr>
          <w:rFonts w:hint="default"/>
          <w:sz w:val="15"/>
          <w:szCs w:val="15"/>
          <w:lang w:val="en-US" w:eastAsia="zh-CN"/>
        </w:rPr>
      </w:pPr>
      <w:r>
        <w:rPr>
          <w:rFonts w:hint="default"/>
          <w:sz w:val="15"/>
          <w:szCs w:val="15"/>
          <w:lang w:val="en-US" w:eastAsia="zh-CN"/>
        </w:rPr>
        <w:t xml:space="preserve">          Mod var: w        (W)</w:t>
      </w:r>
    </w:p>
    <w:p w14:paraId="3F04F991">
      <w:pPr>
        <w:rPr>
          <w:rFonts w:hint="default"/>
          <w:sz w:val="15"/>
          <w:szCs w:val="15"/>
          <w:lang w:val="en-US" w:eastAsia="zh-CN"/>
        </w:rPr>
      </w:pPr>
    </w:p>
    <w:p w14:paraId="7C56D240">
      <w:pPr>
        <w:rPr>
          <w:rFonts w:hint="default"/>
          <w:sz w:val="15"/>
          <w:szCs w:val="15"/>
          <w:lang w:val="en-US" w:eastAsia="zh-CN"/>
        </w:rPr>
      </w:pPr>
      <w:r>
        <w:rPr>
          <w:rFonts w:hint="default"/>
          <w:sz w:val="15"/>
          <w:szCs w:val="15"/>
          <w:lang w:val="en-US" w:eastAsia="zh-CN"/>
        </w:rPr>
        <w:t>Data for visualizing the conditional effect of the focal predictor:</w:t>
      </w:r>
    </w:p>
    <w:p w14:paraId="68624E84">
      <w:pPr>
        <w:rPr>
          <w:rFonts w:hint="default"/>
          <w:sz w:val="15"/>
          <w:szCs w:val="15"/>
          <w:lang w:val="en-US" w:eastAsia="zh-CN"/>
        </w:rPr>
      </w:pPr>
      <w:r>
        <w:rPr>
          <w:rFonts w:hint="default"/>
          <w:sz w:val="15"/>
          <w:szCs w:val="15"/>
          <w:lang w:val="en-US" w:eastAsia="zh-CN"/>
        </w:rPr>
        <w:t>Paste text below into a SPSS syntax window and execute to produce plot.</w:t>
      </w:r>
    </w:p>
    <w:p w14:paraId="1D39892D">
      <w:pPr>
        <w:rPr>
          <w:rFonts w:hint="default"/>
          <w:sz w:val="15"/>
          <w:szCs w:val="15"/>
          <w:lang w:val="en-US" w:eastAsia="zh-CN"/>
        </w:rPr>
      </w:pPr>
    </w:p>
    <w:p w14:paraId="789F9119">
      <w:pPr>
        <w:rPr>
          <w:rFonts w:hint="default"/>
          <w:sz w:val="15"/>
          <w:szCs w:val="15"/>
          <w:lang w:val="en-US" w:eastAsia="zh-CN"/>
        </w:rPr>
      </w:pPr>
      <w:r>
        <w:rPr>
          <w:rFonts w:hint="default"/>
          <w:sz w:val="15"/>
          <w:szCs w:val="15"/>
          <w:lang w:val="en-US" w:eastAsia="zh-CN"/>
        </w:rPr>
        <w:t>DATA LIST FREE/</w:t>
      </w:r>
    </w:p>
    <w:p w14:paraId="684ED9E3">
      <w:pPr>
        <w:rPr>
          <w:rFonts w:hint="default"/>
          <w:sz w:val="15"/>
          <w:szCs w:val="15"/>
          <w:lang w:val="en-US" w:eastAsia="zh-CN"/>
        </w:rPr>
      </w:pPr>
      <w:r>
        <w:rPr>
          <w:rFonts w:hint="default"/>
          <w:sz w:val="15"/>
          <w:szCs w:val="15"/>
          <w:lang w:val="en-US" w:eastAsia="zh-CN"/>
        </w:rPr>
        <w:t xml:space="preserve">   x          w          y          .</w:t>
      </w:r>
    </w:p>
    <w:p w14:paraId="2F013668">
      <w:pPr>
        <w:rPr>
          <w:rFonts w:hint="default"/>
          <w:sz w:val="15"/>
          <w:szCs w:val="15"/>
          <w:lang w:val="en-US" w:eastAsia="zh-CN"/>
        </w:rPr>
      </w:pPr>
      <w:r>
        <w:rPr>
          <w:rFonts w:hint="default"/>
          <w:sz w:val="15"/>
          <w:szCs w:val="15"/>
          <w:lang w:val="en-US" w:eastAsia="zh-CN"/>
        </w:rPr>
        <w:t>BEGIN DATA.</w:t>
      </w:r>
    </w:p>
    <w:p w14:paraId="1A5E8D50">
      <w:pPr>
        <w:rPr>
          <w:rFonts w:hint="default"/>
          <w:sz w:val="15"/>
          <w:szCs w:val="15"/>
          <w:lang w:val="en-US" w:eastAsia="zh-CN"/>
        </w:rPr>
      </w:pPr>
      <w:r>
        <w:rPr>
          <w:rFonts w:hint="default"/>
          <w:sz w:val="15"/>
          <w:szCs w:val="15"/>
          <w:lang w:val="en-US" w:eastAsia="zh-CN"/>
        </w:rPr>
        <w:t xml:space="preserve">    -9.9391    -8.0195    22.5565</w:t>
      </w:r>
    </w:p>
    <w:p w14:paraId="1EA9AAE1">
      <w:pPr>
        <w:rPr>
          <w:rFonts w:hint="default"/>
          <w:sz w:val="15"/>
          <w:szCs w:val="15"/>
          <w:lang w:val="en-US" w:eastAsia="zh-CN"/>
        </w:rPr>
      </w:pPr>
      <w:r>
        <w:rPr>
          <w:rFonts w:hint="default"/>
          <w:sz w:val="15"/>
          <w:szCs w:val="15"/>
          <w:lang w:val="en-US" w:eastAsia="zh-CN"/>
        </w:rPr>
        <w:t xml:space="preserve">      .0000    -8.0195    25.8417</w:t>
      </w:r>
    </w:p>
    <w:p w14:paraId="415F6388">
      <w:pPr>
        <w:rPr>
          <w:rFonts w:hint="default"/>
          <w:sz w:val="15"/>
          <w:szCs w:val="15"/>
          <w:lang w:val="en-US" w:eastAsia="zh-CN"/>
        </w:rPr>
      </w:pPr>
      <w:r>
        <w:rPr>
          <w:rFonts w:hint="default"/>
          <w:sz w:val="15"/>
          <w:szCs w:val="15"/>
          <w:lang w:val="en-US" w:eastAsia="zh-CN"/>
        </w:rPr>
        <w:t xml:space="preserve">     9.9391    -8.0195    29.1270</w:t>
      </w:r>
    </w:p>
    <w:p w14:paraId="55349400">
      <w:pPr>
        <w:rPr>
          <w:rFonts w:hint="default"/>
          <w:sz w:val="15"/>
          <w:szCs w:val="15"/>
          <w:lang w:val="en-US" w:eastAsia="zh-CN"/>
        </w:rPr>
      </w:pPr>
      <w:r>
        <w:rPr>
          <w:rFonts w:hint="default"/>
          <w:sz w:val="15"/>
          <w:szCs w:val="15"/>
          <w:lang w:val="en-US" w:eastAsia="zh-CN"/>
        </w:rPr>
        <w:t xml:space="preserve">    -9.9391      .0000    27.3744</w:t>
      </w:r>
    </w:p>
    <w:p w14:paraId="50687275">
      <w:pPr>
        <w:rPr>
          <w:rFonts w:hint="default"/>
          <w:sz w:val="15"/>
          <w:szCs w:val="15"/>
          <w:lang w:val="en-US" w:eastAsia="zh-CN"/>
        </w:rPr>
      </w:pPr>
      <w:r>
        <w:rPr>
          <w:rFonts w:hint="default"/>
          <w:sz w:val="15"/>
          <w:szCs w:val="15"/>
          <w:lang w:val="en-US" w:eastAsia="zh-CN"/>
        </w:rPr>
        <w:t xml:space="preserve">      .0000      .0000    30.5128</w:t>
      </w:r>
    </w:p>
    <w:p w14:paraId="3C166A24">
      <w:pPr>
        <w:rPr>
          <w:rFonts w:hint="default"/>
          <w:sz w:val="15"/>
          <w:szCs w:val="15"/>
          <w:lang w:val="en-US" w:eastAsia="zh-CN"/>
        </w:rPr>
      </w:pPr>
      <w:r>
        <w:rPr>
          <w:rFonts w:hint="default"/>
          <w:sz w:val="15"/>
          <w:szCs w:val="15"/>
          <w:lang w:val="en-US" w:eastAsia="zh-CN"/>
        </w:rPr>
        <w:t xml:space="preserve">     9.9391      .0000    33.6511</w:t>
      </w:r>
    </w:p>
    <w:p w14:paraId="7621A327">
      <w:pPr>
        <w:rPr>
          <w:rFonts w:hint="default"/>
          <w:sz w:val="15"/>
          <w:szCs w:val="15"/>
          <w:lang w:val="en-US" w:eastAsia="zh-CN"/>
        </w:rPr>
      </w:pPr>
      <w:r>
        <w:rPr>
          <w:rFonts w:hint="default"/>
          <w:sz w:val="15"/>
          <w:szCs w:val="15"/>
          <w:lang w:val="en-US" w:eastAsia="zh-CN"/>
        </w:rPr>
        <w:t xml:space="preserve">    -9.9391     8.0195    32.1923</w:t>
      </w:r>
    </w:p>
    <w:p w14:paraId="1C679B20">
      <w:pPr>
        <w:rPr>
          <w:rFonts w:hint="default"/>
          <w:sz w:val="15"/>
          <w:szCs w:val="15"/>
          <w:lang w:val="en-US" w:eastAsia="zh-CN"/>
        </w:rPr>
      </w:pPr>
      <w:r>
        <w:rPr>
          <w:rFonts w:hint="default"/>
          <w:sz w:val="15"/>
          <w:szCs w:val="15"/>
          <w:lang w:val="en-US" w:eastAsia="zh-CN"/>
        </w:rPr>
        <w:t xml:space="preserve">      .0000     8.0195    35.1838</w:t>
      </w:r>
    </w:p>
    <w:p w14:paraId="241100A0">
      <w:pPr>
        <w:rPr>
          <w:rFonts w:hint="default"/>
          <w:sz w:val="15"/>
          <w:szCs w:val="15"/>
          <w:lang w:val="en-US" w:eastAsia="zh-CN"/>
        </w:rPr>
      </w:pPr>
      <w:r>
        <w:rPr>
          <w:rFonts w:hint="default"/>
          <w:sz w:val="15"/>
          <w:szCs w:val="15"/>
          <w:lang w:val="en-US" w:eastAsia="zh-CN"/>
        </w:rPr>
        <w:t xml:space="preserve">     9.9391     8.0195    38.1752</w:t>
      </w:r>
    </w:p>
    <w:p w14:paraId="42BFC0D8">
      <w:pPr>
        <w:rPr>
          <w:rFonts w:hint="default"/>
          <w:sz w:val="15"/>
          <w:szCs w:val="15"/>
          <w:lang w:val="en-US" w:eastAsia="zh-CN"/>
        </w:rPr>
      </w:pPr>
      <w:r>
        <w:rPr>
          <w:rFonts w:hint="default"/>
          <w:sz w:val="15"/>
          <w:szCs w:val="15"/>
          <w:lang w:val="en-US" w:eastAsia="zh-CN"/>
        </w:rPr>
        <w:t>END DATA.</w:t>
      </w:r>
    </w:p>
    <w:p w14:paraId="2536FF0F">
      <w:pPr>
        <w:rPr>
          <w:rFonts w:hint="default"/>
          <w:sz w:val="15"/>
          <w:szCs w:val="15"/>
          <w:lang w:val="en-US" w:eastAsia="zh-CN"/>
        </w:rPr>
      </w:pPr>
      <w:r>
        <w:rPr>
          <w:rFonts w:hint="default"/>
          <w:sz w:val="15"/>
          <w:szCs w:val="15"/>
          <w:lang w:val="en-US" w:eastAsia="zh-CN"/>
        </w:rPr>
        <w:t>GRAPH/SCATTERPLOT=</w:t>
      </w:r>
    </w:p>
    <w:p w14:paraId="39075A89">
      <w:pPr>
        <w:rPr>
          <w:rFonts w:hint="default"/>
          <w:sz w:val="15"/>
          <w:szCs w:val="15"/>
          <w:lang w:val="en-US" w:eastAsia="zh-CN"/>
        </w:rPr>
      </w:pPr>
      <w:r>
        <w:rPr>
          <w:rFonts w:hint="default"/>
          <w:sz w:val="15"/>
          <w:szCs w:val="15"/>
          <w:lang w:val="en-US" w:eastAsia="zh-CN"/>
        </w:rPr>
        <w:t xml:space="preserve"> x        WITH     y        BY       w        .</w:t>
      </w:r>
    </w:p>
    <w:p w14:paraId="4C8C952E">
      <w:pPr>
        <w:rPr>
          <w:rFonts w:hint="default"/>
          <w:sz w:val="15"/>
          <w:szCs w:val="15"/>
          <w:lang w:val="en-US" w:eastAsia="zh-CN"/>
        </w:rPr>
      </w:pPr>
    </w:p>
    <w:p w14:paraId="5928A393">
      <w:pPr>
        <w:rPr>
          <w:rFonts w:hint="default"/>
          <w:sz w:val="15"/>
          <w:szCs w:val="15"/>
          <w:lang w:val="en-US" w:eastAsia="zh-CN"/>
        </w:rPr>
      </w:pPr>
      <w:r>
        <w:rPr>
          <w:rFonts w:hint="default"/>
          <w:sz w:val="15"/>
          <w:szCs w:val="15"/>
          <w:lang w:val="en-US" w:eastAsia="zh-CN"/>
        </w:rPr>
        <w:t>*********************** ANALYSIS NOTES AND ERRORS ************************</w:t>
      </w:r>
    </w:p>
    <w:p w14:paraId="5A079F86">
      <w:pPr>
        <w:rPr>
          <w:rFonts w:hint="default"/>
          <w:sz w:val="15"/>
          <w:szCs w:val="15"/>
          <w:lang w:val="en-US" w:eastAsia="zh-CN"/>
        </w:rPr>
      </w:pPr>
    </w:p>
    <w:p w14:paraId="1991A636">
      <w:pPr>
        <w:rPr>
          <w:rFonts w:hint="default"/>
          <w:sz w:val="15"/>
          <w:szCs w:val="15"/>
          <w:lang w:val="en-US" w:eastAsia="zh-CN"/>
        </w:rPr>
      </w:pPr>
      <w:r>
        <w:rPr>
          <w:rFonts w:hint="default"/>
          <w:sz w:val="15"/>
          <w:szCs w:val="15"/>
          <w:lang w:val="en-US" w:eastAsia="zh-CN"/>
        </w:rPr>
        <w:t>Level of confidence for all confidence intervals in output:</w:t>
      </w:r>
    </w:p>
    <w:p w14:paraId="15E11BC2">
      <w:pPr>
        <w:rPr>
          <w:rFonts w:hint="default"/>
          <w:sz w:val="15"/>
          <w:szCs w:val="15"/>
          <w:lang w:val="en-US" w:eastAsia="zh-CN"/>
        </w:rPr>
      </w:pPr>
      <w:r>
        <w:rPr>
          <w:rFonts w:hint="default"/>
          <w:sz w:val="15"/>
          <w:szCs w:val="15"/>
          <w:lang w:val="en-US" w:eastAsia="zh-CN"/>
        </w:rPr>
        <w:t xml:space="preserve">  95.0000</w:t>
      </w:r>
    </w:p>
    <w:p w14:paraId="1AA8869B">
      <w:pPr>
        <w:rPr>
          <w:rFonts w:hint="default"/>
          <w:sz w:val="15"/>
          <w:szCs w:val="15"/>
          <w:lang w:val="en-US" w:eastAsia="zh-CN"/>
        </w:rPr>
      </w:pPr>
    </w:p>
    <w:p w14:paraId="739FD035">
      <w:pPr>
        <w:rPr>
          <w:rFonts w:hint="default"/>
          <w:sz w:val="15"/>
          <w:szCs w:val="15"/>
          <w:lang w:val="en-US" w:eastAsia="zh-CN"/>
        </w:rPr>
      </w:pPr>
      <w:r>
        <w:rPr>
          <w:rFonts w:hint="default"/>
          <w:sz w:val="15"/>
          <w:szCs w:val="15"/>
          <w:lang w:val="en-US" w:eastAsia="zh-CN"/>
        </w:rPr>
        <w:t>NOTE: The following variables were mean centered prior to analysis:</w:t>
      </w:r>
    </w:p>
    <w:p w14:paraId="1490CD23">
      <w:pPr>
        <w:rPr>
          <w:rFonts w:hint="default"/>
          <w:sz w:val="15"/>
          <w:szCs w:val="15"/>
          <w:lang w:val="en-US" w:eastAsia="zh-CN"/>
        </w:rPr>
      </w:pPr>
      <w:r>
        <w:rPr>
          <w:rFonts w:hint="default"/>
          <w:sz w:val="15"/>
          <w:szCs w:val="15"/>
          <w:lang w:val="en-US" w:eastAsia="zh-CN"/>
        </w:rPr>
        <w:t xml:space="preserve">          w        x</w:t>
      </w:r>
    </w:p>
    <w:p w14:paraId="0C5C2530">
      <w:pPr>
        <w:rPr>
          <w:rFonts w:hint="default"/>
          <w:sz w:val="15"/>
          <w:szCs w:val="15"/>
          <w:lang w:val="en-US" w:eastAsia="zh-CN"/>
        </w:rPr>
      </w:pPr>
    </w:p>
    <w:p w14:paraId="6FD8A033">
      <w:pPr>
        <w:rPr>
          <w:rFonts w:hint="default"/>
          <w:sz w:val="15"/>
          <w:szCs w:val="15"/>
          <w:lang w:val="en-US" w:eastAsia="zh-CN"/>
        </w:rPr>
      </w:pPr>
      <w:r>
        <w:rPr>
          <w:rFonts w:hint="default"/>
          <w:sz w:val="15"/>
          <w:szCs w:val="15"/>
          <w:lang w:val="en-US" w:eastAsia="zh-CN"/>
        </w:rPr>
        <w:t>------ END MATRIX -----</w:t>
      </w:r>
    </w:p>
    <w:p w14:paraId="2211E192">
      <w:pPr>
        <w:rPr>
          <w:rFonts w:hint="default"/>
          <w:color w:val="FF0000"/>
          <w:lang w:val="en-US" w:eastAsia="zh-CN"/>
        </w:rPr>
      </w:pPr>
      <w:r>
        <w:rPr>
          <w:rFonts w:hint="eastAsia"/>
          <w:color w:val="FF0000"/>
          <w:lang w:val="en-US" w:eastAsia="zh-CN"/>
        </w:rPr>
        <w:t>结论：一致</w:t>
      </w:r>
    </w:p>
    <w:p w14:paraId="7E615B94">
      <w:r>
        <w:br w:type="page"/>
      </w:r>
    </w:p>
    <w:p w14:paraId="7E7520FF">
      <w:pPr>
        <w:pStyle w:val="3"/>
      </w:pPr>
      <w:r>
        <w:t>CTT 与 IRT 输出校对记录</w:t>
      </w:r>
    </w:p>
    <w:p w14:paraId="4DE4DE39">
      <w:r>
        <w:t>校对日期：2026-09-18　版本：Psychostat v0.1.0</w:t>
      </w:r>
    </w:p>
    <w:p w14:paraId="1FA60941">
      <w:r>
        <w:t>被测对象：scripts/ctt_pipeline.R（psych + lavaan）、scripts/irt_generic_pipeline.R（mirt）及其启动器</w:t>
      </w:r>
    </w:p>
    <w:p w14:paraId="52756CBB">
      <w:r>
        <w:t>校对脚本：tests/verify_l1_ctt.R、tests/verify_l1_irt.R、tests/verify_recovery_ctt.R、</w:t>
      </w:r>
    </w:p>
    <w:p w14:paraId="18928041">
      <w:r>
        <w:t>tests/verify_recovery_irt.R、tests/verify_l3_irt_ltm.R</w:t>
      </w:r>
    </w:p>
    <w:p w14:paraId="0D6E6941">
      <w:r>
        <w:t>方法说明：「输出校对方案」（本地存档）</w:t>
      </w:r>
    </w:p>
    <w:p w14:paraId="4A0D48FD"/>
    <w:p w14:paraId="25F6690B">
      <w:pPr>
        <w:pStyle w:val="4"/>
      </w:pPr>
      <w:r>
        <w:t>0. 一句话结论</w:t>
      </w:r>
    </w:p>
    <w:p w14:paraId="6BF93F3B">
      <w:r>
        <w:t>三分支的 CTT 与 IRT 输出经独立复算后未发现计算错误：CTT 61 项、IRT 109 项 L1 闭式复算</w:t>
      </w:r>
    </w:p>
    <w:p w14:paraId="45738287">
      <w:r>
        <w:t>全部通过（最大相对偏差 ≤ 6.5e-15，量级为浮点舍入）；用生成时的真值做恢复检验，</w:t>
      </w:r>
    </w:p>
    <w:p w14:paraId="6D3A73C7">
      <w:r>
        <w:t>IRT 32 项、CTT 4 项全部达到预设判据；与 R 的第二实现 ltm 对照，</w:t>
      </w:r>
    </w:p>
    <w:p w14:paraId="50B9ABB9">
      <w:r>
        <w:t>2PL 与 GRM 的区分度、难度/阈值相关均达 r = 1.0000。</w:t>
      </w:r>
    </w:p>
    <w:p w14:paraId="30ED5FF0">
      <w:r>
        <w:t>本轮没有改任何统计公式。改动集中在三类：① 输出口径不一致（CIFA 路径的题名）；</w:t>
      </w:r>
    </w:p>
    <w:p w14:paraId="72583C28">
      <w:r>
        <w:t>② 一处数值近似精度（IIF 的数值微分从 3 点提到 4 阶）；③ 一处提示写在错误的分支里（小样本警告）。</w:t>
      </w:r>
    </w:p>
    <w:p w14:paraId="7EC40A12">
      <w:r>
        <w:t>另有 3 处属于校对脚本自身的错误，一并记录在第 7 节。</w:t>
      </w:r>
    </w:p>
    <w:p w14:paraId="4093A6CF"/>
    <w:p w14:paraId="52316330">
      <w:pPr>
        <w:pStyle w:val="4"/>
      </w:pPr>
      <w:r>
        <w:t>1. 校对范围与方法</w:t>
      </w:r>
    </w:p>
    <w:p w14:paraId="236A8245">
      <w:r>
        <w:t>三层判据，逐层加强：</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5"/>
        <w:gridCol w:w="1213"/>
        <w:gridCol w:w="4159"/>
        <w:gridCol w:w="2809"/>
      </w:tblGrid>
      <w:tr w14:paraId="5A259F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675" w:type="dxa"/>
            <w:tcBorders>
              <w:top w:val="single" w:color="auto" w:sz="12" w:space="0"/>
              <w:left w:val="nil"/>
              <w:bottom w:val="nil"/>
              <w:right w:val="nil"/>
            </w:tcBorders>
            <w:noWrap w:val="0"/>
            <w:tcMar>
              <w:top w:w="-1" w:type="dxa"/>
              <w:left w:w="-1" w:type="dxa"/>
              <w:bottom w:w="-1" w:type="dxa"/>
              <w:right w:w="-1" w:type="dxa"/>
            </w:tcMar>
            <w:vAlign w:val="center"/>
          </w:tcPr>
          <w:p w14:paraId="2E4CEC65">
            <w:pPr>
              <w:keepNext/>
              <w:snapToGrid w:val="0"/>
              <w:spacing w:after="0" w:line="240" w:lineRule="auto"/>
              <w:ind w:left="0" w:leftChars="0" w:right="0" w:rightChars="0" w:firstLine="0" w:firstLineChars="0"/>
              <w:jc w:val="center"/>
              <w:rPr>
                <w:b/>
              </w:rPr>
            </w:pPr>
            <w:r>
              <w:rPr>
                <w:b/>
              </w:rPr>
              <w:t>层</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46EE3EB">
            <w:pPr>
              <w:keepNext/>
              <w:snapToGrid w:val="0"/>
              <w:spacing w:after="0" w:line="240" w:lineRule="auto"/>
              <w:ind w:left="0" w:leftChars="0" w:right="0" w:rightChars="0" w:firstLine="0" w:firstLineChars="0"/>
              <w:jc w:val="center"/>
              <w:rPr>
                <w:b/>
              </w:rPr>
            </w:pPr>
            <w:r>
              <w:rPr>
                <w:b/>
              </w:rPr>
              <w:t>名称</w:t>
            </w:r>
          </w:p>
        </w:tc>
        <w:tc>
          <w:tcPr>
            <w:tcW w:w="4160" w:type="dxa"/>
            <w:tcBorders>
              <w:top w:val="single" w:color="auto" w:sz="12" w:space="0"/>
              <w:left w:val="nil"/>
              <w:bottom w:val="nil"/>
              <w:right w:val="nil"/>
            </w:tcBorders>
            <w:noWrap w:val="0"/>
            <w:tcMar>
              <w:top w:w="-1" w:type="dxa"/>
              <w:left w:w="-1" w:type="dxa"/>
              <w:bottom w:w="-1" w:type="dxa"/>
              <w:right w:w="-1" w:type="dxa"/>
            </w:tcMar>
            <w:vAlign w:val="center"/>
          </w:tcPr>
          <w:p w14:paraId="6B3FFAD9">
            <w:pPr>
              <w:keepNext/>
              <w:snapToGrid w:val="0"/>
              <w:spacing w:after="0" w:line="240" w:lineRule="auto"/>
              <w:ind w:left="0" w:leftChars="0" w:right="0" w:rightChars="0" w:firstLine="0" w:firstLineChars="0"/>
              <w:jc w:val="center"/>
              <w:rPr>
                <w:b/>
              </w:rPr>
            </w:pPr>
            <w:r>
              <w:rPr>
                <w:b/>
              </w:rPr>
              <w:t>做法</w:t>
            </w:r>
          </w:p>
        </w:tc>
        <w:tc>
          <w:tcPr>
            <w:tcW w:w="2809" w:type="dxa"/>
            <w:tcBorders>
              <w:top w:val="single" w:color="auto" w:sz="12" w:space="0"/>
              <w:left w:val="nil"/>
              <w:bottom w:val="nil"/>
              <w:right w:val="nil"/>
            </w:tcBorders>
            <w:noWrap w:val="0"/>
            <w:tcMar>
              <w:top w:w="-1" w:type="dxa"/>
              <w:left w:w="-1" w:type="dxa"/>
              <w:bottom w:w="-1" w:type="dxa"/>
              <w:right w:w="-1" w:type="dxa"/>
            </w:tcMar>
            <w:vAlign w:val="center"/>
          </w:tcPr>
          <w:p w14:paraId="43378DEA">
            <w:pPr>
              <w:keepNext/>
              <w:snapToGrid w:val="0"/>
              <w:spacing w:after="0" w:line="240" w:lineRule="auto"/>
              <w:ind w:left="0" w:leftChars="0" w:right="0" w:rightChars="0" w:firstLine="0" w:firstLineChars="0"/>
              <w:jc w:val="center"/>
              <w:rPr>
                <w:b/>
              </w:rPr>
            </w:pPr>
            <w:r>
              <w:rPr>
                <w:b/>
              </w:rPr>
              <w:t>能发现什么</w:t>
            </w:r>
          </w:p>
        </w:tc>
      </w:tr>
      <w:tr w14:paraId="3D5A2D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75" w:type="dxa"/>
            <w:tcBorders>
              <w:top w:val="single" w:color="auto" w:sz="4" w:space="0"/>
              <w:left w:val="nil"/>
              <w:bottom w:val="nil"/>
              <w:right w:val="nil"/>
            </w:tcBorders>
            <w:noWrap w:val="0"/>
            <w:tcMar>
              <w:top w:w="-1" w:type="dxa"/>
              <w:left w:w="-1" w:type="dxa"/>
              <w:bottom w:w="-1" w:type="dxa"/>
              <w:right w:w="-1" w:type="dxa"/>
            </w:tcMar>
            <w:vAlign w:val="center"/>
          </w:tcPr>
          <w:p w14:paraId="01ED7E6D">
            <w:pPr>
              <w:keepNext/>
              <w:snapToGrid w:val="0"/>
              <w:spacing w:after="0" w:line="240" w:lineRule="auto"/>
              <w:ind w:left="0" w:leftChars="0" w:right="0" w:rightChars="0" w:firstLine="0" w:firstLineChars="0"/>
              <w:jc w:val="center"/>
            </w:pPr>
            <w:r>
              <w:t>L1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AA9D320">
            <w:pPr>
              <w:keepNext/>
              <w:snapToGrid w:val="0"/>
              <w:spacing w:after="0" w:line="240" w:lineRule="auto"/>
              <w:ind w:left="0" w:leftChars="0" w:right="0" w:rightChars="0" w:firstLine="0" w:firstLineChars="0"/>
              <w:jc w:val="center"/>
            </w:pPr>
            <w:r>
              <w:t>可解析性质复算</w:t>
            </w:r>
          </w:p>
        </w:tc>
        <w:tc>
          <w:tcPr>
            <w:tcW w:w="4160" w:type="dxa"/>
            <w:tcBorders>
              <w:top w:val="single" w:color="auto" w:sz="4" w:space="0"/>
              <w:left w:val="nil"/>
              <w:bottom w:val="nil"/>
              <w:right w:val="nil"/>
            </w:tcBorders>
            <w:noWrap w:val="0"/>
            <w:tcMar>
              <w:top w:w="-1" w:type="dxa"/>
              <w:left w:w="-1" w:type="dxa"/>
              <w:bottom w:w="-1" w:type="dxa"/>
              <w:right w:w="-1" w:type="dxa"/>
            </w:tcMar>
            <w:vAlign w:val="center"/>
          </w:tcPr>
          <w:p w14:paraId="72CF57EC">
            <w:pPr>
              <w:keepNext/>
              <w:snapToGrid w:val="0"/>
              <w:spacing w:after="0" w:line="240" w:lineRule="auto"/>
              <w:ind w:left="0" w:leftChars="0" w:right="0" w:rightChars="0" w:firstLine="0" w:firstLineChars="0"/>
              <w:jc w:val="left"/>
            </w:pPr>
            <w:r>
              <w:t>用教科书闭式公式，从原始数据或参数表重新算一遍输出的每一个量</w:t>
            </w:r>
          </w:p>
        </w:tc>
        <w:tc>
          <w:tcPr>
            <w:tcW w:w="2809" w:type="dxa"/>
            <w:tcBorders>
              <w:top w:val="single" w:color="auto" w:sz="4" w:space="0"/>
              <w:left w:val="nil"/>
              <w:bottom w:val="nil"/>
              <w:right w:val="nil"/>
            </w:tcBorders>
            <w:noWrap w:val="0"/>
            <w:tcMar>
              <w:top w:w="-1" w:type="dxa"/>
              <w:left w:w="-1" w:type="dxa"/>
              <w:bottom w:w="-1" w:type="dxa"/>
              <w:right w:w="-1" w:type="dxa"/>
            </w:tcMar>
            <w:vAlign w:val="center"/>
          </w:tcPr>
          <w:p w14:paraId="2CDD18BA">
            <w:pPr>
              <w:keepNext/>
              <w:snapToGrid w:val="0"/>
              <w:spacing w:after="0" w:line="240" w:lineRule="auto"/>
              <w:ind w:left="0" w:leftChars="0" w:right="0" w:rightChars="0" w:firstLine="0" w:firstLineChars="0"/>
              <w:jc w:val="center"/>
            </w:pPr>
            <w:r>
              <w:t>公式实现错误、口径漂移、列对应错位</w:t>
            </w:r>
          </w:p>
        </w:tc>
      </w:tr>
      <w:tr w14:paraId="713DCB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75" w:type="dxa"/>
            <w:tcBorders>
              <w:top w:val="nil"/>
              <w:left w:val="nil"/>
              <w:bottom w:val="nil"/>
              <w:right w:val="nil"/>
            </w:tcBorders>
            <w:noWrap w:val="0"/>
            <w:tcMar>
              <w:top w:w="-1" w:type="dxa"/>
              <w:left w:w="-1" w:type="dxa"/>
              <w:bottom w:w="-1" w:type="dxa"/>
              <w:right w:w="-1" w:type="dxa"/>
            </w:tcMar>
            <w:vAlign w:val="center"/>
          </w:tcPr>
          <w:p w14:paraId="0A06C79A">
            <w:pPr>
              <w:keepNext/>
              <w:snapToGrid w:val="0"/>
              <w:spacing w:after="0" w:line="240" w:lineRule="auto"/>
              <w:ind w:left="0" w:leftChars="0" w:right="0" w:rightChars="0" w:firstLine="0" w:firstLineChars="0"/>
              <w:jc w:val="center"/>
            </w:pPr>
            <w:r>
              <w:t>L2</w:t>
            </w:r>
          </w:p>
        </w:tc>
        <w:tc>
          <w:tcPr>
            <w:tcW w:w="0" w:type="auto"/>
            <w:tcBorders>
              <w:top w:val="nil"/>
              <w:left w:val="nil"/>
              <w:bottom w:val="nil"/>
              <w:right w:val="nil"/>
            </w:tcBorders>
            <w:noWrap w:val="0"/>
            <w:tcMar>
              <w:top w:w="-1" w:type="dxa"/>
              <w:left w:w="-1" w:type="dxa"/>
              <w:bottom w:w="-1" w:type="dxa"/>
              <w:right w:w="-1" w:type="dxa"/>
            </w:tcMar>
            <w:vAlign w:val="center"/>
          </w:tcPr>
          <w:p w14:paraId="1A4FA677">
            <w:pPr>
              <w:keepNext/>
              <w:snapToGrid w:val="0"/>
              <w:spacing w:after="0" w:line="240" w:lineRule="auto"/>
              <w:ind w:left="0" w:leftChars="0" w:right="0" w:rightChars="0" w:firstLine="0" w:firstLineChars="0"/>
              <w:jc w:val="center"/>
            </w:pPr>
            <w:r>
              <w:t>已知真值恢复</w:t>
            </w:r>
          </w:p>
        </w:tc>
        <w:tc>
          <w:tcPr>
            <w:tcW w:w="4160" w:type="dxa"/>
            <w:tcBorders>
              <w:top w:val="nil"/>
              <w:left w:val="nil"/>
              <w:bottom w:val="nil"/>
              <w:right w:val="nil"/>
            </w:tcBorders>
            <w:noWrap w:val="0"/>
            <w:tcMar>
              <w:top w:w="-1" w:type="dxa"/>
              <w:left w:w="-1" w:type="dxa"/>
              <w:bottom w:w="-1" w:type="dxa"/>
              <w:right w:w="-1" w:type="dxa"/>
            </w:tcMar>
            <w:vAlign w:val="center"/>
          </w:tcPr>
          <w:p w14:paraId="1F78D418">
            <w:pPr>
              <w:keepNext/>
              <w:snapToGrid w:val="0"/>
              <w:spacing w:after="0" w:line="240" w:lineRule="auto"/>
              <w:ind w:left="0" w:leftChars="0" w:right="0" w:rightChars="0" w:firstLine="0" w:firstLineChars="0"/>
              <w:jc w:val="left"/>
            </w:pPr>
            <w:r>
              <w:t>用模拟数据的生成参数（真值文件）检验估计量</w:t>
            </w:r>
          </w:p>
        </w:tc>
        <w:tc>
          <w:tcPr>
            <w:tcW w:w="2809" w:type="dxa"/>
            <w:tcBorders>
              <w:top w:val="nil"/>
              <w:left w:val="nil"/>
              <w:bottom w:val="nil"/>
              <w:right w:val="nil"/>
            </w:tcBorders>
            <w:noWrap w:val="0"/>
            <w:tcMar>
              <w:top w:w="-1" w:type="dxa"/>
              <w:left w:w="-1" w:type="dxa"/>
              <w:bottom w:w="-1" w:type="dxa"/>
              <w:right w:w="-1" w:type="dxa"/>
            </w:tcMar>
            <w:vAlign w:val="center"/>
          </w:tcPr>
          <w:p w14:paraId="5EF6EBCA">
            <w:pPr>
              <w:keepNext/>
              <w:snapToGrid w:val="0"/>
              <w:spacing w:after="0" w:line="240" w:lineRule="auto"/>
              <w:ind w:left="0" w:leftChars="0" w:right="0" w:rightChars="0" w:firstLine="0" w:firstLineChars="0"/>
              <w:jc w:val="center"/>
            </w:pPr>
            <w:r>
              <w:t>估计是否正确、方向是否反、标签是否错配</w:t>
            </w:r>
          </w:p>
        </w:tc>
      </w:tr>
      <w:tr w14:paraId="6BA151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75" w:type="dxa"/>
            <w:tcBorders>
              <w:top w:val="nil"/>
              <w:left w:val="nil"/>
              <w:bottom w:val="single" w:color="auto" w:sz="12" w:space="0"/>
              <w:right w:val="nil"/>
            </w:tcBorders>
            <w:noWrap w:val="0"/>
            <w:tcMar>
              <w:top w:w="-1" w:type="dxa"/>
              <w:left w:w="-1" w:type="dxa"/>
              <w:bottom w:w="-1" w:type="dxa"/>
              <w:right w:w="-1" w:type="dxa"/>
            </w:tcMar>
            <w:vAlign w:val="center"/>
          </w:tcPr>
          <w:p w14:paraId="050CE029">
            <w:pPr>
              <w:keepNext/>
              <w:snapToGrid w:val="0"/>
              <w:spacing w:after="0" w:line="240" w:lineRule="auto"/>
              <w:ind w:left="0" w:leftChars="0" w:right="0" w:rightChars="0" w:firstLine="0" w:firstLineChars="0"/>
              <w:jc w:val="center"/>
            </w:pPr>
            <w:r>
              <w:t>L3</w:t>
            </w:r>
          </w:p>
        </w:tc>
        <w:tc>
          <w:tcPr>
            <w:tcW w:w="1213" w:type="dxa"/>
            <w:tcBorders>
              <w:top w:val="nil"/>
              <w:left w:val="nil"/>
              <w:bottom w:val="single" w:color="auto" w:sz="12" w:space="0"/>
              <w:right w:val="nil"/>
            </w:tcBorders>
            <w:noWrap w:val="0"/>
            <w:tcMar>
              <w:top w:w="-1" w:type="dxa"/>
              <w:left w:w="-1" w:type="dxa"/>
              <w:bottom w:w="-1" w:type="dxa"/>
              <w:right w:w="-1" w:type="dxa"/>
            </w:tcMar>
            <w:vAlign w:val="center"/>
          </w:tcPr>
          <w:p w14:paraId="5B1273A6">
            <w:pPr>
              <w:keepNext/>
              <w:snapToGrid w:val="0"/>
              <w:spacing w:after="0" w:line="240" w:lineRule="auto"/>
              <w:ind w:left="0" w:leftChars="0" w:right="0" w:rightChars="0" w:firstLine="0" w:firstLineChars="0"/>
              <w:jc w:val="center"/>
            </w:pPr>
            <w:r>
              <w:t>独立实现对照</w:t>
            </w:r>
          </w:p>
        </w:tc>
        <w:tc>
          <w:tcPr>
            <w:tcW w:w="4160" w:type="dxa"/>
            <w:tcBorders>
              <w:top w:val="nil"/>
              <w:left w:val="nil"/>
              <w:bottom w:val="single" w:color="auto" w:sz="12" w:space="0"/>
              <w:right w:val="nil"/>
            </w:tcBorders>
            <w:noWrap w:val="0"/>
            <w:tcMar>
              <w:top w:w="-1" w:type="dxa"/>
              <w:left w:w="-1" w:type="dxa"/>
              <w:bottom w:w="-1" w:type="dxa"/>
              <w:right w:w="-1" w:type="dxa"/>
            </w:tcMar>
            <w:vAlign w:val="center"/>
          </w:tcPr>
          <w:p w14:paraId="555CF169">
            <w:pPr>
              <w:keepNext/>
              <w:snapToGrid w:val="0"/>
              <w:spacing w:after="0" w:line="240" w:lineRule="auto"/>
              <w:ind w:left="0" w:leftChars="0" w:right="0" w:rightChars="0" w:firstLine="0" w:firstLineChars="0"/>
              <w:jc w:val="left"/>
            </w:pPr>
            <w:r>
              <w:t>换一个不同作者、不同算法的 R 包重跑同一模型</w:t>
            </w:r>
          </w:p>
        </w:tc>
        <w:tc>
          <w:tcPr>
            <w:tcW w:w="2809" w:type="dxa"/>
            <w:tcBorders>
              <w:top w:val="nil"/>
              <w:left w:val="nil"/>
              <w:bottom w:val="single" w:color="auto" w:sz="12" w:space="0"/>
              <w:right w:val="nil"/>
            </w:tcBorders>
            <w:noWrap w:val="0"/>
            <w:tcMar>
              <w:top w:w="-1" w:type="dxa"/>
              <w:left w:w="-1" w:type="dxa"/>
              <w:bottom w:w="-1" w:type="dxa"/>
              <w:right w:w="-1" w:type="dxa"/>
            </w:tcMar>
            <w:vAlign w:val="center"/>
          </w:tcPr>
          <w:p w14:paraId="60F7ADA8">
            <w:pPr>
              <w:keepNext/>
              <w:snapToGrid w:val="0"/>
              <w:spacing w:after="0" w:line="240" w:lineRule="auto"/>
              <w:ind w:left="0" w:leftChars="0" w:right="0" w:rightChars="0" w:firstLine="0" w:firstLineChars="0"/>
              <w:jc w:val="center"/>
            </w:pPr>
            <w:r>
              <w:t>共同实现错误（闭式复算发现不了的）</w:t>
            </w:r>
          </w:p>
        </w:tc>
      </w:tr>
    </w:tbl>
    <w:p w14:paraId="68285EF7"/>
    <w:p w14:paraId="40E20B3F">
      <w:r>
        <w:t>范围决定（按你的要求）：不对 SPSS、也不对 Mplus。理由：CTT 与 IRT 的权威口径在</w:t>
      </w:r>
    </w:p>
    <w:p w14:paraId="0067BA7F">
      <w:r>
        <w:t>psych / lavaan / mirt 的官方文档与教科书闭式中，SPSS 与 Mplus 既非必要参照，</w:t>
      </w:r>
    </w:p>
    <w:p w14:paraId="1D7B6C15">
      <w:r>
        <w:t>也会引入许可与可比性问题。L3 改用 ltm（Rizopoulos, 2006）作为第二实现。</w:t>
      </w:r>
    </w:p>
    <w:p w14:paraId="7851B0D6">
      <w:r>
        <w:t>关键点：工具的引擎本身就是 psych/lavaan/mirt，所以"用 psych 验证 CTT""用 mirt 验证 IRT"</w:t>
      </w:r>
    </w:p>
    <w:p w14:paraId="2C65A736">
      <w:r>
        <w:t>是同义反复。L1 只依赖参数表里的 a/d/g 与教科书公式，L3 只依赖另一个包，</w:t>
      </w:r>
    </w:p>
    <w:p w14:paraId="0E0EDF38">
      <w:r>
        <w:t>两者都不经过被测代码。</w:t>
      </w:r>
    </w:p>
    <w:p w14:paraId="723EA205"/>
    <w:p w14:paraId="0006D42D">
      <w:pPr>
        <w:pStyle w:val="4"/>
      </w:pPr>
      <w:r>
        <w:t>2. IRT：L1 可解析性质复算</w:t>
      </w:r>
    </w:p>
    <w:p w14:paraId="548C9E31">
      <w:r>
        <w:t>结果：8 个结果目录，PASS = 109，FAIL = 0，SKIP = 13（SKIP 均为"该路线不适用"，如非 Rasch 目录不查 a≡1）。</w:t>
      </w:r>
    </w:p>
    <w:p w14:paraId="75B1B33B">
      <w:r>
        <w:t>覆盖 8 条路线：2PL / Rasch / 3PL / GRM / 3D-CIFA-GPCM / 2D-CIFA-2PL / 3D-EIFA-GPCM / 2D-EIFA-2PL。</w:t>
      </w:r>
    </w:p>
    <w:p w14:paraId="789A47D5">
      <w:pPr>
        <w:pStyle w:val="5"/>
      </w:pPr>
      <w:r>
        <w:t>2.1 逐项实测偏差</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7"/>
        <w:gridCol w:w="4452"/>
        <w:gridCol w:w="1809"/>
        <w:gridCol w:w="1708"/>
      </w:tblGrid>
      <w:tr w14:paraId="0AC354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9D54C8">
            <w:pPr>
              <w:keepNext/>
              <w:snapToGrid w:val="0"/>
              <w:spacing w:after="0" w:line="240" w:lineRule="auto"/>
              <w:ind w:left="0" w:leftChars="0" w:right="0" w:rightChars="0" w:firstLine="0" w:firstLineChars="0"/>
              <w:jc w:val="center"/>
              <w:rPr>
                <w:b/>
              </w:rPr>
            </w:pPr>
            <w:r>
              <w:rPr>
                <w:b/>
              </w:rPr>
              <w:t>检查</w:t>
            </w:r>
          </w:p>
        </w:tc>
        <w:tc>
          <w:tcPr>
            <w:tcW w:w="4452" w:type="dxa"/>
            <w:tcBorders>
              <w:top w:val="single" w:color="auto" w:sz="12" w:space="0"/>
              <w:left w:val="nil"/>
              <w:bottom w:val="nil"/>
              <w:right w:val="nil"/>
            </w:tcBorders>
            <w:noWrap w:val="0"/>
            <w:tcMar>
              <w:top w:w="-1" w:type="dxa"/>
              <w:left w:w="-1" w:type="dxa"/>
              <w:bottom w:w="-1" w:type="dxa"/>
              <w:right w:w="-1" w:type="dxa"/>
            </w:tcMar>
            <w:vAlign w:val="center"/>
          </w:tcPr>
          <w:p w14:paraId="30DED35A">
            <w:pPr>
              <w:keepNext/>
              <w:snapToGrid w:val="0"/>
              <w:spacing w:after="0" w:line="240" w:lineRule="auto"/>
              <w:ind w:left="0" w:leftChars="0" w:right="0" w:rightChars="0" w:firstLine="0" w:firstLineChars="0"/>
              <w:jc w:val="center"/>
              <w:rPr>
                <w:b/>
              </w:rPr>
            </w:pPr>
            <w:r>
              <w:rPr>
                <w:b/>
              </w:rPr>
              <w:t>复算什么</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1E54857">
            <w:pPr>
              <w:keepNext/>
              <w:snapToGrid w:val="0"/>
              <w:spacing w:after="0" w:line="240" w:lineRule="auto"/>
              <w:ind w:left="0" w:leftChars="0" w:right="0" w:rightChars="0" w:firstLine="0" w:firstLineChars="0"/>
              <w:jc w:val="center"/>
              <w:rPr>
                <w:b/>
              </w:rPr>
            </w:pPr>
            <w:r>
              <w:rPr>
                <w:b/>
              </w:rPr>
              <w:t>实测最大偏差</w:t>
            </w:r>
          </w:p>
        </w:tc>
        <w:tc>
          <w:tcPr>
            <w:tcW w:w="1708" w:type="dxa"/>
            <w:tcBorders>
              <w:top w:val="single" w:color="auto" w:sz="12" w:space="0"/>
              <w:left w:val="nil"/>
              <w:bottom w:val="nil"/>
              <w:right w:val="nil"/>
            </w:tcBorders>
            <w:noWrap w:val="0"/>
            <w:tcMar>
              <w:top w:w="-1" w:type="dxa"/>
              <w:left w:w="-1" w:type="dxa"/>
              <w:bottom w:w="-1" w:type="dxa"/>
              <w:right w:w="-1" w:type="dxa"/>
            </w:tcMar>
            <w:vAlign w:val="center"/>
          </w:tcPr>
          <w:p w14:paraId="423DEB6A">
            <w:pPr>
              <w:keepNext/>
              <w:snapToGrid w:val="0"/>
              <w:spacing w:after="0" w:line="240" w:lineRule="auto"/>
              <w:ind w:left="0" w:leftChars="0" w:right="0" w:rightChars="0" w:firstLine="0" w:firstLineChars="0"/>
              <w:jc w:val="center"/>
              <w:rPr>
                <w:b/>
              </w:rPr>
            </w:pPr>
            <w:r>
              <w:rPr>
                <w:b/>
              </w:rPr>
              <w:t>判定阈值</w:t>
            </w:r>
          </w:p>
        </w:tc>
      </w:tr>
      <w:tr w14:paraId="3507EA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8EB7E1">
            <w:pPr>
              <w:keepNext/>
              <w:snapToGrid w:val="0"/>
              <w:spacing w:after="0" w:line="240" w:lineRule="auto"/>
              <w:ind w:left="0" w:leftChars="0" w:right="0" w:rightChars="0" w:firstLine="0" w:firstLineChars="0"/>
              <w:jc w:val="left"/>
            </w:pPr>
            <w:r>
              <w:t>I1</w:t>
            </w:r>
          </w:p>
        </w:tc>
        <w:tc>
          <w:tcPr>
            <w:tcW w:w="4452" w:type="dxa"/>
            <w:tcBorders>
              <w:top w:val="single" w:color="auto" w:sz="4" w:space="0"/>
              <w:left w:val="nil"/>
              <w:bottom w:val="nil"/>
              <w:right w:val="nil"/>
            </w:tcBorders>
            <w:noWrap w:val="0"/>
            <w:tcMar>
              <w:top w:w="-1" w:type="dxa"/>
              <w:left w:w="-1" w:type="dxa"/>
              <w:bottom w:w="-1" w:type="dxa"/>
              <w:right w:w="-1" w:type="dxa"/>
            </w:tcMar>
            <w:vAlign w:val="center"/>
          </w:tcPr>
          <w:p w14:paraId="1883EECD">
            <w:pPr>
              <w:keepNext/>
              <w:snapToGrid w:val="0"/>
              <w:spacing w:after="0" w:line="240" w:lineRule="auto"/>
              <w:ind w:left="0" w:leftChars="0" w:right="0" w:rightChars="0" w:firstLine="0" w:firstLineChars="0"/>
              <w:jc w:val="left"/>
            </w:pPr>
            <w:r>
              <w:t>`MDISC = sqrt(Σaⱼ²)`</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948A966">
            <w:pPr>
              <w:keepNext/>
              <w:snapToGrid w:val="0"/>
              <w:spacing w:after="0" w:line="240" w:lineRule="auto"/>
              <w:ind w:left="0" w:leftChars="0" w:right="0" w:rightChars="0" w:firstLine="0" w:firstLineChars="0"/>
              <w:jc w:val="left"/>
            </w:pPr>
            <w:r>
              <w:t>0 ～ 3.45e-15</w:t>
            </w:r>
          </w:p>
        </w:tc>
        <w:tc>
          <w:tcPr>
            <w:tcW w:w="1708" w:type="dxa"/>
            <w:tcBorders>
              <w:top w:val="single" w:color="auto" w:sz="4" w:space="0"/>
              <w:left w:val="nil"/>
              <w:bottom w:val="nil"/>
              <w:right w:val="nil"/>
            </w:tcBorders>
            <w:noWrap w:val="0"/>
            <w:tcMar>
              <w:top w:w="-1" w:type="dxa"/>
              <w:left w:w="-1" w:type="dxa"/>
              <w:bottom w:w="-1" w:type="dxa"/>
              <w:right w:w="-1" w:type="dxa"/>
            </w:tcMar>
            <w:vAlign w:val="center"/>
          </w:tcPr>
          <w:p w14:paraId="19B1E306">
            <w:pPr>
              <w:keepNext/>
              <w:snapToGrid w:val="0"/>
              <w:spacing w:after="0" w:line="240" w:lineRule="auto"/>
              <w:ind w:left="0" w:leftChars="0" w:right="0" w:rightChars="0" w:firstLine="0" w:firstLineChars="0"/>
              <w:jc w:val="left"/>
            </w:pPr>
            <w:r>
              <w:t>相对 1e-8</w:t>
            </w:r>
          </w:p>
        </w:tc>
      </w:tr>
      <w:tr w14:paraId="6AB78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304511">
            <w:pPr>
              <w:keepNext/>
              <w:snapToGrid w:val="0"/>
              <w:spacing w:after="0" w:line="240" w:lineRule="auto"/>
              <w:ind w:left="0" w:leftChars="0" w:right="0" w:rightChars="0" w:firstLine="0" w:firstLineChars="0"/>
              <w:jc w:val="left"/>
            </w:pPr>
            <w:r>
              <w:t>I2</w:t>
            </w:r>
          </w:p>
        </w:tc>
        <w:tc>
          <w:tcPr>
            <w:tcW w:w="4452" w:type="dxa"/>
            <w:tcBorders>
              <w:top w:val="nil"/>
              <w:left w:val="nil"/>
              <w:bottom w:val="nil"/>
              <w:right w:val="nil"/>
            </w:tcBorders>
            <w:noWrap w:val="0"/>
            <w:tcMar>
              <w:top w:w="-1" w:type="dxa"/>
              <w:left w:w="-1" w:type="dxa"/>
              <w:bottom w:w="-1" w:type="dxa"/>
              <w:right w:w="-1" w:type="dxa"/>
            </w:tcMar>
            <w:vAlign w:val="center"/>
          </w:tcPr>
          <w:p w14:paraId="4BC8CEBC">
            <w:pPr>
              <w:keepNext/>
              <w:snapToGrid w:val="0"/>
              <w:spacing w:after="0" w:line="240" w:lineRule="auto"/>
              <w:ind w:left="0" w:leftChars="0" w:right="0" w:rightChars="0" w:firstLine="0" w:firstLineChars="0"/>
              <w:jc w:val="left"/>
            </w:pPr>
            <w:r>
              <w:t>`b = −d/MDISC`；GPCM 用台阶 `−(d_k − d_{k−1})/MDISC`</w:t>
            </w:r>
          </w:p>
        </w:tc>
        <w:tc>
          <w:tcPr>
            <w:tcW w:w="0" w:type="auto"/>
            <w:tcBorders>
              <w:top w:val="nil"/>
              <w:left w:val="nil"/>
              <w:bottom w:val="nil"/>
              <w:right w:val="nil"/>
            </w:tcBorders>
            <w:noWrap w:val="0"/>
            <w:tcMar>
              <w:top w:w="-1" w:type="dxa"/>
              <w:left w:w="-1" w:type="dxa"/>
              <w:bottom w:w="-1" w:type="dxa"/>
              <w:right w:w="-1" w:type="dxa"/>
            </w:tcMar>
            <w:vAlign w:val="center"/>
          </w:tcPr>
          <w:p w14:paraId="048F6FF8">
            <w:pPr>
              <w:keepNext/>
              <w:snapToGrid w:val="0"/>
              <w:spacing w:after="0" w:line="240" w:lineRule="auto"/>
              <w:ind w:left="0" w:leftChars="0" w:right="0" w:rightChars="0" w:firstLine="0" w:firstLineChars="0"/>
              <w:jc w:val="left"/>
            </w:pPr>
            <w:r>
              <w:t>0 ～ 6.07e-15</w:t>
            </w:r>
          </w:p>
        </w:tc>
        <w:tc>
          <w:tcPr>
            <w:tcW w:w="1708" w:type="dxa"/>
            <w:tcBorders>
              <w:top w:val="nil"/>
              <w:left w:val="nil"/>
              <w:bottom w:val="nil"/>
              <w:right w:val="nil"/>
            </w:tcBorders>
            <w:noWrap w:val="0"/>
            <w:tcMar>
              <w:top w:w="-1" w:type="dxa"/>
              <w:left w:w="-1" w:type="dxa"/>
              <w:bottom w:w="-1" w:type="dxa"/>
              <w:right w:w="-1" w:type="dxa"/>
            </w:tcMar>
            <w:vAlign w:val="center"/>
          </w:tcPr>
          <w:p w14:paraId="762D233C">
            <w:pPr>
              <w:keepNext/>
              <w:snapToGrid w:val="0"/>
              <w:spacing w:after="0" w:line="240" w:lineRule="auto"/>
              <w:ind w:left="0" w:leftChars="0" w:right="0" w:rightChars="0" w:firstLine="0" w:firstLineChars="0"/>
              <w:jc w:val="left"/>
            </w:pPr>
            <w:r>
              <w:t>相对 1e-8</w:t>
            </w:r>
          </w:p>
        </w:tc>
      </w:tr>
      <w:tr w14:paraId="19B20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91A26C">
            <w:pPr>
              <w:keepNext/>
              <w:snapToGrid w:val="0"/>
              <w:spacing w:after="0" w:line="240" w:lineRule="auto"/>
              <w:ind w:left="0" w:leftChars="0" w:right="0" w:rightChars="0" w:firstLine="0" w:firstLineChars="0"/>
              <w:jc w:val="left"/>
            </w:pPr>
            <w:r>
              <w:t>I3</w:t>
            </w:r>
          </w:p>
        </w:tc>
        <w:tc>
          <w:tcPr>
            <w:tcW w:w="4452" w:type="dxa"/>
            <w:tcBorders>
              <w:top w:val="nil"/>
              <w:left w:val="nil"/>
              <w:bottom w:val="nil"/>
              <w:right w:val="nil"/>
            </w:tcBorders>
            <w:noWrap w:val="0"/>
            <w:tcMar>
              <w:top w:w="-1" w:type="dxa"/>
              <w:left w:w="-1" w:type="dxa"/>
              <w:bottom w:w="-1" w:type="dxa"/>
              <w:right w:w="-1" w:type="dxa"/>
            </w:tcMar>
            <w:vAlign w:val="center"/>
          </w:tcPr>
          <w:p w14:paraId="32862242">
            <w:pPr>
              <w:keepNext/>
              <w:snapToGrid w:val="0"/>
              <w:spacing w:after="0" w:line="240" w:lineRule="auto"/>
              <w:ind w:left="0" w:leftChars="0" w:right="0" w:rightChars="0" w:firstLine="0" w:firstLineChars="0"/>
              <w:jc w:val="left"/>
            </w:pPr>
            <w:r>
              <w:t>ICC 用 Samejima(1969)/Muraki(1992)/Birnbaum 闭式，逐题逐 θ 逐类别复算</w:t>
            </w:r>
          </w:p>
        </w:tc>
        <w:tc>
          <w:tcPr>
            <w:tcW w:w="0" w:type="auto"/>
            <w:tcBorders>
              <w:top w:val="nil"/>
              <w:left w:val="nil"/>
              <w:bottom w:val="nil"/>
              <w:right w:val="nil"/>
            </w:tcBorders>
            <w:noWrap w:val="0"/>
            <w:tcMar>
              <w:top w:w="-1" w:type="dxa"/>
              <w:left w:w="-1" w:type="dxa"/>
              <w:bottom w:w="-1" w:type="dxa"/>
              <w:right w:w="-1" w:type="dxa"/>
            </w:tcMar>
            <w:vAlign w:val="center"/>
          </w:tcPr>
          <w:p w14:paraId="69C628F3">
            <w:pPr>
              <w:keepNext/>
              <w:snapToGrid w:val="0"/>
              <w:spacing w:after="0" w:line="240" w:lineRule="auto"/>
              <w:ind w:left="0" w:leftChars="0" w:right="0" w:rightChars="0" w:firstLine="0" w:firstLineChars="0"/>
              <w:jc w:val="left"/>
            </w:pPr>
            <w:r>
              <w:t>1.44e-15 ～ 4.94e-15</w:t>
            </w:r>
          </w:p>
        </w:tc>
        <w:tc>
          <w:tcPr>
            <w:tcW w:w="1708" w:type="dxa"/>
            <w:tcBorders>
              <w:top w:val="nil"/>
              <w:left w:val="nil"/>
              <w:bottom w:val="nil"/>
              <w:right w:val="nil"/>
            </w:tcBorders>
            <w:noWrap w:val="0"/>
            <w:tcMar>
              <w:top w:w="-1" w:type="dxa"/>
              <w:left w:w="-1" w:type="dxa"/>
              <w:bottom w:w="-1" w:type="dxa"/>
              <w:right w:w="-1" w:type="dxa"/>
            </w:tcMar>
            <w:vAlign w:val="center"/>
          </w:tcPr>
          <w:p w14:paraId="662A046E">
            <w:pPr>
              <w:keepNext/>
              <w:snapToGrid w:val="0"/>
              <w:spacing w:after="0" w:line="240" w:lineRule="auto"/>
              <w:ind w:left="0" w:leftChars="0" w:right="0" w:rightChars="0" w:firstLine="0" w:firstLineChars="0"/>
              <w:jc w:val="left"/>
            </w:pPr>
            <w:r>
              <w:t>绝对 1e-8</w:t>
            </w:r>
          </w:p>
        </w:tc>
      </w:tr>
      <w:tr w14:paraId="39187C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187DFBA">
            <w:pPr>
              <w:keepNext/>
              <w:snapToGrid w:val="0"/>
              <w:spacing w:after="0" w:line="240" w:lineRule="auto"/>
              <w:ind w:left="0" w:leftChars="0" w:right="0" w:rightChars="0" w:firstLine="0" w:firstLineChars="0"/>
              <w:jc w:val="left"/>
            </w:pPr>
            <w:r>
              <w:t>I4</w:t>
            </w:r>
          </w:p>
        </w:tc>
        <w:tc>
          <w:tcPr>
            <w:tcW w:w="4452" w:type="dxa"/>
            <w:tcBorders>
              <w:top w:val="nil"/>
              <w:left w:val="nil"/>
              <w:bottom w:val="nil"/>
              <w:right w:val="nil"/>
            </w:tcBorders>
            <w:noWrap w:val="0"/>
            <w:tcMar>
              <w:top w:w="-1" w:type="dxa"/>
              <w:left w:w="-1" w:type="dxa"/>
              <w:bottom w:w="-1" w:type="dxa"/>
              <w:right w:w="-1" w:type="dxa"/>
            </w:tcMar>
            <w:vAlign w:val="center"/>
          </w:tcPr>
          <w:p w14:paraId="12831F27">
            <w:pPr>
              <w:keepNext/>
              <w:snapToGrid w:val="0"/>
              <w:spacing w:after="0" w:line="240" w:lineRule="auto"/>
              <w:ind w:left="0" w:leftChars="0" w:right="0" w:rightChars="0" w:firstLine="0" w:firstLineChars="0"/>
              <w:jc w:val="left"/>
            </w:pPr>
            <w:r>
              <w:t>`I(θ) = Σ_k (P_k′)²/P_k`（解析导数）</w:t>
            </w:r>
          </w:p>
        </w:tc>
        <w:tc>
          <w:tcPr>
            <w:tcW w:w="0" w:type="auto"/>
            <w:tcBorders>
              <w:top w:val="nil"/>
              <w:left w:val="nil"/>
              <w:bottom w:val="nil"/>
              <w:right w:val="nil"/>
            </w:tcBorders>
            <w:noWrap w:val="0"/>
            <w:tcMar>
              <w:top w:w="-1" w:type="dxa"/>
              <w:left w:w="-1" w:type="dxa"/>
              <w:bottom w:w="-1" w:type="dxa"/>
              <w:right w:w="-1" w:type="dxa"/>
            </w:tcMar>
            <w:vAlign w:val="center"/>
          </w:tcPr>
          <w:p w14:paraId="4A4DB9D0">
            <w:pPr>
              <w:keepNext/>
              <w:snapToGrid w:val="0"/>
              <w:spacing w:after="0" w:line="240" w:lineRule="auto"/>
              <w:ind w:left="0" w:leftChars="0" w:right="0" w:rightChars="0" w:firstLine="0" w:firstLineChars="0"/>
              <w:jc w:val="left"/>
            </w:pPr>
            <w:r>
              <w:t>2.997e-07 ～ 3.40e-05，均为峰值的 0.00%</w:t>
            </w:r>
          </w:p>
        </w:tc>
        <w:tc>
          <w:tcPr>
            <w:tcW w:w="1708" w:type="dxa"/>
            <w:tcBorders>
              <w:top w:val="nil"/>
              <w:left w:val="nil"/>
              <w:bottom w:val="nil"/>
              <w:right w:val="nil"/>
            </w:tcBorders>
            <w:noWrap w:val="0"/>
            <w:tcMar>
              <w:top w:w="-1" w:type="dxa"/>
              <w:left w:w="-1" w:type="dxa"/>
              <w:bottom w:w="-1" w:type="dxa"/>
              <w:right w:w="-1" w:type="dxa"/>
            </w:tcMar>
            <w:vAlign w:val="center"/>
          </w:tcPr>
          <w:p w14:paraId="3036A077">
            <w:pPr>
              <w:keepNext/>
              <w:snapToGrid w:val="0"/>
              <w:spacing w:after="0" w:line="240" w:lineRule="auto"/>
              <w:ind w:left="0" w:leftChars="0" w:right="0" w:rightChars="0" w:firstLine="0" w:firstLineChars="0"/>
              <w:jc w:val="left"/>
            </w:pPr>
            <w:r>
              <w:t>&lt; 峰值的 1%</w:t>
            </w:r>
          </w:p>
        </w:tc>
      </w:tr>
      <w:tr w14:paraId="611403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270AF56">
            <w:pPr>
              <w:keepNext/>
              <w:snapToGrid w:val="0"/>
              <w:spacing w:after="0" w:line="240" w:lineRule="auto"/>
              <w:ind w:left="0" w:leftChars="0" w:right="0" w:rightChars="0" w:firstLine="0" w:firstLineChars="0"/>
              <w:jc w:val="left"/>
            </w:pPr>
            <w:r>
              <w:t>I5</w:t>
            </w:r>
          </w:p>
        </w:tc>
        <w:tc>
          <w:tcPr>
            <w:tcW w:w="4452" w:type="dxa"/>
            <w:tcBorders>
              <w:top w:val="nil"/>
              <w:left w:val="nil"/>
              <w:bottom w:val="nil"/>
              <w:right w:val="nil"/>
            </w:tcBorders>
            <w:noWrap w:val="0"/>
            <w:tcMar>
              <w:top w:w="-1" w:type="dxa"/>
              <w:left w:w="-1" w:type="dxa"/>
              <w:bottom w:w="-1" w:type="dxa"/>
              <w:right w:w="-1" w:type="dxa"/>
            </w:tcMar>
            <w:vAlign w:val="center"/>
          </w:tcPr>
          <w:p w14:paraId="79A87AFE">
            <w:pPr>
              <w:keepNext/>
              <w:snapToGrid w:val="0"/>
              <w:spacing w:after="0" w:line="240" w:lineRule="auto"/>
              <w:ind w:left="0" w:leftChars="0" w:right="0" w:rightChars="0" w:firstLine="0" w:firstLineChars="0"/>
              <w:jc w:val="left"/>
            </w:pPr>
            <w:r>
              <w:t>`TIF = Σ IIF`</w:t>
            </w:r>
          </w:p>
        </w:tc>
        <w:tc>
          <w:tcPr>
            <w:tcW w:w="0" w:type="auto"/>
            <w:tcBorders>
              <w:top w:val="nil"/>
              <w:left w:val="nil"/>
              <w:bottom w:val="nil"/>
              <w:right w:val="nil"/>
            </w:tcBorders>
            <w:noWrap w:val="0"/>
            <w:tcMar>
              <w:top w:w="-1" w:type="dxa"/>
              <w:left w:w="-1" w:type="dxa"/>
              <w:bottom w:w="-1" w:type="dxa"/>
              <w:right w:w="-1" w:type="dxa"/>
            </w:tcMar>
            <w:vAlign w:val="center"/>
          </w:tcPr>
          <w:p w14:paraId="28A87E88">
            <w:pPr>
              <w:keepNext/>
              <w:snapToGrid w:val="0"/>
              <w:spacing w:after="0" w:line="240" w:lineRule="auto"/>
              <w:ind w:left="0" w:leftChars="0" w:right="0" w:rightChars="0" w:firstLine="0" w:firstLineChars="0"/>
              <w:jc w:val="left"/>
            </w:pPr>
            <w:r>
              <w:t>1.78e-15 ～ 6.52e-15</w:t>
            </w:r>
          </w:p>
        </w:tc>
        <w:tc>
          <w:tcPr>
            <w:tcW w:w="1708" w:type="dxa"/>
            <w:tcBorders>
              <w:top w:val="nil"/>
              <w:left w:val="nil"/>
              <w:bottom w:val="nil"/>
              <w:right w:val="nil"/>
            </w:tcBorders>
            <w:noWrap w:val="0"/>
            <w:tcMar>
              <w:top w:w="-1" w:type="dxa"/>
              <w:left w:w="-1" w:type="dxa"/>
              <w:bottom w:w="-1" w:type="dxa"/>
              <w:right w:w="-1" w:type="dxa"/>
            </w:tcMar>
            <w:vAlign w:val="center"/>
          </w:tcPr>
          <w:p w14:paraId="3035D425">
            <w:pPr>
              <w:keepNext/>
              <w:snapToGrid w:val="0"/>
              <w:spacing w:after="0" w:line="240" w:lineRule="auto"/>
              <w:ind w:left="0" w:leftChars="0" w:right="0" w:rightChars="0" w:firstLine="0" w:firstLineChars="0"/>
              <w:jc w:val="left"/>
            </w:pPr>
            <w:r>
              <w:t>相对 1e-6</w:t>
            </w:r>
          </w:p>
        </w:tc>
      </w:tr>
      <w:tr w14:paraId="701971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B1A5B7">
            <w:pPr>
              <w:keepNext/>
              <w:snapToGrid w:val="0"/>
              <w:spacing w:after="0" w:line="240" w:lineRule="auto"/>
              <w:ind w:left="0" w:leftChars="0" w:right="0" w:rightChars="0" w:firstLine="0" w:firstLineChars="0"/>
              <w:jc w:val="left"/>
            </w:pPr>
            <w:r>
              <w:t>I6</w:t>
            </w:r>
          </w:p>
        </w:tc>
        <w:tc>
          <w:tcPr>
            <w:tcW w:w="4452" w:type="dxa"/>
            <w:tcBorders>
              <w:top w:val="nil"/>
              <w:left w:val="nil"/>
              <w:bottom w:val="nil"/>
              <w:right w:val="nil"/>
            </w:tcBorders>
            <w:noWrap w:val="0"/>
            <w:tcMar>
              <w:top w:w="-1" w:type="dxa"/>
              <w:left w:w="-1" w:type="dxa"/>
              <w:bottom w:w="-1" w:type="dxa"/>
              <w:right w:w="-1" w:type="dxa"/>
            </w:tcMar>
            <w:vAlign w:val="center"/>
          </w:tcPr>
          <w:p w14:paraId="61622C02">
            <w:pPr>
              <w:keepNext/>
              <w:snapToGrid w:val="0"/>
              <w:spacing w:after="0" w:line="240" w:lineRule="auto"/>
              <w:ind w:left="0" w:leftChars="0" w:right="0" w:rightChars="0" w:firstLine="0" w:firstLineChars="0"/>
              <w:jc w:val="left"/>
            </w:pPr>
            <w:r>
              <w:t>`SE(θ)` 与 `1/sqrt(I(θ))` 的量级（仅单维）</w:t>
            </w:r>
          </w:p>
        </w:tc>
        <w:tc>
          <w:tcPr>
            <w:tcW w:w="0" w:type="auto"/>
            <w:tcBorders>
              <w:top w:val="nil"/>
              <w:left w:val="nil"/>
              <w:bottom w:val="nil"/>
              <w:right w:val="nil"/>
            </w:tcBorders>
            <w:noWrap w:val="0"/>
            <w:tcMar>
              <w:top w:w="-1" w:type="dxa"/>
              <w:left w:w="-1" w:type="dxa"/>
              <w:bottom w:w="-1" w:type="dxa"/>
              <w:right w:w="-1" w:type="dxa"/>
            </w:tcMar>
            <w:vAlign w:val="center"/>
          </w:tcPr>
          <w:p w14:paraId="39BC2CE4">
            <w:pPr>
              <w:keepNext/>
              <w:snapToGrid w:val="0"/>
              <w:spacing w:after="0" w:line="240" w:lineRule="auto"/>
              <w:ind w:left="0" w:leftChars="0" w:right="0" w:rightChars="0" w:firstLine="0" w:firstLineChars="0"/>
              <w:jc w:val="left"/>
            </w:pPr>
            <w:r>
              <w:t>中位比值 0.860～0.933；r = 0.732～0.999</w:t>
            </w:r>
          </w:p>
        </w:tc>
        <w:tc>
          <w:tcPr>
            <w:tcW w:w="1708" w:type="dxa"/>
            <w:tcBorders>
              <w:top w:val="nil"/>
              <w:left w:val="nil"/>
              <w:bottom w:val="nil"/>
              <w:right w:val="nil"/>
            </w:tcBorders>
            <w:noWrap w:val="0"/>
            <w:tcMar>
              <w:top w:w="-1" w:type="dxa"/>
              <w:left w:w="-1" w:type="dxa"/>
              <w:bottom w:w="-1" w:type="dxa"/>
              <w:right w:w="-1" w:type="dxa"/>
            </w:tcMar>
            <w:vAlign w:val="center"/>
          </w:tcPr>
          <w:p w14:paraId="20C1AD15">
            <w:pPr>
              <w:keepNext/>
              <w:snapToGrid w:val="0"/>
              <w:spacing w:after="0" w:line="240" w:lineRule="auto"/>
              <w:ind w:left="0" w:leftChars="0" w:right="0" w:rightChars="0" w:firstLine="0" w:firstLineChars="0"/>
              <w:jc w:val="left"/>
            </w:pPr>
            <w:r>
              <w:t>比值∈[0.75,1.25] 且 r ≥ .70</w:t>
            </w:r>
          </w:p>
        </w:tc>
      </w:tr>
      <w:tr w14:paraId="0DEE0F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0BC905">
            <w:pPr>
              <w:keepNext/>
              <w:snapToGrid w:val="0"/>
              <w:spacing w:after="0" w:line="240" w:lineRule="auto"/>
              <w:ind w:left="0" w:leftChars="0" w:right="0" w:rightChars="0" w:firstLine="0" w:firstLineChars="0"/>
              <w:jc w:val="left"/>
            </w:pPr>
            <w:r>
              <w:t>I7a/b/c</w:t>
            </w:r>
          </w:p>
        </w:tc>
        <w:tc>
          <w:tcPr>
            <w:tcW w:w="4452" w:type="dxa"/>
            <w:tcBorders>
              <w:top w:val="nil"/>
              <w:left w:val="nil"/>
              <w:bottom w:val="nil"/>
              <w:right w:val="nil"/>
            </w:tcBorders>
            <w:noWrap w:val="0"/>
            <w:tcMar>
              <w:top w:w="-1" w:type="dxa"/>
              <w:left w:w="-1" w:type="dxa"/>
              <w:bottom w:w="-1" w:type="dxa"/>
              <w:right w:w="-1" w:type="dxa"/>
            </w:tcMar>
            <w:vAlign w:val="center"/>
          </w:tcPr>
          <w:p w14:paraId="0C95FAA8">
            <w:pPr>
              <w:keepNext/>
              <w:snapToGrid w:val="0"/>
              <w:spacing w:after="0" w:line="240" w:lineRule="auto"/>
              <w:ind w:left="0" w:leftChars="0" w:right="0" w:rightChars="0" w:firstLine="0" w:firstLineChars="0"/>
              <w:jc w:val="left"/>
            </w:pPr>
            <w:r>
              <w:t>比较表按 BIC 升序；`Selected` 恰一行且等于应选模型</w:t>
            </w:r>
          </w:p>
        </w:tc>
        <w:tc>
          <w:tcPr>
            <w:tcW w:w="0" w:type="auto"/>
            <w:tcBorders>
              <w:top w:val="nil"/>
              <w:left w:val="nil"/>
              <w:bottom w:val="nil"/>
              <w:right w:val="nil"/>
            </w:tcBorders>
            <w:noWrap w:val="0"/>
            <w:tcMar>
              <w:top w:w="-1" w:type="dxa"/>
              <w:left w:w="-1" w:type="dxa"/>
              <w:bottom w:w="-1" w:type="dxa"/>
              <w:right w:w="-1" w:type="dxa"/>
            </w:tcMar>
            <w:vAlign w:val="center"/>
          </w:tcPr>
          <w:p w14:paraId="555A13FD">
            <w:pPr>
              <w:keepNext/>
              <w:snapToGrid w:val="0"/>
              <w:spacing w:after="0" w:line="240" w:lineRule="auto"/>
              <w:ind w:left="0" w:leftChars="0" w:right="0" w:rightChars="0" w:firstLine="0" w:firstLineChars="0"/>
              <w:jc w:val="left"/>
            </w:pPr>
            <w:r>
              <w:t>8/8 目录一致</w:t>
            </w:r>
          </w:p>
        </w:tc>
        <w:tc>
          <w:tcPr>
            <w:tcW w:w="1708" w:type="dxa"/>
            <w:tcBorders>
              <w:top w:val="nil"/>
              <w:left w:val="nil"/>
              <w:bottom w:val="nil"/>
              <w:right w:val="nil"/>
            </w:tcBorders>
            <w:noWrap w:val="0"/>
            <w:tcMar>
              <w:top w:w="-1" w:type="dxa"/>
              <w:left w:w="-1" w:type="dxa"/>
              <w:bottom w:w="-1" w:type="dxa"/>
              <w:right w:w="-1" w:type="dxa"/>
            </w:tcMar>
            <w:vAlign w:val="center"/>
          </w:tcPr>
          <w:p w14:paraId="03529362">
            <w:pPr>
              <w:keepNext/>
              <w:snapToGrid w:val="0"/>
              <w:spacing w:after="0" w:line="240" w:lineRule="auto"/>
              <w:ind w:left="0" w:leftChars="0" w:right="0" w:rightChars="0" w:firstLine="0" w:firstLineChars="0"/>
              <w:jc w:val="left"/>
            </w:pPr>
            <w:r>
              <w:t>严格</w:t>
            </w:r>
          </w:p>
        </w:tc>
      </w:tr>
      <w:tr w14:paraId="2252D9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184F56">
            <w:pPr>
              <w:keepNext/>
              <w:snapToGrid w:val="0"/>
              <w:spacing w:after="0" w:line="240" w:lineRule="auto"/>
              <w:ind w:left="0" w:leftChars="0" w:right="0" w:rightChars="0" w:firstLine="0" w:firstLineChars="0"/>
              <w:jc w:val="left"/>
            </w:pPr>
            <w:r>
              <w:t>I8a/b/c</w:t>
            </w:r>
          </w:p>
        </w:tc>
        <w:tc>
          <w:tcPr>
            <w:tcW w:w="4452" w:type="dxa"/>
            <w:tcBorders>
              <w:top w:val="nil"/>
              <w:left w:val="nil"/>
              <w:bottom w:val="nil"/>
              <w:right w:val="nil"/>
            </w:tcBorders>
            <w:noWrap w:val="0"/>
            <w:tcMar>
              <w:top w:w="-1" w:type="dxa"/>
              <w:left w:w="-1" w:type="dxa"/>
              <w:bottom w:w="-1" w:type="dxa"/>
              <w:right w:w="-1" w:type="dxa"/>
            </w:tcMar>
            <w:vAlign w:val="center"/>
          </w:tcPr>
          <w:p w14:paraId="30613EE8">
            <w:pPr>
              <w:keepNext/>
              <w:snapToGrid w:val="0"/>
              <w:spacing w:after="0" w:line="240" w:lineRule="auto"/>
              <w:ind w:left="0" w:leftChars="0" w:right="0" w:rightChars="0" w:firstLine="0" w:firstLineChars="0"/>
              <w:jc w:val="left"/>
            </w:pPr>
            <w:r>
              <w:t>CIFA 载荷矩阵：行数=题目数、每行恰 1 个非零、题名与参数表逐行对齐</w:t>
            </w:r>
          </w:p>
        </w:tc>
        <w:tc>
          <w:tcPr>
            <w:tcW w:w="0" w:type="auto"/>
            <w:tcBorders>
              <w:top w:val="nil"/>
              <w:left w:val="nil"/>
              <w:bottom w:val="nil"/>
              <w:right w:val="nil"/>
            </w:tcBorders>
            <w:noWrap w:val="0"/>
            <w:tcMar>
              <w:top w:w="-1" w:type="dxa"/>
              <w:left w:w="-1" w:type="dxa"/>
              <w:bottom w:w="-1" w:type="dxa"/>
              <w:right w:w="-1" w:type="dxa"/>
            </w:tcMar>
            <w:vAlign w:val="center"/>
          </w:tcPr>
          <w:p w14:paraId="18966A45">
            <w:pPr>
              <w:keepNext/>
              <w:snapToGrid w:val="0"/>
              <w:spacing w:after="0" w:line="240" w:lineRule="auto"/>
              <w:ind w:left="0" w:leftChars="0" w:right="0" w:rightChars="0" w:firstLine="0" w:firstLineChars="0"/>
              <w:jc w:val="left"/>
            </w:pPr>
            <w:r>
              <w:t>24/24 与 20/20</w:t>
            </w:r>
          </w:p>
        </w:tc>
        <w:tc>
          <w:tcPr>
            <w:tcW w:w="1708" w:type="dxa"/>
            <w:tcBorders>
              <w:top w:val="nil"/>
              <w:left w:val="nil"/>
              <w:bottom w:val="nil"/>
              <w:right w:val="nil"/>
            </w:tcBorders>
            <w:noWrap w:val="0"/>
            <w:tcMar>
              <w:top w:w="-1" w:type="dxa"/>
              <w:left w:w="-1" w:type="dxa"/>
              <w:bottom w:w="-1" w:type="dxa"/>
              <w:right w:w="-1" w:type="dxa"/>
            </w:tcMar>
            <w:vAlign w:val="center"/>
          </w:tcPr>
          <w:p w14:paraId="6F2CA10D">
            <w:pPr>
              <w:keepNext/>
              <w:snapToGrid w:val="0"/>
              <w:spacing w:after="0" w:line="240" w:lineRule="auto"/>
              <w:ind w:left="0" w:leftChars="0" w:right="0" w:rightChars="0" w:firstLine="0" w:firstLineChars="0"/>
              <w:jc w:val="left"/>
            </w:pPr>
            <w:r>
              <w:t>严格</w:t>
            </w:r>
          </w:p>
        </w:tc>
      </w:tr>
      <w:tr w14:paraId="1D8F96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41499CC">
            <w:pPr>
              <w:keepNext/>
              <w:snapToGrid w:val="0"/>
              <w:spacing w:after="0" w:line="240" w:lineRule="auto"/>
              <w:ind w:left="0" w:leftChars="0" w:right="0" w:rightChars="0" w:firstLine="0" w:firstLineChars="0"/>
              <w:jc w:val="left"/>
            </w:pPr>
            <w:r>
              <w:t>I9a/b</w:t>
            </w:r>
          </w:p>
        </w:tc>
        <w:tc>
          <w:tcPr>
            <w:tcW w:w="4452" w:type="dxa"/>
            <w:tcBorders>
              <w:top w:val="nil"/>
              <w:left w:val="nil"/>
              <w:bottom w:val="nil"/>
              <w:right w:val="nil"/>
            </w:tcBorders>
            <w:noWrap w:val="0"/>
            <w:tcMar>
              <w:top w:w="-1" w:type="dxa"/>
              <w:left w:w="-1" w:type="dxa"/>
              <w:bottom w:w="-1" w:type="dxa"/>
              <w:right w:w="-1" w:type="dxa"/>
            </w:tcMar>
            <w:vAlign w:val="center"/>
          </w:tcPr>
          <w:p w14:paraId="7B08062A">
            <w:pPr>
              <w:keepNext/>
              <w:snapToGrid w:val="0"/>
              <w:spacing w:after="0" w:line="240" w:lineRule="auto"/>
              <w:ind w:left="0" w:leftChars="0" w:right="0" w:rightChars="0" w:firstLine="0" w:firstLineChars="0"/>
              <w:jc w:val="left"/>
            </w:pPr>
            <w:r>
              <w:t>缺失审计勾稽（N 的加减、逐题缺失求和）</w:t>
            </w:r>
          </w:p>
        </w:tc>
        <w:tc>
          <w:tcPr>
            <w:tcW w:w="0" w:type="auto"/>
            <w:tcBorders>
              <w:top w:val="nil"/>
              <w:left w:val="nil"/>
              <w:bottom w:val="nil"/>
              <w:right w:val="nil"/>
            </w:tcBorders>
            <w:noWrap w:val="0"/>
            <w:tcMar>
              <w:top w:w="-1" w:type="dxa"/>
              <w:left w:w="-1" w:type="dxa"/>
              <w:bottom w:w="-1" w:type="dxa"/>
              <w:right w:w="-1" w:type="dxa"/>
            </w:tcMar>
            <w:vAlign w:val="center"/>
          </w:tcPr>
          <w:p w14:paraId="7573CD55">
            <w:pPr>
              <w:keepNext/>
              <w:snapToGrid w:val="0"/>
              <w:spacing w:after="0" w:line="240" w:lineRule="auto"/>
              <w:ind w:left="0" w:leftChars="0" w:right="0" w:rightChars="0" w:firstLine="0" w:firstLineChars="0"/>
              <w:jc w:val="left"/>
            </w:pPr>
            <w:r>
              <w:t>逐目录精确相等</w:t>
            </w:r>
          </w:p>
        </w:tc>
        <w:tc>
          <w:tcPr>
            <w:tcW w:w="1708" w:type="dxa"/>
            <w:tcBorders>
              <w:top w:val="nil"/>
              <w:left w:val="nil"/>
              <w:bottom w:val="nil"/>
              <w:right w:val="nil"/>
            </w:tcBorders>
            <w:noWrap w:val="0"/>
            <w:tcMar>
              <w:top w:w="-1" w:type="dxa"/>
              <w:left w:w="-1" w:type="dxa"/>
              <w:bottom w:w="-1" w:type="dxa"/>
              <w:right w:w="-1" w:type="dxa"/>
            </w:tcMar>
            <w:vAlign w:val="center"/>
          </w:tcPr>
          <w:p w14:paraId="1158D503">
            <w:pPr>
              <w:keepNext/>
              <w:snapToGrid w:val="0"/>
              <w:spacing w:after="0" w:line="240" w:lineRule="auto"/>
              <w:ind w:left="0" w:leftChars="0" w:right="0" w:rightChars="0" w:firstLine="0" w:firstLineChars="0"/>
              <w:jc w:val="left"/>
            </w:pPr>
            <w:r>
              <w:t>严格</w:t>
            </w:r>
          </w:p>
        </w:tc>
      </w:tr>
      <w:tr w14:paraId="7D28DE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607740">
            <w:pPr>
              <w:keepNext/>
              <w:snapToGrid w:val="0"/>
              <w:spacing w:after="0" w:line="240" w:lineRule="auto"/>
              <w:ind w:left="0" w:leftChars="0" w:right="0" w:rightChars="0" w:firstLine="0" w:firstLineChars="0"/>
              <w:jc w:val="left"/>
            </w:pPr>
            <w:r>
              <w:t>I10</w:t>
            </w:r>
          </w:p>
        </w:tc>
        <w:tc>
          <w:tcPr>
            <w:tcW w:w="4452" w:type="dxa"/>
            <w:tcBorders>
              <w:top w:val="nil"/>
              <w:left w:val="nil"/>
              <w:bottom w:val="nil"/>
              <w:right w:val="nil"/>
            </w:tcBorders>
            <w:noWrap w:val="0"/>
            <w:tcMar>
              <w:top w:w="-1" w:type="dxa"/>
              <w:left w:w="-1" w:type="dxa"/>
              <w:bottom w:w="-1" w:type="dxa"/>
              <w:right w:w="-1" w:type="dxa"/>
            </w:tcMar>
            <w:vAlign w:val="center"/>
          </w:tcPr>
          <w:p w14:paraId="585764EC">
            <w:pPr>
              <w:keepNext/>
              <w:snapToGrid w:val="0"/>
              <w:spacing w:after="0" w:line="240" w:lineRule="auto"/>
              <w:ind w:left="0" w:leftChars="0" w:right="0" w:rightChars="0" w:firstLine="0" w:firstLineChars="0"/>
              <w:jc w:val="left"/>
            </w:pPr>
            <w:r>
              <w:t>真 Rasch 的 a 必须恒为 1</w:t>
            </w:r>
          </w:p>
        </w:tc>
        <w:tc>
          <w:tcPr>
            <w:tcW w:w="0" w:type="auto"/>
            <w:tcBorders>
              <w:top w:val="nil"/>
              <w:left w:val="nil"/>
              <w:bottom w:val="nil"/>
              <w:right w:val="nil"/>
            </w:tcBorders>
            <w:noWrap w:val="0"/>
            <w:tcMar>
              <w:top w:w="-1" w:type="dxa"/>
              <w:left w:w="-1" w:type="dxa"/>
              <w:bottom w:w="-1" w:type="dxa"/>
              <w:right w:w="-1" w:type="dxa"/>
            </w:tcMar>
            <w:vAlign w:val="center"/>
          </w:tcPr>
          <w:p w14:paraId="21760563">
            <w:pPr>
              <w:keepNext/>
              <w:snapToGrid w:val="0"/>
              <w:spacing w:after="0" w:line="240" w:lineRule="auto"/>
              <w:ind w:left="0" w:leftChars="0" w:right="0" w:rightChars="0" w:firstLine="0" w:firstLineChars="0"/>
              <w:jc w:val="left"/>
            </w:pPr>
            <w:r>
              <w:t>极差 0.000e+00</w:t>
            </w:r>
          </w:p>
        </w:tc>
        <w:tc>
          <w:tcPr>
            <w:tcW w:w="1708" w:type="dxa"/>
            <w:tcBorders>
              <w:top w:val="nil"/>
              <w:left w:val="nil"/>
              <w:bottom w:val="nil"/>
              <w:right w:val="nil"/>
            </w:tcBorders>
            <w:noWrap w:val="0"/>
            <w:tcMar>
              <w:top w:w="-1" w:type="dxa"/>
              <w:left w:w="-1" w:type="dxa"/>
              <w:bottom w:w="-1" w:type="dxa"/>
              <w:right w:w="-1" w:type="dxa"/>
            </w:tcMar>
            <w:vAlign w:val="center"/>
          </w:tcPr>
          <w:p w14:paraId="7BC5E1B5">
            <w:pPr>
              <w:keepNext/>
              <w:snapToGrid w:val="0"/>
              <w:spacing w:after="0" w:line="240" w:lineRule="auto"/>
              <w:ind w:left="0" w:leftChars="0" w:right="0" w:rightChars="0" w:firstLine="0" w:firstLineChars="0"/>
              <w:jc w:val="left"/>
            </w:pPr>
            <w:r>
              <w:t>相对 1e-8</w:t>
            </w:r>
          </w:p>
        </w:tc>
      </w:tr>
      <w:tr w14:paraId="1DA6E3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0F3F54">
            <w:pPr>
              <w:keepNext/>
              <w:snapToGrid w:val="0"/>
              <w:spacing w:after="0" w:line="240" w:lineRule="auto"/>
              <w:ind w:left="0" w:leftChars="0" w:right="0" w:rightChars="0" w:firstLine="0" w:firstLineChars="0"/>
              <w:jc w:val="left"/>
            </w:pPr>
            <w:r>
              <w:t>I11</w:t>
            </w:r>
          </w:p>
        </w:tc>
        <w:tc>
          <w:tcPr>
            <w:tcW w:w="4452" w:type="dxa"/>
            <w:tcBorders>
              <w:top w:val="nil"/>
              <w:left w:val="nil"/>
              <w:bottom w:val="nil"/>
              <w:right w:val="nil"/>
            </w:tcBorders>
            <w:noWrap w:val="0"/>
            <w:tcMar>
              <w:top w:w="-1" w:type="dxa"/>
              <w:left w:w="-1" w:type="dxa"/>
              <w:bottom w:w="-1" w:type="dxa"/>
              <w:right w:w="-1" w:type="dxa"/>
            </w:tcMar>
            <w:vAlign w:val="center"/>
          </w:tcPr>
          <w:p w14:paraId="72F9CDBD">
            <w:pPr>
              <w:keepNext/>
              <w:snapToGrid w:val="0"/>
              <w:spacing w:after="0" w:line="240" w:lineRule="auto"/>
              <w:ind w:left="0" w:leftChars="0" w:right="0" w:rightChars="0" w:firstLine="0" w:firstLineChars="0"/>
              <w:jc w:val="left"/>
            </w:pPr>
            <w:r>
              <w:t>`BH_p = p.adjust(p.S_X2, "BH")`</w:t>
            </w:r>
          </w:p>
        </w:tc>
        <w:tc>
          <w:tcPr>
            <w:tcW w:w="0" w:type="auto"/>
            <w:tcBorders>
              <w:top w:val="nil"/>
              <w:left w:val="nil"/>
              <w:bottom w:val="nil"/>
              <w:right w:val="nil"/>
            </w:tcBorders>
            <w:noWrap w:val="0"/>
            <w:tcMar>
              <w:top w:w="-1" w:type="dxa"/>
              <w:left w:w="-1" w:type="dxa"/>
              <w:bottom w:w="-1" w:type="dxa"/>
              <w:right w:w="-1" w:type="dxa"/>
            </w:tcMar>
            <w:vAlign w:val="center"/>
          </w:tcPr>
          <w:p w14:paraId="16F0A520">
            <w:pPr>
              <w:keepNext/>
              <w:snapToGrid w:val="0"/>
              <w:spacing w:after="0" w:line="240" w:lineRule="auto"/>
              <w:ind w:left="0" w:leftChars="0" w:right="0" w:rightChars="0" w:firstLine="0" w:firstLineChars="0"/>
              <w:jc w:val="left"/>
            </w:pPr>
            <w:r>
              <w:t>5.0e-16 ～ 1.4e-15</w:t>
            </w:r>
          </w:p>
        </w:tc>
        <w:tc>
          <w:tcPr>
            <w:tcW w:w="1708" w:type="dxa"/>
            <w:tcBorders>
              <w:top w:val="nil"/>
              <w:left w:val="nil"/>
              <w:bottom w:val="nil"/>
              <w:right w:val="nil"/>
            </w:tcBorders>
            <w:noWrap w:val="0"/>
            <w:tcMar>
              <w:top w:w="-1" w:type="dxa"/>
              <w:left w:w="-1" w:type="dxa"/>
              <w:bottom w:w="-1" w:type="dxa"/>
              <w:right w:w="-1" w:type="dxa"/>
            </w:tcMar>
            <w:vAlign w:val="center"/>
          </w:tcPr>
          <w:p w14:paraId="352DC44D">
            <w:pPr>
              <w:keepNext/>
              <w:snapToGrid w:val="0"/>
              <w:spacing w:after="0" w:line="240" w:lineRule="auto"/>
              <w:ind w:left="0" w:leftChars="0" w:right="0" w:rightChars="0" w:firstLine="0" w:firstLineChars="0"/>
              <w:jc w:val="left"/>
            </w:pPr>
            <w:r>
              <w:t>1e-12</w:t>
            </w:r>
          </w:p>
        </w:tc>
      </w:tr>
      <w:tr w14:paraId="0B80EA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76759E">
            <w:pPr>
              <w:keepNext/>
              <w:snapToGrid w:val="0"/>
              <w:spacing w:after="0" w:line="240" w:lineRule="auto"/>
              <w:ind w:left="0" w:leftChars="0" w:right="0" w:rightChars="0" w:firstLine="0" w:firstLineChars="0"/>
              <w:jc w:val="left"/>
            </w:pPr>
            <w:r>
              <w:t>I12</w:t>
            </w:r>
          </w:p>
        </w:tc>
        <w:tc>
          <w:tcPr>
            <w:tcW w:w="4452" w:type="dxa"/>
            <w:tcBorders>
              <w:top w:val="nil"/>
              <w:left w:val="nil"/>
              <w:bottom w:val="nil"/>
              <w:right w:val="nil"/>
            </w:tcBorders>
            <w:noWrap w:val="0"/>
            <w:tcMar>
              <w:top w:w="-1" w:type="dxa"/>
              <w:left w:w="-1" w:type="dxa"/>
              <w:bottom w:w="-1" w:type="dxa"/>
              <w:right w:w="-1" w:type="dxa"/>
            </w:tcMar>
            <w:vAlign w:val="center"/>
          </w:tcPr>
          <w:p w14:paraId="31FE838E">
            <w:pPr>
              <w:keepNext/>
              <w:snapToGrid w:val="0"/>
              <w:spacing w:after="0" w:line="240" w:lineRule="auto"/>
              <w:ind w:left="0" w:leftChars="0" w:right="0" w:rightChars="0" w:firstLine="0" w:firstLineChars="0"/>
              <w:jc w:val="left"/>
            </w:pPr>
            <w:r>
              <w:t>8 个目录内所有含 Item 列的输出表题名口径一致</w:t>
            </w:r>
          </w:p>
        </w:tc>
        <w:tc>
          <w:tcPr>
            <w:tcW w:w="0" w:type="auto"/>
            <w:tcBorders>
              <w:top w:val="nil"/>
              <w:left w:val="nil"/>
              <w:bottom w:val="nil"/>
              <w:right w:val="nil"/>
            </w:tcBorders>
            <w:noWrap w:val="0"/>
            <w:tcMar>
              <w:top w:w="-1" w:type="dxa"/>
              <w:left w:w="-1" w:type="dxa"/>
              <w:bottom w:w="-1" w:type="dxa"/>
              <w:right w:w="-1" w:type="dxa"/>
            </w:tcMar>
            <w:vAlign w:val="center"/>
          </w:tcPr>
          <w:p w14:paraId="24A7B8CA">
            <w:pPr>
              <w:keepNext/>
              <w:snapToGrid w:val="0"/>
              <w:spacing w:after="0" w:line="240" w:lineRule="auto"/>
              <w:ind w:left="0" w:leftChars="0" w:right="0" w:rightChars="0" w:firstLine="0" w:firstLineChars="0"/>
              <w:jc w:val="left"/>
            </w:pPr>
            <w:r>
              <w:t>全部一致</w:t>
            </w:r>
          </w:p>
        </w:tc>
        <w:tc>
          <w:tcPr>
            <w:tcW w:w="1708" w:type="dxa"/>
            <w:tcBorders>
              <w:top w:val="nil"/>
              <w:left w:val="nil"/>
              <w:bottom w:val="nil"/>
              <w:right w:val="nil"/>
            </w:tcBorders>
            <w:noWrap w:val="0"/>
            <w:tcMar>
              <w:top w:w="-1" w:type="dxa"/>
              <w:left w:w="-1" w:type="dxa"/>
              <w:bottom w:w="-1" w:type="dxa"/>
              <w:right w:w="-1" w:type="dxa"/>
            </w:tcMar>
            <w:vAlign w:val="center"/>
          </w:tcPr>
          <w:p w14:paraId="6C388C9B">
            <w:pPr>
              <w:keepNext/>
              <w:snapToGrid w:val="0"/>
              <w:spacing w:after="0" w:line="240" w:lineRule="auto"/>
              <w:ind w:left="0" w:leftChars="0" w:right="0" w:rightChars="0" w:firstLine="0" w:firstLineChars="0"/>
              <w:jc w:val="left"/>
            </w:pPr>
            <w:r>
              <w:t>严格</w:t>
            </w:r>
          </w:p>
        </w:tc>
      </w:tr>
      <w:tr w14:paraId="5596FA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87" w:type="dxa"/>
            <w:tcBorders>
              <w:top w:val="nil"/>
              <w:left w:val="nil"/>
              <w:bottom w:val="single" w:color="auto" w:sz="12" w:space="0"/>
              <w:right w:val="nil"/>
            </w:tcBorders>
            <w:noWrap w:val="0"/>
            <w:tcMar>
              <w:top w:w="-1" w:type="dxa"/>
              <w:left w:w="-1" w:type="dxa"/>
              <w:bottom w:w="-1" w:type="dxa"/>
              <w:right w:w="-1" w:type="dxa"/>
            </w:tcMar>
            <w:vAlign w:val="center"/>
          </w:tcPr>
          <w:p w14:paraId="4A6D930E">
            <w:pPr>
              <w:keepNext/>
              <w:snapToGrid w:val="0"/>
              <w:spacing w:after="0" w:line="240" w:lineRule="auto"/>
              <w:ind w:left="0" w:leftChars="0" w:right="0" w:rightChars="0" w:firstLine="0" w:firstLineChars="0"/>
              <w:jc w:val="left"/>
            </w:pPr>
            <w:r>
              <w:t>I16</w:t>
            </w:r>
          </w:p>
        </w:tc>
        <w:tc>
          <w:tcPr>
            <w:tcW w:w="4452" w:type="dxa"/>
            <w:tcBorders>
              <w:top w:val="nil"/>
              <w:left w:val="nil"/>
              <w:bottom w:val="single" w:color="auto" w:sz="12" w:space="0"/>
              <w:right w:val="nil"/>
            </w:tcBorders>
            <w:noWrap w:val="0"/>
            <w:tcMar>
              <w:top w:w="-1" w:type="dxa"/>
              <w:left w:w="-1" w:type="dxa"/>
              <w:bottom w:w="-1" w:type="dxa"/>
              <w:right w:w="-1" w:type="dxa"/>
            </w:tcMar>
            <w:vAlign w:val="center"/>
          </w:tcPr>
          <w:p w14:paraId="7E142415">
            <w:pPr>
              <w:keepNext/>
              <w:snapToGrid w:val="0"/>
              <w:spacing w:after="0" w:line="240" w:lineRule="auto"/>
              <w:ind w:left="0" w:leftChars="0" w:right="0" w:rightChars="0" w:firstLine="0" w:firstLineChars="0"/>
              <w:jc w:val="left"/>
            </w:pPr>
            <w:r>
              <w:t>经验信度（`mirt::empirical_rxx`）与近似式 `1−mean(SE²)/var(θ)`</w:t>
            </w:r>
          </w:p>
        </w:tc>
        <w:tc>
          <w:tcPr>
            <w:tcW w:w="1809" w:type="dxa"/>
            <w:tcBorders>
              <w:top w:val="nil"/>
              <w:left w:val="nil"/>
              <w:bottom w:val="single" w:color="auto" w:sz="12" w:space="0"/>
              <w:right w:val="nil"/>
            </w:tcBorders>
            <w:noWrap w:val="0"/>
            <w:tcMar>
              <w:top w:w="-1" w:type="dxa"/>
              <w:left w:w="-1" w:type="dxa"/>
              <w:bottom w:w="-1" w:type="dxa"/>
              <w:right w:w="-1" w:type="dxa"/>
            </w:tcMar>
            <w:vAlign w:val="center"/>
          </w:tcPr>
          <w:p w14:paraId="614E6FE2">
            <w:pPr>
              <w:keepNext/>
              <w:snapToGrid w:val="0"/>
              <w:spacing w:after="0" w:line="240" w:lineRule="auto"/>
              <w:ind w:left="0" w:leftChars="0" w:right="0" w:rightChars="0" w:firstLine="0" w:firstLineChars="0"/>
              <w:jc w:val="left"/>
            </w:pPr>
            <w:r>
              <w:t>0.0095 ～ 0.1125</w:t>
            </w:r>
          </w:p>
        </w:tc>
        <w:tc>
          <w:tcPr>
            <w:tcW w:w="1708" w:type="dxa"/>
            <w:tcBorders>
              <w:top w:val="nil"/>
              <w:left w:val="nil"/>
              <w:bottom w:val="single" w:color="auto" w:sz="12" w:space="0"/>
              <w:right w:val="nil"/>
            </w:tcBorders>
            <w:noWrap w:val="0"/>
            <w:tcMar>
              <w:top w:w="-1" w:type="dxa"/>
              <w:left w:w="-1" w:type="dxa"/>
              <w:bottom w:w="-1" w:type="dxa"/>
              <w:right w:w="-1" w:type="dxa"/>
            </w:tcMar>
            <w:vAlign w:val="center"/>
          </w:tcPr>
          <w:p w14:paraId="22A17A61">
            <w:pPr>
              <w:keepNext/>
              <w:snapToGrid w:val="0"/>
              <w:spacing w:after="0" w:line="240" w:lineRule="auto"/>
              <w:ind w:left="0" w:leftChars="0" w:right="0" w:rightChars="0" w:firstLine="0" w:firstLineChars="0"/>
              <w:jc w:val="left"/>
            </w:pPr>
            <w:r>
              <w:t>INFO，定义不同，不判合格</w:t>
            </w:r>
          </w:p>
        </w:tc>
      </w:tr>
    </w:tbl>
    <w:p w14:paraId="55050D33"/>
    <w:p w14:paraId="792A8B48">
      <w:pPr>
        <w:pStyle w:val="5"/>
      </w:pPr>
      <w:r>
        <w:t>2.2 三处判定口径的说明（为什么这样定阈值）</w:t>
      </w:r>
    </w:p>
    <w:p w14:paraId="74E8D180">
      <w:r>
        <w:t>1. I4 用"占峰值的比例"而非逐点相对差。工具的 IIF 是 probtrace() 的数值微分，</w:t>
      </w:r>
    </w:p>
    <w:p w14:paraId="5EEA41B9">
      <w:r>
        <w:t>在 I(θ)≈0 的两端逐点相对误差必然放大到 &gt;100%，但绝对误差始终很小。</w:t>
      </w:r>
    </w:p>
    <w:p w14:paraId="1D7C8DF9">
      <w:r>
        <w:t>用峰值占比才能回答"这个近似够不够用"。实测全部路线均 &lt; 峰值的 0.01%。</w:t>
      </w:r>
    </w:p>
    <w:p w14:paraId="2CB7043E">
      <w:r>
        <w:t>2. I6 只对单维模型判定。 多维下 mirt 的 SE 来自完整信息矩阵（含维度间交叉信息、</w:t>
      </w:r>
    </w:p>
    <w:p w14:paraId="5CE5B442">
      <w:r>
        <w:t>以及全部题目通过 a_d 对每一维的贡献），而工具的 tif_data 是"按主维度分组、其余维度取 0"</w:t>
      </w:r>
    </w:p>
    <w:p w14:paraId="5AB90532">
      <w:r>
        <w:t>的条件切面之和。两者不是同一个量，逐点比大小没有意义，因此多维目录只报告数值。</w:t>
      </w:r>
    </w:p>
    <w:p w14:paraId="1FDD3448">
      <w:r>
        <w:t>3. I16 只报告不判定。 工具调用 mirt::empirical_rxx()（该参数的权威实现），</w:t>
      </w:r>
    </w:p>
    <w:p w14:paraId="2D47E3C8">
      <w:r>
        <w:t>校对脚本用的是常见近似式，两者定义不同（实测差 0.0095～0.1125）。</w:t>
      </w:r>
    </w:p>
    <w:p w14:paraId="235FED4A"/>
    <w:p w14:paraId="70BEC284">
      <w:pPr>
        <w:pStyle w:val="4"/>
      </w:pPr>
      <w:r>
        <w:t>3. IRT：L2 已知真值恢复</w:t>
      </w:r>
    </w:p>
    <w:p w14:paraId="6D86FBE9">
      <w:r>
        <w:t>结果：8 个目录，PASS = 32，FAIL = 0，SKIP = 0。</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06"/>
        <w:gridCol w:w="1897"/>
        <w:gridCol w:w="2027"/>
        <w:gridCol w:w="2010"/>
        <w:gridCol w:w="1116"/>
      </w:tblGrid>
      <w:tr w14:paraId="2FED6A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69B6075">
            <w:pPr>
              <w:snapToGrid w:val="0"/>
              <w:spacing w:after="0" w:line="240" w:lineRule="auto"/>
              <w:ind w:left="0" w:leftChars="0" w:right="0" w:rightChars="0" w:firstLine="0" w:firstLineChars="0"/>
              <w:jc w:val="center"/>
              <w:rPr>
                <w:b/>
              </w:rPr>
            </w:pPr>
            <w:r>
              <w:rPr>
                <w:b/>
              </w:rPr>
              <w:t>目录（路线）</w:t>
            </w:r>
          </w:p>
        </w:tc>
        <w:tc>
          <w:tcPr>
            <w:tcW w:w="1897" w:type="dxa"/>
            <w:tcBorders>
              <w:top w:val="single" w:color="auto" w:sz="12" w:space="0"/>
              <w:left w:val="nil"/>
              <w:bottom w:val="nil"/>
              <w:right w:val="nil"/>
            </w:tcBorders>
            <w:noWrap w:val="0"/>
            <w:tcMar>
              <w:top w:w="-1" w:type="dxa"/>
              <w:left w:w="-1" w:type="dxa"/>
              <w:bottom w:w="-1" w:type="dxa"/>
              <w:right w:w="-1" w:type="dxa"/>
            </w:tcMar>
            <w:vAlign w:val="center"/>
          </w:tcPr>
          <w:p w14:paraId="2E940A9A">
            <w:pPr>
              <w:snapToGrid w:val="0"/>
              <w:spacing w:after="0" w:line="240" w:lineRule="auto"/>
              <w:ind w:left="0" w:leftChars="0" w:right="0" w:rightChars="0" w:firstLine="0" w:firstLineChars="0"/>
              <w:jc w:val="center"/>
              <w:rPr>
                <w:b/>
              </w:rPr>
            </w:pPr>
            <w:r>
              <w:rPr>
                <w:b/>
              </w:rPr>
              <w:t>a（区分度）</w:t>
            </w:r>
          </w:p>
        </w:tc>
        <w:tc>
          <w:tcPr>
            <w:tcW w:w="2027" w:type="dxa"/>
            <w:tcBorders>
              <w:top w:val="single" w:color="auto" w:sz="12" w:space="0"/>
              <w:left w:val="nil"/>
              <w:bottom w:val="nil"/>
              <w:right w:val="nil"/>
            </w:tcBorders>
            <w:noWrap w:val="0"/>
            <w:tcMar>
              <w:top w:w="-1" w:type="dxa"/>
              <w:left w:w="-1" w:type="dxa"/>
              <w:bottom w:w="-1" w:type="dxa"/>
              <w:right w:w="-1" w:type="dxa"/>
            </w:tcMar>
            <w:vAlign w:val="center"/>
          </w:tcPr>
          <w:p w14:paraId="5CEBEDE1">
            <w:pPr>
              <w:snapToGrid w:val="0"/>
              <w:spacing w:after="0" w:line="240" w:lineRule="auto"/>
              <w:ind w:left="0" w:leftChars="0" w:right="0" w:rightChars="0" w:firstLine="0" w:firstLineChars="0"/>
              <w:jc w:val="center"/>
              <w:rPr>
                <w:b/>
              </w:rPr>
            </w:pPr>
            <w:r>
              <w:rPr>
                <w:b/>
              </w:rPr>
              <w:t>b（难度／台阶）</w:t>
            </w:r>
          </w:p>
        </w:tc>
        <w:tc>
          <w:tcPr>
            <w:tcW w:w="2010" w:type="dxa"/>
            <w:tcBorders>
              <w:top w:val="single" w:color="auto" w:sz="12" w:space="0"/>
              <w:left w:val="nil"/>
              <w:bottom w:val="nil"/>
              <w:right w:val="nil"/>
            </w:tcBorders>
            <w:noWrap w:val="0"/>
            <w:tcMar>
              <w:top w:w="-1" w:type="dxa"/>
              <w:left w:w="-1" w:type="dxa"/>
              <w:bottom w:w="-1" w:type="dxa"/>
              <w:right w:w="-1" w:type="dxa"/>
            </w:tcMar>
            <w:vAlign w:val="center"/>
          </w:tcPr>
          <w:p w14:paraId="049265C4">
            <w:pPr>
              <w:snapToGrid w:val="0"/>
              <w:spacing w:after="0" w:line="240" w:lineRule="auto"/>
              <w:ind w:left="0" w:leftChars="0" w:right="0" w:rightChars="0" w:firstLine="0" w:firstLineChars="0"/>
              <w:jc w:val="center"/>
              <w:rPr>
                <w:b/>
              </w:rPr>
            </w:pPr>
            <w:r>
              <w:rPr>
                <w:b/>
              </w:rPr>
              <w:t>θ（能力）</w:t>
            </w:r>
          </w:p>
        </w:tc>
        <w:tc>
          <w:tcPr>
            <w:tcW w:w="1116" w:type="dxa"/>
            <w:tcBorders>
              <w:top w:val="single" w:color="auto" w:sz="12" w:space="0"/>
              <w:left w:val="nil"/>
              <w:bottom w:val="nil"/>
              <w:right w:val="nil"/>
            </w:tcBorders>
            <w:noWrap w:val="0"/>
            <w:tcMar>
              <w:top w:w="-1" w:type="dxa"/>
              <w:left w:w="-1" w:type="dxa"/>
              <w:bottom w:w="-1" w:type="dxa"/>
              <w:right w:w="-1" w:type="dxa"/>
            </w:tcMar>
            <w:vAlign w:val="center"/>
          </w:tcPr>
          <w:p w14:paraId="18F6B0FB">
            <w:pPr>
              <w:snapToGrid w:val="0"/>
              <w:spacing w:after="0" w:line="240" w:lineRule="auto"/>
              <w:ind w:left="0" w:leftChars="0" w:right="0" w:rightChars="0" w:firstLine="0" w:firstLineChars="0"/>
              <w:jc w:val="center"/>
              <w:rPr>
                <w:b/>
              </w:rPr>
            </w:pPr>
            <w:r>
              <w:rPr>
                <w:b/>
              </w:rPr>
              <w:t>结构恢复</w:t>
            </w:r>
          </w:p>
        </w:tc>
      </w:tr>
      <w:tr w14:paraId="44B9E6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56BA4E2">
            <w:pPr>
              <w:snapToGrid w:val="0"/>
              <w:spacing w:after="0" w:line="240" w:lineRule="auto"/>
              <w:ind w:left="0" w:leftChars="0" w:right="0" w:rightChars="0" w:firstLine="0" w:firstLineChars="0"/>
              <w:jc w:val="left"/>
            </w:pPr>
            <w:r>
              <w:t>irt_A（2PL, n=800, 20 题）</w:t>
            </w:r>
          </w:p>
        </w:tc>
        <w:tc>
          <w:tcPr>
            <w:tcW w:w="1897" w:type="dxa"/>
            <w:tcBorders>
              <w:top w:val="single" w:color="auto" w:sz="4" w:space="0"/>
              <w:left w:val="nil"/>
              <w:bottom w:val="nil"/>
              <w:right w:val="nil"/>
            </w:tcBorders>
            <w:noWrap w:val="0"/>
            <w:tcMar>
              <w:top w:w="-1" w:type="dxa"/>
              <w:left w:w="-1" w:type="dxa"/>
              <w:bottom w:w="-1" w:type="dxa"/>
              <w:right w:w="-1" w:type="dxa"/>
            </w:tcMar>
            <w:vAlign w:val="center"/>
          </w:tcPr>
          <w:p w14:paraId="36CD15FD">
            <w:pPr>
              <w:snapToGrid w:val="0"/>
              <w:spacing w:after="0" w:line="240" w:lineRule="auto"/>
              <w:ind w:left="0" w:leftChars="0" w:right="0" w:rightChars="0" w:firstLine="0" w:firstLineChars="0"/>
              <w:jc w:val="center"/>
            </w:pPr>
            <w:r>
              <w:t>r = .909，RMSE .179</w:t>
            </w:r>
          </w:p>
        </w:tc>
        <w:tc>
          <w:tcPr>
            <w:tcW w:w="2027" w:type="dxa"/>
            <w:tcBorders>
              <w:top w:val="single" w:color="auto" w:sz="4" w:space="0"/>
              <w:left w:val="nil"/>
              <w:bottom w:val="nil"/>
              <w:right w:val="nil"/>
            </w:tcBorders>
            <w:noWrap w:val="0"/>
            <w:tcMar>
              <w:top w:w="-1" w:type="dxa"/>
              <w:left w:w="-1" w:type="dxa"/>
              <w:bottom w:w="-1" w:type="dxa"/>
              <w:right w:w="-1" w:type="dxa"/>
            </w:tcMar>
            <w:vAlign w:val="center"/>
          </w:tcPr>
          <w:p w14:paraId="496DB097">
            <w:pPr>
              <w:snapToGrid w:val="0"/>
              <w:spacing w:after="0" w:line="240" w:lineRule="auto"/>
              <w:ind w:left="0" w:leftChars="0" w:right="0" w:rightChars="0" w:firstLine="0" w:firstLineChars="0"/>
              <w:jc w:val="left"/>
            </w:pPr>
            <w:r>
              <w:t>r = .994，RMSE .123</w:t>
            </w:r>
          </w:p>
        </w:tc>
        <w:tc>
          <w:tcPr>
            <w:tcW w:w="2010" w:type="dxa"/>
            <w:tcBorders>
              <w:top w:val="single" w:color="auto" w:sz="4" w:space="0"/>
              <w:left w:val="nil"/>
              <w:bottom w:val="nil"/>
              <w:right w:val="nil"/>
            </w:tcBorders>
            <w:noWrap w:val="0"/>
            <w:tcMar>
              <w:top w:w="-1" w:type="dxa"/>
              <w:left w:w="-1" w:type="dxa"/>
              <w:bottom w:w="-1" w:type="dxa"/>
              <w:right w:w="-1" w:type="dxa"/>
            </w:tcMar>
            <w:vAlign w:val="center"/>
          </w:tcPr>
          <w:p w14:paraId="11FAEDF3">
            <w:pPr>
              <w:snapToGrid w:val="0"/>
              <w:spacing w:after="0" w:line="240" w:lineRule="auto"/>
              <w:ind w:left="0" w:leftChars="0" w:right="0" w:rightChars="0" w:firstLine="0" w:firstLineChars="0"/>
              <w:jc w:val="left"/>
            </w:pPr>
            <w:r>
              <w:t>r = .926</w:t>
            </w:r>
          </w:p>
        </w:tc>
        <w:tc>
          <w:tcPr>
            <w:tcW w:w="1116" w:type="dxa"/>
            <w:tcBorders>
              <w:top w:val="single" w:color="auto" w:sz="4" w:space="0"/>
              <w:left w:val="nil"/>
              <w:bottom w:val="nil"/>
              <w:right w:val="nil"/>
            </w:tcBorders>
            <w:noWrap w:val="0"/>
            <w:tcMar>
              <w:top w:w="-1" w:type="dxa"/>
              <w:left w:w="-1" w:type="dxa"/>
              <w:bottom w:w="-1" w:type="dxa"/>
              <w:right w:w="-1" w:type="dxa"/>
            </w:tcMar>
            <w:vAlign w:val="center"/>
          </w:tcPr>
          <w:p w14:paraId="349DDF5F">
            <w:pPr>
              <w:snapToGrid w:val="0"/>
              <w:spacing w:after="0" w:line="240" w:lineRule="auto"/>
              <w:ind w:left="0" w:leftChars="0" w:right="0" w:rightChars="0" w:firstLine="0" w:firstLineChars="0"/>
              <w:jc w:val="center"/>
            </w:pPr>
            <w:r>
              <w:t>—</w:t>
            </w:r>
          </w:p>
        </w:tc>
      </w:tr>
      <w:tr w14:paraId="6162F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96CB21">
            <w:pPr>
              <w:snapToGrid w:val="0"/>
              <w:spacing w:after="0" w:line="240" w:lineRule="auto"/>
              <w:ind w:left="0" w:leftChars="0" w:right="0" w:rightChars="0" w:firstLine="0" w:firstLineChars="0"/>
              <w:jc w:val="left"/>
            </w:pPr>
            <w:r>
              <w:t>irt_E（Rasch, n=500, 15 题）</w:t>
            </w:r>
          </w:p>
        </w:tc>
        <w:tc>
          <w:tcPr>
            <w:tcW w:w="1897" w:type="dxa"/>
            <w:tcBorders>
              <w:top w:val="nil"/>
              <w:left w:val="nil"/>
              <w:bottom w:val="nil"/>
              <w:right w:val="nil"/>
            </w:tcBorders>
            <w:noWrap w:val="0"/>
            <w:tcMar>
              <w:top w:w="-1" w:type="dxa"/>
              <w:left w:w="-1" w:type="dxa"/>
              <w:bottom w:w="-1" w:type="dxa"/>
              <w:right w:w="-1" w:type="dxa"/>
            </w:tcMar>
            <w:vAlign w:val="center"/>
          </w:tcPr>
          <w:p w14:paraId="6E2F6638">
            <w:pPr>
              <w:snapToGrid w:val="0"/>
              <w:spacing w:after="0" w:line="240" w:lineRule="auto"/>
              <w:ind w:left="0" w:leftChars="0" w:right="0" w:rightChars="0" w:firstLine="0" w:firstLineChars="0"/>
              <w:jc w:val="center"/>
            </w:pPr>
            <w:r>
              <w:t>a ≡ 1（固定参数，逐题偏差 0）</w:t>
            </w:r>
          </w:p>
        </w:tc>
        <w:tc>
          <w:tcPr>
            <w:tcW w:w="2027" w:type="dxa"/>
            <w:tcBorders>
              <w:top w:val="nil"/>
              <w:left w:val="nil"/>
              <w:bottom w:val="nil"/>
              <w:right w:val="nil"/>
            </w:tcBorders>
            <w:noWrap w:val="0"/>
            <w:tcMar>
              <w:top w:w="-1" w:type="dxa"/>
              <w:left w:w="-1" w:type="dxa"/>
              <w:bottom w:w="-1" w:type="dxa"/>
              <w:right w:w="-1" w:type="dxa"/>
            </w:tcMar>
            <w:vAlign w:val="center"/>
          </w:tcPr>
          <w:p w14:paraId="3B68D95D">
            <w:pPr>
              <w:snapToGrid w:val="0"/>
              <w:spacing w:after="0" w:line="240" w:lineRule="auto"/>
              <w:ind w:left="0" w:leftChars="0" w:right="0" w:rightChars="0" w:firstLine="0" w:firstLineChars="0"/>
              <w:jc w:val="left"/>
            </w:pPr>
            <w:r>
              <w:t>r = .997，RMSE .089</w:t>
            </w:r>
          </w:p>
        </w:tc>
        <w:tc>
          <w:tcPr>
            <w:tcW w:w="2010" w:type="dxa"/>
            <w:tcBorders>
              <w:top w:val="nil"/>
              <w:left w:val="nil"/>
              <w:bottom w:val="nil"/>
              <w:right w:val="nil"/>
            </w:tcBorders>
            <w:noWrap w:val="0"/>
            <w:tcMar>
              <w:top w:w="-1" w:type="dxa"/>
              <w:left w:w="-1" w:type="dxa"/>
              <w:bottom w:w="-1" w:type="dxa"/>
              <w:right w:w="-1" w:type="dxa"/>
            </w:tcMar>
            <w:vAlign w:val="center"/>
          </w:tcPr>
          <w:p w14:paraId="7744CB46">
            <w:pPr>
              <w:snapToGrid w:val="0"/>
              <w:spacing w:after="0" w:line="240" w:lineRule="auto"/>
              <w:ind w:left="0" w:leftChars="0" w:right="0" w:rightChars="0" w:firstLine="0" w:firstLineChars="0"/>
              <w:jc w:val="left"/>
            </w:pPr>
            <w:r>
              <w:t>r = .860</w:t>
            </w:r>
          </w:p>
        </w:tc>
        <w:tc>
          <w:tcPr>
            <w:tcW w:w="1116" w:type="dxa"/>
            <w:tcBorders>
              <w:top w:val="nil"/>
              <w:left w:val="nil"/>
              <w:bottom w:val="nil"/>
              <w:right w:val="nil"/>
            </w:tcBorders>
            <w:noWrap w:val="0"/>
            <w:tcMar>
              <w:top w:w="-1" w:type="dxa"/>
              <w:left w:w="-1" w:type="dxa"/>
              <w:bottom w:w="-1" w:type="dxa"/>
              <w:right w:w="-1" w:type="dxa"/>
            </w:tcMar>
            <w:vAlign w:val="center"/>
          </w:tcPr>
          <w:p w14:paraId="3BC255BA">
            <w:pPr>
              <w:snapToGrid w:val="0"/>
              <w:spacing w:after="0" w:line="240" w:lineRule="auto"/>
              <w:ind w:left="0" w:leftChars="0" w:right="0" w:rightChars="0" w:firstLine="0" w:firstLineChars="0"/>
              <w:jc w:val="center"/>
            </w:pPr>
            <w:r>
              <w:t>—</w:t>
            </w:r>
          </w:p>
        </w:tc>
      </w:tr>
      <w:tr w14:paraId="31818A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F1C6C3">
            <w:pPr>
              <w:snapToGrid w:val="0"/>
              <w:spacing w:after="0" w:line="240" w:lineRule="auto"/>
              <w:ind w:left="0" w:leftChars="0" w:right="0" w:rightChars="0" w:firstLine="0" w:firstLineChars="0"/>
              <w:jc w:val="left"/>
            </w:pPr>
            <w:r>
              <w:t>irt_H（3PL, n=1500, 20 题）</w:t>
            </w:r>
          </w:p>
        </w:tc>
        <w:tc>
          <w:tcPr>
            <w:tcW w:w="1897" w:type="dxa"/>
            <w:tcBorders>
              <w:top w:val="nil"/>
              <w:left w:val="nil"/>
              <w:bottom w:val="nil"/>
              <w:right w:val="nil"/>
            </w:tcBorders>
            <w:noWrap w:val="0"/>
            <w:tcMar>
              <w:top w:w="-1" w:type="dxa"/>
              <w:left w:w="-1" w:type="dxa"/>
              <w:bottom w:w="-1" w:type="dxa"/>
              <w:right w:w="-1" w:type="dxa"/>
            </w:tcMar>
            <w:vAlign w:val="center"/>
          </w:tcPr>
          <w:p w14:paraId="2CD15CE2">
            <w:pPr>
              <w:snapToGrid w:val="0"/>
              <w:spacing w:after="0" w:line="240" w:lineRule="auto"/>
              <w:ind w:left="0" w:leftChars="0" w:right="0" w:rightChars="0" w:firstLine="0" w:firstLineChars="0"/>
              <w:jc w:val="center"/>
            </w:pPr>
            <w:r>
              <w:t>r = .770，RMSE .363</w:t>
            </w:r>
          </w:p>
        </w:tc>
        <w:tc>
          <w:tcPr>
            <w:tcW w:w="2027" w:type="dxa"/>
            <w:tcBorders>
              <w:top w:val="nil"/>
              <w:left w:val="nil"/>
              <w:bottom w:val="nil"/>
              <w:right w:val="nil"/>
            </w:tcBorders>
            <w:noWrap w:val="0"/>
            <w:tcMar>
              <w:top w:w="-1" w:type="dxa"/>
              <w:left w:w="-1" w:type="dxa"/>
              <w:bottom w:w="-1" w:type="dxa"/>
              <w:right w:w="-1" w:type="dxa"/>
            </w:tcMar>
            <w:vAlign w:val="center"/>
          </w:tcPr>
          <w:p w14:paraId="266FD42D">
            <w:pPr>
              <w:snapToGrid w:val="0"/>
              <w:spacing w:after="0" w:line="240" w:lineRule="auto"/>
              <w:ind w:left="0" w:leftChars="0" w:right="0" w:rightChars="0" w:firstLine="0" w:firstLineChars="0"/>
              <w:jc w:val="left"/>
            </w:pPr>
            <w:r>
              <w:t>r = .964，RMSE .349</w:t>
            </w:r>
          </w:p>
        </w:tc>
        <w:tc>
          <w:tcPr>
            <w:tcW w:w="2010" w:type="dxa"/>
            <w:tcBorders>
              <w:top w:val="nil"/>
              <w:left w:val="nil"/>
              <w:bottom w:val="nil"/>
              <w:right w:val="nil"/>
            </w:tcBorders>
            <w:noWrap w:val="0"/>
            <w:tcMar>
              <w:top w:w="-1" w:type="dxa"/>
              <w:left w:w="-1" w:type="dxa"/>
              <w:bottom w:w="-1" w:type="dxa"/>
              <w:right w:w="-1" w:type="dxa"/>
            </w:tcMar>
            <w:vAlign w:val="center"/>
          </w:tcPr>
          <w:p w14:paraId="280572F7">
            <w:pPr>
              <w:snapToGrid w:val="0"/>
              <w:spacing w:after="0" w:line="240" w:lineRule="auto"/>
              <w:ind w:left="0" w:leftChars="0" w:right="0" w:rightChars="0" w:firstLine="0" w:firstLineChars="0"/>
              <w:jc w:val="left"/>
            </w:pPr>
            <w:r>
              <w:t>r = .874</w:t>
            </w:r>
          </w:p>
        </w:tc>
        <w:tc>
          <w:tcPr>
            <w:tcW w:w="1116" w:type="dxa"/>
            <w:tcBorders>
              <w:top w:val="nil"/>
              <w:left w:val="nil"/>
              <w:bottom w:val="nil"/>
              <w:right w:val="nil"/>
            </w:tcBorders>
            <w:noWrap w:val="0"/>
            <w:tcMar>
              <w:top w:w="-1" w:type="dxa"/>
              <w:left w:w="-1" w:type="dxa"/>
              <w:bottom w:w="-1" w:type="dxa"/>
              <w:right w:w="-1" w:type="dxa"/>
            </w:tcMar>
            <w:vAlign w:val="center"/>
          </w:tcPr>
          <w:p w14:paraId="3EB8446E">
            <w:pPr>
              <w:snapToGrid w:val="0"/>
              <w:spacing w:after="0" w:line="240" w:lineRule="auto"/>
              <w:ind w:left="0" w:leftChars="0" w:right="0" w:rightChars="0" w:firstLine="0" w:firstLineChars="0"/>
              <w:jc w:val="center"/>
            </w:pPr>
            <w:r>
              <w:t>c 仅报告（见下）</w:t>
            </w:r>
          </w:p>
        </w:tc>
      </w:tr>
      <w:tr w14:paraId="230D1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3A48A9">
            <w:pPr>
              <w:snapToGrid w:val="0"/>
              <w:spacing w:after="0" w:line="240" w:lineRule="auto"/>
              <w:ind w:left="0" w:leftChars="0" w:right="0" w:rightChars="0" w:firstLine="0" w:firstLineChars="0"/>
              <w:jc w:val="left"/>
            </w:pPr>
            <w:r>
              <w:t>irt_B（GRM, n=600, 15 题）</w:t>
            </w:r>
          </w:p>
        </w:tc>
        <w:tc>
          <w:tcPr>
            <w:tcW w:w="1897" w:type="dxa"/>
            <w:tcBorders>
              <w:top w:val="nil"/>
              <w:left w:val="nil"/>
              <w:bottom w:val="nil"/>
              <w:right w:val="nil"/>
            </w:tcBorders>
            <w:noWrap w:val="0"/>
            <w:tcMar>
              <w:top w:w="-1" w:type="dxa"/>
              <w:left w:w="-1" w:type="dxa"/>
              <w:bottom w:w="-1" w:type="dxa"/>
              <w:right w:w="-1" w:type="dxa"/>
            </w:tcMar>
            <w:vAlign w:val="center"/>
          </w:tcPr>
          <w:p w14:paraId="71BAAF16">
            <w:pPr>
              <w:snapToGrid w:val="0"/>
              <w:spacing w:after="0" w:line="240" w:lineRule="auto"/>
              <w:ind w:left="0" w:leftChars="0" w:right="0" w:rightChars="0" w:firstLine="0" w:firstLineChars="0"/>
              <w:jc w:val="center"/>
            </w:pPr>
            <w:r>
              <w:t>r = .943，RMSE .103</w:t>
            </w:r>
          </w:p>
        </w:tc>
        <w:tc>
          <w:tcPr>
            <w:tcW w:w="2027" w:type="dxa"/>
            <w:tcBorders>
              <w:top w:val="nil"/>
              <w:left w:val="nil"/>
              <w:bottom w:val="nil"/>
              <w:right w:val="nil"/>
            </w:tcBorders>
            <w:noWrap w:val="0"/>
            <w:tcMar>
              <w:top w:w="-1" w:type="dxa"/>
              <w:left w:w="-1" w:type="dxa"/>
              <w:bottom w:w="-1" w:type="dxa"/>
              <w:right w:w="-1" w:type="dxa"/>
            </w:tcMar>
            <w:vAlign w:val="center"/>
          </w:tcPr>
          <w:p w14:paraId="125141FC">
            <w:pPr>
              <w:snapToGrid w:val="0"/>
              <w:spacing w:after="0" w:line="240" w:lineRule="auto"/>
              <w:ind w:left="0" w:leftChars="0" w:right="0" w:rightChars="0" w:firstLine="0" w:firstLineChars="0"/>
              <w:jc w:val="left"/>
            </w:pPr>
            <w:r>
              <w:t>r = .997，RMSE .119（60 个阈值）</w:t>
            </w:r>
          </w:p>
        </w:tc>
        <w:tc>
          <w:tcPr>
            <w:tcW w:w="2010" w:type="dxa"/>
            <w:tcBorders>
              <w:top w:val="nil"/>
              <w:left w:val="nil"/>
              <w:bottom w:val="nil"/>
              <w:right w:val="nil"/>
            </w:tcBorders>
            <w:noWrap w:val="0"/>
            <w:tcMar>
              <w:top w:w="-1" w:type="dxa"/>
              <w:left w:w="-1" w:type="dxa"/>
              <w:bottom w:w="-1" w:type="dxa"/>
              <w:right w:w="-1" w:type="dxa"/>
            </w:tcMar>
            <w:vAlign w:val="center"/>
          </w:tcPr>
          <w:p w14:paraId="2B6DD374">
            <w:pPr>
              <w:snapToGrid w:val="0"/>
              <w:spacing w:after="0" w:line="240" w:lineRule="auto"/>
              <w:ind w:left="0" w:leftChars="0" w:right="0" w:rightChars="0" w:firstLine="0" w:firstLineChars="0"/>
              <w:jc w:val="left"/>
            </w:pPr>
            <w:r>
              <w:t>r = .918</w:t>
            </w:r>
          </w:p>
        </w:tc>
        <w:tc>
          <w:tcPr>
            <w:tcW w:w="1116" w:type="dxa"/>
            <w:tcBorders>
              <w:top w:val="nil"/>
              <w:left w:val="nil"/>
              <w:bottom w:val="nil"/>
              <w:right w:val="nil"/>
            </w:tcBorders>
            <w:noWrap w:val="0"/>
            <w:tcMar>
              <w:top w:w="-1" w:type="dxa"/>
              <w:left w:w="-1" w:type="dxa"/>
              <w:bottom w:w="-1" w:type="dxa"/>
              <w:right w:w="-1" w:type="dxa"/>
            </w:tcMar>
            <w:vAlign w:val="center"/>
          </w:tcPr>
          <w:p w14:paraId="2F213CA2">
            <w:pPr>
              <w:snapToGrid w:val="0"/>
              <w:spacing w:after="0" w:line="240" w:lineRule="auto"/>
              <w:ind w:left="0" w:leftChars="0" w:right="0" w:rightChars="0" w:firstLine="0" w:firstLineChars="0"/>
              <w:jc w:val="center"/>
            </w:pPr>
            <w:r>
              <w:t>—</w:t>
            </w:r>
          </w:p>
        </w:tc>
      </w:tr>
      <w:tr w14:paraId="057BD7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B0F0C5">
            <w:pPr>
              <w:snapToGrid w:val="0"/>
              <w:spacing w:after="0" w:line="240" w:lineRule="auto"/>
              <w:ind w:left="0" w:leftChars="0" w:right="0" w:rightChars="0" w:firstLine="0" w:firstLineChars="0"/>
              <w:jc w:val="left"/>
            </w:pPr>
            <w:r>
              <w:t>irt_G（3D CIFA-GPCM, n=900）</w:t>
            </w:r>
          </w:p>
        </w:tc>
        <w:tc>
          <w:tcPr>
            <w:tcW w:w="1897" w:type="dxa"/>
            <w:tcBorders>
              <w:top w:val="nil"/>
              <w:left w:val="nil"/>
              <w:bottom w:val="nil"/>
              <w:right w:val="nil"/>
            </w:tcBorders>
            <w:noWrap w:val="0"/>
            <w:tcMar>
              <w:top w:w="-1" w:type="dxa"/>
              <w:left w:w="-1" w:type="dxa"/>
              <w:bottom w:w="-1" w:type="dxa"/>
              <w:right w:w="-1" w:type="dxa"/>
            </w:tcMar>
            <w:vAlign w:val="center"/>
          </w:tcPr>
          <w:p w14:paraId="26E776D5">
            <w:pPr>
              <w:snapToGrid w:val="0"/>
              <w:spacing w:after="0" w:line="240" w:lineRule="auto"/>
              <w:ind w:left="0" w:leftChars="0" w:right="0" w:rightChars="0" w:firstLine="0" w:firstLineChars="0"/>
              <w:jc w:val="center"/>
            </w:pPr>
            <w:r>
              <w:t>r = .850，RMSE .158</w:t>
            </w:r>
          </w:p>
        </w:tc>
        <w:tc>
          <w:tcPr>
            <w:tcW w:w="2027" w:type="dxa"/>
            <w:tcBorders>
              <w:top w:val="nil"/>
              <w:left w:val="nil"/>
              <w:bottom w:val="nil"/>
              <w:right w:val="nil"/>
            </w:tcBorders>
            <w:noWrap w:val="0"/>
            <w:tcMar>
              <w:top w:w="-1" w:type="dxa"/>
              <w:left w:w="-1" w:type="dxa"/>
              <w:bottom w:w="-1" w:type="dxa"/>
              <w:right w:w="-1" w:type="dxa"/>
            </w:tcMar>
            <w:vAlign w:val="center"/>
          </w:tcPr>
          <w:p w14:paraId="28508F89">
            <w:pPr>
              <w:snapToGrid w:val="0"/>
              <w:spacing w:after="0" w:line="240" w:lineRule="auto"/>
              <w:ind w:left="0" w:leftChars="0" w:right="0" w:rightChars="0" w:firstLine="0" w:firstLineChars="0"/>
              <w:jc w:val="left"/>
            </w:pPr>
            <w:r>
              <w:t>r = .995，RMSE .119（96 个阈值）</w:t>
            </w:r>
          </w:p>
        </w:tc>
        <w:tc>
          <w:tcPr>
            <w:tcW w:w="2010" w:type="dxa"/>
            <w:tcBorders>
              <w:top w:val="nil"/>
              <w:left w:val="nil"/>
              <w:bottom w:val="nil"/>
              <w:right w:val="nil"/>
            </w:tcBorders>
            <w:noWrap w:val="0"/>
            <w:tcMar>
              <w:top w:w="-1" w:type="dxa"/>
              <w:left w:w="-1" w:type="dxa"/>
              <w:bottom w:w="-1" w:type="dxa"/>
              <w:right w:w="-1" w:type="dxa"/>
            </w:tcMar>
            <w:vAlign w:val="center"/>
          </w:tcPr>
          <w:p w14:paraId="4D36FB9B">
            <w:pPr>
              <w:snapToGrid w:val="0"/>
              <w:spacing w:after="0" w:line="240" w:lineRule="auto"/>
              <w:ind w:left="0" w:leftChars="0" w:right="0" w:rightChars="0" w:firstLine="0" w:firstLineChars="0"/>
              <w:jc w:val="left"/>
            </w:pPr>
            <w:r>
              <w:t>r = .943/.933/.941</w:t>
            </w:r>
          </w:p>
        </w:tc>
        <w:tc>
          <w:tcPr>
            <w:tcW w:w="1116" w:type="dxa"/>
            <w:tcBorders>
              <w:top w:val="nil"/>
              <w:left w:val="nil"/>
              <w:bottom w:val="nil"/>
              <w:right w:val="nil"/>
            </w:tcBorders>
            <w:noWrap w:val="0"/>
            <w:tcMar>
              <w:top w:w="-1" w:type="dxa"/>
              <w:left w:w="-1" w:type="dxa"/>
              <w:bottom w:w="-1" w:type="dxa"/>
              <w:right w:w="-1" w:type="dxa"/>
            </w:tcMar>
            <w:vAlign w:val="center"/>
          </w:tcPr>
          <w:p w14:paraId="4FD4BC2C">
            <w:pPr>
              <w:snapToGrid w:val="0"/>
              <w:spacing w:after="0" w:line="240" w:lineRule="auto"/>
              <w:ind w:left="0" w:leftChars="0" w:right="0" w:rightChars="0" w:firstLine="0" w:firstLineChars="0"/>
              <w:jc w:val="center"/>
            </w:pPr>
            <w:r>
              <w:t>24/24 = 100%</w:t>
            </w:r>
          </w:p>
        </w:tc>
      </w:tr>
      <w:tr w14:paraId="5238A2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537C4B">
            <w:pPr>
              <w:snapToGrid w:val="0"/>
              <w:spacing w:after="0" w:line="240" w:lineRule="auto"/>
              <w:ind w:left="0" w:leftChars="0" w:right="0" w:rightChars="0" w:firstLine="0" w:firstLineChars="0"/>
              <w:jc w:val="left"/>
            </w:pPr>
            <w:r>
              <w:t>irt_I（2D CIFA-2PL, n=800）</w:t>
            </w:r>
          </w:p>
        </w:tc>
        <w:tc>
          <w:tcPr>
            <w:tcW w:w="1897" w:type="dxa"/>
            <w:tcBorders>
              <w:top w:val="nil"/>
              <w:left w:val="nil"/>
              <w:bottom w:val="nil"/>
              <w:right w:val="nil"/>
            </w:tcBorders>
            <w:noWrap w:val="0"/>
            <w:tcMar>
              <w:top w:w="-1" w:type="dxa"/>
              <w:left w:w="-1" w:type="dxa"/>
              <w:bottom w:w="-1" w:type="dxa"/>
              <w:right w:w="-1" w:type="dxa"/>
            </w:tcMar>
            <w:vAlign w:val="center"/>
          </w:tcPr>
          <w:p w14:paraId="1590322D">
            <w:pPr>
              <w:snapToGrid w:val="0"/>
              <w:spacing w:after="0" w:line="240" w:lineRule="auto"/>
              <w:ind w:left="0" w:leftChars="0" w:right="0" w:rightChars="0" w:firstLine="0" w:firstLineChars="0"/>
              <w:jc w:val="center"/>
            </w:pPr>
            <w:r>
              <w:t>r = .873，RMSE .164</w:t>
            </w:r>
          </w:p>
        </w:tc>
        <w:tc>
          <w:tcPr>
            <w:tcW w:w="2027" w:type="dxa"/>
            <w:tcBorders>
              <w:top w:val="nil"/>
              <w:left w:val="nil"/>
              <w:bottom w:val="nil"/>
              <w:right w:val="nil"/>
            </w:tcBorders>
            <w:noWrap w:val="0"/>
            <w:tcMar>
              <w:top w:w="-1" w:type="dxa"/>
              <w:left w:w="-1" w:type="dxa"/>
              <w:bottom w:w="-1" w:type="dxa"/>
              <w:right w:w="-1" w:type="dxa"/>
            </w:tcMar>
            <w:vAlign w:val="center"/>
          </w:tcPr>
          <w:p w14:paraId="537B227F">
            <w:pPr>
              <w:snapToGrid w:val="0"/>
              <w:spacing w:after="0" w:line="240" w:lineRule="auto"/>
              <w:ind w:left="0" w:leftChars="0" w:right="0" w:rightChars="0" w:firstLine="0" w:firstLineChars="0"/>
              <w:jc w:val="left"/>
            </w:pPr>
            <w:r>
              <w:t>r = .994，RMSE .107</w:t>
            </w:r>
          </w:p>
        </w:tc>
        <w:tc>
          <w:tcPr>
            <w:tcW w:w="2010" w:type="dxa"/>
            <w:tcBorders>
              <w:top w:val="nil"/>
              <w:left w:val="nil"/>
              <w:bottom w:val="nil"/>
              <w:right w:val="nil"/>
            </w:tcBorders>
            <w:noWrap w:val="0"/>
            <w:tcMar>
              <w:top w:w="-1" w:type="dxa"/>
              <w:left w:w="-1" w:type="dxa"/>
              <w:bottom w:w="-1" w:type="dxa"/>
              <w:right w:w="-1" w:type="dxa"/>
            </w:tcMar>
            <w:vAlign w:val="center"/>
          </w:tcPr>
          <w:p w14:paraId="4EE09BFD">
            <w:pPr>
              <w:snapToGrid w:val="0"/>
              <w:spacing w:after="0" w:line="240" w:lineRule="auto"/>
              <w:ind w:left="0" w:leftChars="0" w:right="0" w:rightChars="0" w:firstLine="0" w:firstLineChars="0"/>
              <w:jc w:val="left"/>
            </w:pPr>
            <w:r>
              <w:t>r = .870/.874</w:t>
            </w:r>
          </w:p>
        </w:tc>
        <w:tc>
          <w:tcPr>
            <w:tcW w:w="1116" w:type="dxa"/>
            <w:tcBorders>
              <w:top w:val="nil"/>
              <w:left w:val="nil"/>
              <w:bottom w:val="nil"/>
              <w:right w:val="nil"/>
            </w:tcBorders>
            <w:noWrap w:val="0"/>
            <w:tcMar>
              <w:top w:w="-1" w:type="dxa"/>
              <w:left w:w="-1" w:type="dxa"/>
              <w:bottom w:w="-1" w:type="dxa"/>
              <w:right w:w="-1" w:type="dxa"/>
            </w:tcMar>
            <w:vAlign w:val="center"/>
          </w:tcPr>
          <w:p w14:paraId="2467799F">
            <w:pPr>
              <w:snapToGrid w:val="0"/>
              <w:spacing w:after="0" w:line="240" w:lineRule="auto"/>
              <w:ind w:left="0" w:leftChars="0" w:right="0" w:rightChars="0" w:firstLine="0" w:firstLineChars="0"/>
              <w:jc w:val="center"/>
            </w:pPr>
            <w:r>
              <w:t>20/20 = 100%</w:t>
            </w:r>
          </w:p>
        </w:tc>
      </w:tr>
      <w:tr w14:paraId="4916BA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E06CA2">
            <w:pPr>
              <w:snapToGrid w:val="0"/>
              <w:spacing w:after="0" w:line="240" w:lineRule="auto"/>
              <w:ind w:left="0" w:leftChars="0" w:right="0" w:rightChars="0" w:firstLine="0" w:firstLineChars="0"/>
              <w:jc w:val="left"/>
            </w:pPr>
            <w:r>
              <w:t>irt_G（3D EIFA-GPCM）</w:t>
            </w:r>
          </w:p>
        </w:tc>
        <w:tc>
          <w:tcPr>
            <w:tcW w:w="1897" w:type="dxa"/>
            <w:tcBorders>
              <w:top w:val="nil"/>
              <w:left w:val="nil"/>
              <w:bottom w:val="nil"/>
              <w:right w:val="nil"/>
            </w:tcBorders>
            <w:noWrap w:val="0"/>
            <w:tcMar>
              <w:top w:w="-1" w:type="dxa"/>
              <w:left w:w="-1" w:type="dxa"/>
              <w:bottom w:w="-1" w:type="dxa"/>
              <w:right w:w="-1" w:type="dxa"/>
            </w:tcMar>
            <w:vAlign w:val="center"/>
          </w:tcPr>
          <w:p w14:paraId="38DD6B73">
            <w:pPr>
              <w:snapToGrid w:val="0"/>
              <w:spacing w:after="0" w:line="240" w:lineRule="auto"/>
              <w:ind w:left="0" w:leftChars="0" w:right="0" w:rightChars="0" w:firstLine="0" w:firstLineChars="0"/>
              <w:jc w:val="center"/>
            </w:pPr>
            <w:r>
              <w:t>r = .869，RMSE .165</w:t>
            </w:r>
          </w:p>
        </w:tc>
        <w:tc>
          <w:tcPr>
            <w:tcW w:w="2027" w:type="dxa"/>
            <w:tcBorders>
              <w:top w:val="nil"/>
              <w:left w:val="nil"/>
              <w:bottom w:val="nil"/>
              <w:right w:val="nil"/>
            </w:tcBorders>
            <w:noWrap w:val="0"/>
            <w:tcMar>
              <w:top w:w="-1" w:type="dxa"/>
              <w:left w:w="-1" w:type="dxa"/>
              <w:bottom w:w="-1" w:type="dxa"/>
              <w:right w:w="-1" w:type="dxa"/>
            </w:tcMar>
            <w:vAlign w:val="center"/>
          </w:tcPr>
          <w:p w14:paraId="639C8B30">
            <w:pPr>
              <w:snapToGrid w:val="0"/>
              <w:spacing w:after="0" w:line="240" w:lineRule="auto"/>
              <w:ind w:left="0" w:leftChars="0" w:right="0" w:rightChars="0" w:firstLine="0" w:firstLineChars="0"/>
              <w:jc w:val="left"/>
            </w:pPr>
            <w:r>
              <w:t>r = .995，RMSE .125</w:t>
            </w:r>
          </w:p>
        </w:tc>
        <w:tc>
          <w:tcPr>
            <w:tcW w:w="2010" w:type="dxa"/>
            <w:tcBorders>
              <w:top w:val="nil"/>
              <w:left w:val="nil"/>
              <w:bottom w:val="nil"/>
              <w:right w:val="nil"/>
            </w:tcBorders>
            <w:noWrap w:val="0"/>
            <w:tcMar>
              <w:top w:w="-1" w:type="dxa"/>
              <w:left w:w="-1" w:type="dxa"/>
              <w:bottom w:w="-1" w:type="dxa"/>
              <w:right w:w="-1" w:type="dxa"/>
            </w:tcMar>
            <w:vAlign w:val="center"/>
          </w:tcPr>
          <w:p w14:paraId="6C0F8095">
            <w:pPr>
              <w:snapToGrid w:val="0"/>
              <w:spacing w:after="0" w:line="240" w:lineRule="auto"/>
              <w:ind w:left="0" w:leftChars="0" w:right="0" w:rightChars="0" w:firstLine="0" w:firstLineChars="0"/>
              <w:jc w:val="left"/>
            </w:pPr>
            <w:r>
              <w:t>r = .407/.486/.395（不判定）</w:t>
            </w:r>
          </w:p>
        </w:tc>
        <w:tc>
          <w:tcPr>
            <w:tcW w:w="1116" w:type="dxa"/>
            <w:tcBorders>
              <w:top w:val="nil"/>
              <w:left w:val="nil"/>
              <w:bottom w:val="nil"/>
              <w:right w:val="nil"/>
            </w:tcBorders>
            <w:noWrap w:val="0"/>
            <w:tcMar>
              <w:top w:w="-1" w:type="dxa"/>
              <w:left w:w="-1" w:type="dxa"/>
              <w:bottom w:w="-1" w:type="dxa"/>
              <w:right w:w="-1" w:type="dxa"/>
            </w:tcMar>
            <w:vAlign w:val="center"/>
          </w:tcPr>
          <w:p w14:paraId="4D1BB8CF">
            <w:pPr>
              <w:snapToGrid w:val="0"/>
              <w:spacing w:after="0" w:line="240" w:lineRule="auto"/>
              <w:ind w:left="0" w:leftChars="0" w:right="0" w:rightChars="0" w:firstLine="0" w:firstLineChars="0"/>
              <w:jc w:val="center"/>
            </w:pPr>
            <w:r>
              <w:t>—</w:t>
            </w:r>
          </w:p>
        </w:tc>
      </w:tr>
      <w:tr w14:paraId="11C4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06" w:type="dxa"/>
            <w:tcBorders>
              <w:top w:val="nil"/>
              <w:left w:val="nil"/>
              <w:bottom w:val="single" w:color="auto" w:sz="12" w:space="0"/>
              <w:right w:val="nil"/>
            </w:tcBorders>
            <w:noWrap w:val="0"/>
            <w:tcMar>
              <w:top w:w="-1" w:type="dxa"/>
              <w:left w:w="-1" w:type="dxa"/>
              <w:bottom w:w="-1" w:type="dxa"/>
              <w:right w:w="-1" w:type="dxa"/>
            </w:tcMar>
            <w:vAlign w:val="center"/>
          </w:tcPr>
          <w:p w14:paraId="2B80B981">
            <w:pPr>
              <w:snapToGrid w:val="0"/>
              <w:spacing w:after="0" w:line="240" w:lineRule="auto"/>
              <w:ind w:left="0" w:leftChars="0" w:right="0" w:rightChars="0" w:firstLine="0" w:firstLineChars="0"/>
              <w:jc w:val="left"/>
            </w:pPr>
            <w:r>
              <w:t>irt_I（2D EIFA-2PL）</w:t>
            </w:r>
          </w:p>
        </w:tc>
        <w:tc>
          <w:tcPr>
            <w:tcW w:w="1897" w:type="dxa"/>
            <w:tcBorders>
              <w:top w:val="nil"/>
              <w:left w:val="nil"/>
              <w:bottom w:val="single" w:color="auto" w:sz="12" w:space="0"/>
              <w:right w:val="nil"/>
            </w:tcBorders>
            <w:noWrap w:val="0"/>
            <w:tcMar>
              <w:top w:w="-1" w:type="dxa"/>
              <w:left w:w="-1" w:type="dxa"/>
              <w:bottom w:w="-1" w:type="dxa"/>
              <w:right w:w="-1" w:type="dxa"/>
            </w:tcMar>
            <w:vAlign w:val="center"/>
          </w:tcPr>
          <w:p w14:paraId="2A83519E">
            <w:pPr>
              <w:snapToGrid w:val="0"/>
              <w:spacing w:after="0" w:line="240" w:lineRule="auto"/>
              <w:ind w:left="0" w:leftChars="0" w:right="0" w:rightChars="0" w:firstLine="0" w:firstLineChars="0"/>
              <w:jc w:val="center"/>
            </w:pPr>
            <w:r>
              <w:t>r = .869，RMSE .181</w:t>
            </w:r>
          </w:p>
        </w:tc>
        <w:tc>
          <w:tcPr>
            <w:tcW w:w="2027" w:type="dxa"/>
            <w:tcBorders>
              <w:top w:val="nil"/>
              <w:left w:val="nil"/>
              <w:bottom w:val="single" w:color="auto" w:sz="12" w:space="0"/>
              <w:right w:val="nil"/>
            </w:tcBorders>
            <w:noWrap w:val="0"/>
            <w:tcMar>
              <w:top w:w="-1" w:type="dxa"/>
              <w:left w:w="-1" w:type="dxa"/>
              <w:bottom w:w="-1" w:type="dxa"/>
              <w:right w:w="-1" w:type="dxa"/>
            </w:tcMar>
            <w:vAlign w:val="center"/>
          </w:tcPr>
          <w:p w14:paraId="7316F9C1">
            <w:pPr>
              <w:snapToGrid w:val="0"/>
              <w:spacing w:after="0" w:line="240" w:lineRule="auto"/>
              <w:ind w:left="0" w:leftChars="0" w:right="0" w:rightChars="0" w:firstLine="0" w:firstLineChars="0"/>
              <w:jc w:val="left"/>
            </w:pPr>
            <w:r>
              <w:t>r = .995，RMSE .106</w:t>
            </w:r>
          </w:p>
        </w:tc>
        <w:tc>
          <w:tcPr>
            <w:tcW w:w="2010" w:type="dxa"/>
            <w:tcBorders>
              <w:top w:val="nil"/>
              <w:left w:val="nil"/>
              <w:bottom w:val="single" w:color="auto" w:sz="12" w:space="0"/>
              <w:right w:val="nil"/>
            </w:tcBorders>
            <w:noWrap w:val="0"/>
            <w:tcMar>
              <w:top w:w="-1" w:type="dxa"/>
              <w:left w:w="-1" w:type="dxa"/>
              <w:bottom w:w="-1" w:type="dxa"/>
              <w:right w:w="-1" w:type="dxa"/>
            </w:tcMar>
            <w:vAlign w:val="center"/>
          </w:tcPr>
          <w:p w14:paraId="74A6990D">
            <w:pPr>
              <w:snapToGrid w:val="0"/>
              <w:spacing w:after="0" w:line="240" w:lineRule="auto"/>
              <w:ind w:left="0" w:leftChars="0" w:right="0" w:rightChars="0" w:firstLine="0" w:firstLineChars="0"/>
              <w:jc w:val="left"/>
            </w:pPr>
            <w:r>
              <w:t>r = .605/.612（不判定）</w:t>
            </w:r>
          </w:p>
        </w:tc>
        <w:tc>
          <w:tcPr>
            <w:tcW w:w="1116" w:type="dxa"/>
            <w:tcBorders>
              <w:top w:val="nil"/>
              <w:left w:val="nil"/>
              <w:bottom w:val="single" w:color="auto" w:sz="12" w:space="0"/>
              <w:right w:val="nil"/>
            </w:tcBorders>
            <w:noWrap w:val="0"/>
            <w:tcMar>
              <w:top w:w="-1" w:type="dxa"/>
              <w:left w:w="-1" w:type="dxa"/>
              <w:bottom w:w="-1" w:type="dxa"/>
              <w:right w:w="-1" w:type="dxa"/>
            </w:tcMar>
            <w:vAlign w:val="center"/>
          </w:tcPr>
          <w:p w14:paraId="7FFE4BB7">
            <w:pPr>
              <w:snapToGrid w:val="0"/>
              <w:spacing w:after="0" w:line="240" w:lineRule="auto"/>
              <w:ind w:left="0" w:leftChars="0" w:right="0" w:rightChars="0" w:firstLine="0" w:firstLineChars="0"/>
              <w:jc w:val="center"/>
            </w:pPr>
            <w:r>
              <w:t>—</w:t>
            </w:r>
          </w:p>
        </w:tc>
      </w:tr>
    </w:tbl>
    <w:p w14:paraId="0018862C"/>
    <w:p w14:paraId="469EB378">
      <w:pPr>
        <w:pStyle w:val="5"/>
      </w:pPr>
      <w:r>
        <w:t>3.1 三条必须写进方法学说明的实测结论</w:t>
      </w:r>
    </w:p>
    <w:p w14:paraId="54897913">
      <w:r>
        <w:t>1. 3PL 的猜测参数 c 不可用于个体排序。 实测 r = −0.406、RMSE = 0.139，</w:t>
      </w:r>
    </w:p>
    <w:p w14:paraId="3E5C6C4D">
      <w:r>
        <w:t>均值无偏（真值 0.168 / 估计 0.171）——即群体水平可用、题目排序不可用。</w:t>
      </w:r>
    </w:p>
    <w:p w14:paraId="47D33E7B">
      <w:r>
        <w:t>这是 3PL 的已知弱识别问题，不是实现缺陷；工具的说明文档已据此标注。</w:t>
      </w:r>
    </w:p>
    <w:p w14:paraId="46FF06FC">
      <w:r>
        <w:t>&gt; 2026-09-18 补强（第三方复核提出 ltm::tpm 对照后由本机复现）：</w:t>
      </w:r>
    </w:p>
    <w:p w14:paraId="7211ECA4">
      <w:r>
        <w:t>&gt; ltm::tpm() 与工具的 c 相关 r = 0.9755（平均差 −0.0011，RMSE 0.0277），</w:t>
      </w:r>
    </w:p>
    <w:p w14:paraId="5866A939">
      <w:r>
        <w:t>&gt; 即两个独立实现互相吻合；但把两者分别对真值比对，工具 r = −0.4064、ltm r = −0.3638，</w:t>
      </w:r>
    </w:p>
    <w:p w14:paraId="01C38DAE">
      <w:r>
        <w:t>&gt; 两个实现都恢复不了真值。取值区间更能说明问题：真值 c ∈ [0.087, 0.242]（窄），</w:t>
      </w:r>
    </w:p>
    <w:p w14:paraId="5740744E">
      <w:r>
        <w:t>&gt; 工具 [0.012, 0.571]、ltm [0.003, 0.580]（宽且与真值无关），</w:t>
      </w:r>
    </w:p>
    <w:p w14:paraId="08D46417">
      <w:r>
        <w:t>&gt; ltm::tpm 同时报 Hessian matrix at convergence is not positive definite——弱识别的典型签名。</w:t>
      </w:r>
    </w:p>
    <w:p w14:paraId="323CCE65">
      <w:r>
        <w:t>&gt; 结论要点：实现间一致 ≠ 参数可信。 前者只能说"没有实现缺陷"，</w:t>
      </w:r>
    </w:p>
    <w:p w14:paraId="0F43DCF7">
      <w:r>
        <w:t>&gt; 不能据此认为逐题 c 可解读；两条必须一起报告。</w:t>
      </w:r>
    </w:p>
    <w:p w14:paraId="5AFBF3BE">
      <w:r>
        <w:t>2. EIFA 路线的 θ 不能逐因子比对。 实测 r ≈ .39～.61，而同样数据走 CIFA 时 r ≈ .93～.94。</w:t>
      </w:r>
    </w:p>
    <w:p w14:paraId="5ED40588">
      <w:r>
        <w:t>原因是 EIFA 的因子编号由旋转决定，与生成时的因子编号没有对应关系。</w:t>
      </w:r>
    </w:p>
    <w:p w14:paraId="0398D585">
      <w:r>
        <w:t>需要逐因子解释能力估计时必须用 CIFA（用题目-维度对照表固定归属）。</w:t>
      </w:r>
    </w:p>
    <w:p w14:paraId="0D485A76"/>
    <w:p w14:paraId="7066BA8F">
      <w:pPr>
        <w:pStyle w:val="4"/>
      </w:pPr>
      <w:r>
        <w:t>4. IRT：L3 独立实现对照（`ltm` 包）</w:t>
      </w:r>
    </w:p>
    <w:p w14:paraId="2B681475">
      <w:r>
        <w:t>结果：在 2 个可对照目录上 PASS = 6，FAIL = 0，SKIP = 0。</w:t>
      </w:r>
    </w:p>
    <w:p w14:paraId="2572238B">
      <w:r>
        <w:t>口径说明：ltm 只覆盖单维 2PL/GRM，因此实际只对 irt_A（2PL）与 irt_B（GRM）两个目录执行；</w:t>
      </w:r>
    </w:p>
    <w:p w14:paraId="560E0B7B">
      <w:r>
        <w:t>若把全部 8 个目录一并传入，另外 6 个目录各产生 1 条 SKIP（L3_PASS=6 L3_FAIL=0 L3_SKIP=6）。</w:t>
      </w:r>
    </w:p>
    <w:p w14:paraId="54A32FEB">
      <w:r>
        <w:t>记录早期只写了"SKIP = 0"，那是 2 目录调用下的数字，未说明口径（第三方复核指出，已补正）。</w:t>
      </w:r>
    </w:p>
    <w:p w14:paraId="7419B96B">
      <w:r>
        <w:t>ltm（Rizopoulos 2006）与 mirt 是不同作者、不同估计实现的两个包，参数化在</w:t>
      </w:r>
    </w:p>
    <w:p w14:paraId="42DD0C48">
      <w:r>
        <w:t>IRT.param = TRUE 下同为斜率—阈值形式，可直接比。</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644"/>
        <w:gridCol w:w="1511"/>
        <w:gridCol w:w="1352"/>
        <w:gridCol w:w="1316"/>
        <w:gridCol w:w="1033"/>
      </w:tblGrid>
      <w:tr w14:paraId="15ECC7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644" w:type="dxa"/>
            <w:tcBorders>
              <w:top w:val="single" w:color="auto" w:sz="12" w:space="0"/>
              <w:left w:val="nil"/>
              <w:bottom w:val="nil"/>
              <w:right w:val="nil"/>
            </w:tcBorders>
            <w:noWrap w:val="0"/>
            <w:tcMar>
              <w:top w:w="-1" w:type="dxa"/>
              <w:left w:w="-1" w:type="dxa"/>
              <w:bottom w:w="-1" w:type="dxa"/>
              <w:right w:w="-1" w:type="dxa"/>
            </w:tcMar>
            <w:vAlign w:val="center"/>
          </w:tcPr>
          <w:p w14:paraId="2856970C">
            <w:pPr>
              <w:keepNext/>
              <w:snapToGrid w:val="0"/>
              <w:spacing w:after="0" w:line="240" w:lineRule="auto"/>
              <w:ind w:left="0" w:leftChars="0" w:right="0" w:rightChars="0" w:firstLine="0" w:firstLineChars="0"/>
              <w:jc w:val="center"/>
              <w:rPr>
                <w:b/>
              </w:rPr>
            </w:pPr>
            <w:r>
              <w:rPr>
                <w:b/>
              </w:rPr>
              <w:t>模型</w:t>
            </w:r>
          </w:p>
        </w:tc>
        <w:tc>
          <w:tcPr>
            <w:tcW w:w="1511" w:type="dxa"/>
            <w:tcBorders>
              <w:top w:val="single" w:color="auto" w:sz="12" w:space="0"/>
              <w:left w:val="nil"/>
              <w:bottom w:val="nil"/>
              <w:right w:val="nil"/>
            </w:tcBorders>
            <w:noWrap w:val="0"/>
            <w:tcMar>
              <w:top w:w="-1" w:type="dxa"/>
              <w:left w:w="-1" w:type="dxa"/>
              <w:bottom w:w="-1" w:type="dxa"/>
              <w:right w:w="-1" w:type="dxa"/>
            </w:tcMar>
            <w:vAlign w:val="center"/>
          </w:tcPr>
          <w:p w14:paraId="3669FBC2">
            <w:pPr>
              <w:keepNext/>
              <w:snapToGrid w:val="0"/>
              <w:spacing w:after="0" w:line="240" w:lineRule="auto"/>
              <w:ind w:left="0" w:leftChars="0" w:right="0" w:rightChars="0" w:firstLine="0" w:firstLineChars="0"/>
              <w:jc w:val="center"/>
              <w:rPr>
                <w:b/>
              </w:rPr>
            </w:pPr>
            <w:r>
              <w:rPr>
                <w:b/>
              </w:rPr>
              <w:t>参数</w:t>
            </w:r>
          </w:p>
        </w:tc>
        <w:tc>
          <w:tcPr>
            <w:tcW w:w="1352" w:type="dxa"/>
            <w:tcBorders>
              <w:top w:val="single" w:color="auto" w:sz="12" w:space="0"/>
              <w:left w:val="nil"/>
              <w:bottom w:val="nil"/>
              <w:right w:val="nil"/>
            </w:tcBorders>
            <w:noWrap w:val="0"/>
            <w:tcMar>
              <w:top w:w="-1" w:type="dxa"/>
              <w:left w:w="-1" w:type="dxa"/>
              <w:bottom w:w="-1" w:type="dxa"/>
              <w:right w:w="-1" w:type="dxa"/>
            </w:tcMar>
            <w:vAlign w:val="center"/>
          </w:tcPr>
          <w:p w14:paraId="48F9940E">
            <w:pPr>
              <w:keepNext/>
              <w:snapToGrid w:val="0"/>
              <w:spacing w:after="0" w:line="240" w:lineRule="auto"/>
              <w:ind w:left="0" w:leftChars="0" w:right="0" w:rightChars="0" w:firstLine="0" w:firstLineChars="0"/>
              <w:jc w:val="center"/>
              <w:rPr>
                <w:b/>
              </w:rPr>
            </w:pPr>
            <w:r>
              <w:rPr>
                <w:b/>
              </w:rPr>
              <w:t>相关</w:t>
            </w:r>
          </w:p>
        </w:tc>
        <w:tc>
          <w:tcPr>
            <w:tcW w:w="1316" w:type="dxa"/>
            <w:tcBorders>
              <w:top w:val="single" w:color="auto" w:sz="12" w:space="0"/>
              <w:left w:val="nil"/>
              <w:bottom w:val="nil"/>
              <w:right w:val="nil"/>
            </w:tcBorders>
            <w:noWrap w:val="0"/>
            <w:tcMar>
              <w:top w:w="-1" w:type="dxa"/>
              <w:left w:w="-1" w:type="dxa"/>
              <w:bottom w:w="-1" w:type="dxa"/>
              <w:right w:w="-1" w:type="dxa"/>
            </w:tcMar>
            <w:vAlign w:val="center"/>
          </w:tcPr>
          <w:p w14:paraId="47601D1E">
            <w:pPr>
              <w:keepNext/>
              <w:snapToGrid w:val="0"/>
              <w:spacing w:after="0" w:line="240" w:lineRule="auto"/>
              <w:ind w:left="0" w:leftChars="0" w:right="0" w:rightChars="0" w:firstLine="0" w:firstLineChars="0"/>
              <w:jc w:val="center"/>
              <w:rPr>
                <w:b/>
              </w:rPr>
            </w:pPr>
            <w:r>
              <w:rPr>
                <w:b/>
              </w:rPr>
              <w:t>平均偏差</w:t>
            </w:r>
          </w:p>
        </w:tc>
        <w:tc>
          <w:tcPr>
            <w:tcW w:w="1033" w:type="dxa"/>
            <w:tcBorders>
              <w:top w:val="single" w:color="auto" w:sz="12" w:space="0"/>
              <w:left w:val="nil"/>
              <w:bottom w:val="nil"/>
              <w:right w:val="nil"/>
            </w:tcBorders>
            <w:noWrap w:val="0"/>
            <w:tcMar>
              <w:top w:w="-1" w:type="dxa"/>
              <w:left w:w="-1" w:type="dxa"/>
              <w:bottom w:w="-1" w:type="dxa"/>
              <w:right w:w="-1" w:type="dxa"/>
            </w:tcMar>
            <w:vAlign w:val="center"/>
          </w:tcPr>
          <w:p w14:paraId="1757DAD0">
            <w:pPr>
              <w:keepNext/>
              <w:snapToGrid w:val="0"/>
              <w:spacing w:after="0" w:line="240" w:lineRule="auto"/>
              <w:ind w:left="0" w:leftChars="0" w:right="0" w:rightChars="0" w:firstLine="0" w:firstLineChars="0"/>
              <w:jc w:val="center"/>
              <w:rPr>
                <w:b/>
              </w:rPr>
            </w:pPr>
            <w:r>
              <w:rPr>
                <w:b/>
              </w:rPr>
              <w:t>RMSE</w:t>
            </w:r>
          </w:p>
        </w:tc>
      </w:tr>
      <w:tr w14:paraId="5E75A1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44" w:type="dxa"/>
            <w:tcBorders>
              <w:top w:val="single" w:color="auto" w:sz="4" w:space="0"/>
              <w:left w:val="nil"/>
              <w:bottom w:val="nil"/>
              <w:right w:val="nil"/>
            </w:tcBorders>
            <w:noWrap w:val="0"/>
            <w:tcMar>
              <w:top w:w="-1" w:type="dxa"/>
              <w:left w:w="-1" w:type="dxa"/>
              <w:bottom w:w="-1" w:type="dxa"/>
              <w:right w:w="-1" w:type="dxa"/>
            </w:tcMar>
            <w:vAlign w:val="center"/>
          </w:tcPr>
          <w:p w14:paraId="7E5B0BCF">
            <w:pPr>
              <w:keepNext/>
              <w:snapToGrid w:val="0"/>
              <w:spacing w:after="0" w:line="240" w:lineRule="auto"/>
              <w:ind w:left="0" w:leftChars="0" w:right="0" w:rightChars="0" w:firstLine="0" w:firstLineChars="0"/>
              <w:jc w:val="left"/>
            </w:pPr>
            <w:r>
              <w:t>2PL（irt_A, 20 题）</w:t>
            </w:r>
          </w:p>
        </w:tc>
        <w:tc>
          <w:tcPr>
            <w:tcW w:w="1511" w:type="dxa"/>
            <w:tcBorders>
              <w:top w:val="single" w:color="auto" w:sz="4" w:space="0"/>
              <w:left w:val="nil"/>
              <w:bottom w:val="nil"/>
              <w:right w:val="nil"/>
            </w:tcBorders>
            <w:noWrap w:val="0"/>
            <w:tcMar>
              <w:top w:w="-1" w:type="dxa"/>
              <w:left w:w="-1" w:type="dxa"/>
              <w:bottom w:w="-1" w:type="dxa"/>
              <w:right w:w="-1" w:type="dxa"/>
            </w:tcMar>
            <w:vAlign w:val="center"/>
          </w:tcPr>
          <w:p w14:paraId="19CAFD63">
            <w:pPr>
              <w:keepNext/>
              <w:snapToGrid w:val="0"/>
              <w:spacing w:after="0" w:line="240" w:lineRule="auto"/>
              <w:ind w:left="0" w:leftChars="0" w:right="0" w:rightChars="0" w:firstLine="0" w:firstLineChars="0"/>
              <w:jc w:val="left"/>
            </w:pPr>
            <w:r>
              <w:t>区分度 a</w:t>
            </w:r>
          </w:p>
        </w:tc>
        <w:tc>
          <w:tcPr>
            <w:tcW w:w="1352" w:type="dxa"/>
            <w:tcBorders>
              <w:top w:val="single" w:color="auto" w:sz="4" w:space="0"/>
              <w:left w:val="nil"/>
              <w:bottom w:val="nil"/>
              <w:right w:val="nil"/>
            </w:tcBorders>
            <w:noWrap w:val="0"/>
            <w:tcMar>
              <w:top w:w="-1" w:type="dxa"/>
              <w:left w:w="-1" w:type="dxa"/>
              <w:bottom w:w="-1" w:type="dxa"/>
              <w:right w:w="-1" w:type="dxa"/>
            </w:tcMar>
            <w:vAlign w:val="center"/>
          </w:tcPr>
          <w:p w14:paraId="702FC151">
            <w:pPr>
              <w:keepNext/>
              <w:snapToGrid w:val="0"/>
              <w:spacing w:after="0" w:line="240" w:lineRule="auto"/>
              <w:ind w:left="0" w:leftChars="0" w:right="0" w:rightChars="0" w:firstLine="0" w:firstLineChars="0"/>
              <w:jc w:val="center"/>
            </w:pPr>
            <w:r>
              <w:t>r = 1.0000</w:t>
            </w:r>
          </w:p>
        </w:tc>
        <w:tc>
          <w:tcPr>
            <w:tcW w:w="1316" w:type="dxa"/>
            <w:tcBorders>
              <w:top w:val="single" w:color="auto" w:sz="4" w:space="0"/>
              <w:left w:val="nil"/>
              <w:bottom w:val="nil"/>
              <w:right w:val="nil"/>
            </w:tcBorders>
            <w:noWrap w:val="0"/>
            <w:tcMar>
              <w:top w:w="-1" w:type="dxa"/>
              <w:left w:w="-1" w:type="dxa"/>
              <w:bottom w:w="-1" w:type="dxa"/>
              <w:right w:w="-1" w:type="dxa"/>
            </w:tcMar>
            <w:vAlign w:val="center"/>
          </w:tcPr>
          <w:p w14:paraId="7D98B561">
            <w:pPr>
              <w:keepNext/>
              <w:snapToGrid w:val="0"/>
              <w:spacing w:after="0" w:line="240" w:lineRule="auto"/>
              <w:ind w:left="0" w:leftChars="0" w:right="0" w:rightChars="0" w:firstLine="0" w:firstLineChars="0"/>
              <w:jc w:val="center"/>
            </w:pPr>
            <w:r>
              <w:t>+0.0036</w:t>
            </w:r>
          </w:p>
        </w:tc>
        <w:tc>
          <w:tcPr>
            <w:tcW w:w="1033" w:type="dxa"/>
            <w:tcBorders>
              <w:top w:val="single" w:color="auto" w:sz="4" w:space="0"/>
              <w:left w:val="nil"/>
              <w:bottom w:val="nil"/>
              <w:right w:val="nil"/>
            </w:tcBorders>
            <w:noWrap w:val="0"/>
            <w:tcMar>
              <w:top w:w="-1" w:type="dxa"/>
              <w:left w:w="-1" w:type="dxa"/>
              <w:bottom w:w="-1" w:type="dxa"/>
              <w:right w:w="-1" w:type="dxa"/>
            </w:tcMar>
            <w:vAlign w:val="center"/>
          </w:tcPr>
          <w:p w14:paraId="02DD219D">
            <w:pPr>
              <w:keepNext/>
              <w:snapToGrid w:val="0"/>
              <w:spacing w:after="0" w:line="240" w:lineRule="auto"/>
              <w:ind w:left="0" w:leftChars="0" w:right="0" w:rightChars="0" w:firstLine="0" w:firstLineChars="0"/>
              <w:jc w:val="center"/>
            </w:pPr>
            <w:r>
              <w:t>0.0048</w:t>
            </w:r>
          </w:p>
        </w:tc>
      </w:tr>
      <w:tr w14:paraId="67A6F8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44" w:type="dxa"/>
            <w:tcBorders>
              <w:top w:val="nil"/>
              <w:left w:val="nil"/>
              <w:bottom w:val="nil"/>
              <w:right w:val="nil"/>
            </w:tcBorders>
            <w:noWrap w:val="0"/>
            <w:tcMar>
              <w:top w:w="-1" w:type="dxa"/>
              <w:left w:w="-1" w:type="dxa"/>
              <w:bottom w:w="-1" w:type="dxa"/>
              <w:right w:w="-1" w:type="dxa"/>
            </w:tcMar>
            <w:vAlign w:val="center"/>
          </w:tcPr>
          <w:p w14:paraId="3C43B121">
            <w:pPr>
              <w:keepNext/>
              <w:snapToGrid w:val="0"/>
              <w:spacing w:after="0" w:line="240" w:lineRule="auto"/>
              <w:ind w:left="0" w:leftChars="0" w:right="0" w:rightChars="0" w:firstLine="0" w:firstLineChars="0"/>
              <w:jc w:val="left"/>
            </w:pPr>
            <w:r>
              <w:t>2PL（irt_A, 20 题）</w:t>
            </w:r>
          </w:p>
        </w:tc>
        <w:tc>
          <w:tcPr>
            <w:tcW w:w="1511" w:type="dxa"/>
            <w:tcBorders>
              <w:top w:val="nil"/>
              <w:left w:val="nil"/>
              <w:bottom w:val="nil"/>
              <w:right w:val="nil"/>
            </w:tcBorders>
            <w:noWrap w:val="0"/>
            <w:tcMar>
              <w:top w:w="-1" w:type="dxa"/>
              <w:left w:w="-1" w:type="dxa"/>
              <w:bottom w:w="-1" w:type="dxa"/>
              <w:right w:w="-1" w:type="dxa"/>
            </w:tcMar>
            <w:vAlign w:val="center"/>
          </w:tcPr>
          <w:p w14:paraId="594637B7">
            <w:pPr>
              <w:keepNext/>
              <w:snapToGrid w:val="0"/>
              <w:spacing w:after="0" w:line="240" w:lineRule="auto"/>
              <w:ind w:left="0" w:leftChars="0" w:right="0" w:rightChars="0" w:firstLine="0" w:firstLineChars="0"/>
              <w:jc w:val="left"/>
            </w:pPr>
            <w:r>
              <w:t>难度 b</w:t>
            </w:r>
          </w:p>
        </w:tc>
        <w:tc>
          <w:tcPr>
            <w:tcW w:w="1352" w:type="dxa"/>
            <w:tcBorders>
              <w:top w:val="nil"/>
              <w:left w:val="nil"/>
              <w:bottom w:val="nil"/>
              <w:right w:val="nil"/>
            </w:tcBorders>
            <w:noWrap w:val="0"/>
            <w:tcMar>
              <w:top w:w="-1" w:type="dxa"/>
              <w:left w:w="-1" w:type="dxa"/>
              <w:bottom w:w="-1" w:type="dxa"/>
              <w:right w:w="-1" w:type="dxa"/>
            </w:tcMar>
            <w:vAlign w:val="center"/>
          </w:tcPr>
          <w:p w14:paraId="2D3D9D99">
            <w:pPr>
              <w:keepNext/>
              <w:snapToGrid w:val="0"/>
              <w:spacing w:after="0" w:line="240" w:lineRule="auto"/>
              <w:ind w:left="0" w:leftChars="0" w:right="0" w:rightChars="0" w:firstLine="0" w:firstLineChars="0"/>
              <w:jc w:val="center"/>
            </w:pPr>
            <w:r>
              <w:t>r = 1.0000</w:t>
            </w:r>
          </w:p>
        </w:tc>
        <w:tc>
          <w:tcPr>
            <w:tcW w:w="1316" w:type="dxa"/>
            <w:tcBorders>
              <w:top w:val="nil"/>
              <w:left w:val="nil"/>
              <w:bottom w:val="nil"/>
              <w:right w:val="nil"/>
            </w:tcBorders>
            <w:noWrap w:val="0"/>
            <w:tcMar>
              <w:top w:w="-1" w:type="dxa"/>
              <w:left w:w="-1" w:type="dxa"/>
              <w:bottom w:w="-1" w:type="dxa"/>
              <w:right w:w="-1" w:type="dxa"/>
            </w:tcMar>
            <w:vAlign w:val="center"/>
          </w:tcPr>
          <w:p w14:paraId="1C43DE5D">
            <w:pPr>
              <w:keepNext/>
              <w:snapToGrid w:val="0"/>
              <w:spacing w:after="0" w:line="240" w:lineRule="auto"/>
              <w:ind w:left="0" w:leftChars="0" w:right="0" w:rightChars="0" w:firstLine="0" w:firstLineChars="0"/>
              <w:jc w:val="center"/>
            </w:pPr>
            <w:r>
              <w:t>+0.0025</w:t>
            </w:r>
          </w:p>
        </w:tc>
        <w:tc>
          <w:tcPr>
            <w:tcW w:w="1033" w:type="dxa"/>
            <w:tcBorders>
              <w:top w:val="nil"/>
              <w:left w:val="nil"/>
              <w:bottom w:val="nil"/>
              <w:right w:val="nil"/>
            </w:tcBorders>
            <w:noWrap w:val="0"/>
            <w:tcMar>
              <w:top w:w="-1" w:type="dxa"/>
              <w:left w:w="-1" w:type="dxa"/>
              <w:bottom w:w="-1" w:type="dxa"/>
              <w:right w:w="-1" w:type="dxa"/>
            </w:tcMar>
            <w:vAlign w:val="center"/>
          </w:tcPr>
          <w:p w14:paraId="2D993990">
            <w:pPr>
              <w:keepNext/>
              <w:snapToGrid w:val="0"/>
              <w:spacing w:after="0" w:line="240" w:lineRule="auto"/>
              <w:ind w:left="0" w:leftChars="0" w:right="0" w:rightChars="0" w:firstLine="0" w:firstLineChars="0"/>
              <w:jc w:val="center"/>
            </w:pPr>
            <w:r>
              <w:t>0.0034</w:t>
            </w:r>
          </w:p>
        </w:tc>
      </w:tr>
      <w:tr w14:paraId="09A884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44" w:type="dxa"/>
            <w:tcBorders>
              <w:top w:val="nil"/>
              <w:left w:val="nil"/>
              <w:bottom w:val="nil"/>
              <w:right w:val="nil"/>
            </w:tcBorders>
            <w:noWrap w:val="0"/>
            <w:tcMar>
              <w:top w:w="-1" w:type="dxa"/>
              <w:left w:w="-1" w:type="dxa"/>
              <w:bottom w:w="-1" w:type="dxa"/>
              <w:right w:w="-1" w:type="dxa"/>
            </w:tcMar>
            <w:vAlign w:val="center"/>
          </w:tcPr>
          <w:p w14:paraId="56EFF69C">
            <w:pPr>
              <w:keepNext/>
              <w:snapToGrid w:val="0"/>
              <w:spacing w:after="0" w:line="240" w:lineRule="auto"/>
              <w:ind w:left="0" w:leftChars="0" w:right="0" w:rightChars="0" w:firstLine="0" w:firstLineChars="0"/>
              <w:jc w:val="left"/>
            </w:pPr>
            <w:r>
              <w:t>GRM（irt_B, 15 题）</w:t>
            </w:r>
          </w:p>
        </w:tc>
        <w:tc>
          <w:tcPr>
            <w:tcW w:w="1511" w:type="dxa"/>
            <w:tcBorders>
              <w:top w:val="nil"/>
              <w:left w:val="nil"/>
              <w:bottom w:val="nil"/>
              <w:right w:val="nil"/>
            </w:tcBorders>
            <w:noWrap w:val="0"/>
            <w:tcMar>
              <w:top w:w="-1" w:type="dxa"/>
              <w:left w:w="-1" w:type="dxa"/>
              <w:bottom w:w="-1" w:type="dxa"/>
              <w:right w:w="-1" w:type="dxa"/>
            </w:tcMar>
            <w:vAlign w:val="center"/>
          </w:tcPr>
          <w:p w14:paraId="00264867">
            <w:pPr>
              <w:keepNext/>
              <w:snapToGrid w:val="0"/>
              <w:spacing w:after="0" w:line="240" w:lineRule="auto"/>
              <w:ind w:left="0" w:leftChars="0" w:right="0" w:rightChars="0" w:firstLine="0" w:firstLineChars="0"/>
              <w:jc w:val="left"/>
            </w:pPr>
            <w:r>
              <w:t>区分度 a</w:t>
            </w:r>
          </w:p>
        </w:tc>
        <w:tc>
          <w:tcPr>
            <w:tcW w:w="1352" w:type="dxa"/>
            <w:tcBorders>
              <w:top w:val="nil"/>
              <w:left w:val="nil"/>
              <w:bottom w:val="nil"/>
              <w:right w:val="nil"/>
            </w:tcBorders>
            <w:noWrap w:val="0"/>
            <w:tcMar>
              <w:top w:w="-1" w:type="dxa"/>
              <w:left w:w="-1" w:type="dxa"/>
              <w:bottom w:w="-1" w:type="dxa"/>
              <w:right w:w="-1" w:type="dxa"/>
            </w:tcMar>
            <w:vAlign w:val="center"/>
          </w:tcPr>
          <w:p w14:paraId="1A9C1371">
            <w:pPr>
              <w:keepNext/>
              <w:snapToGrid w:val="0"/>
              <w:spacing w:after="0" w:line="240" w:lineRule="auto"/>
              <w:ind w:left="0" w:leftChars="0" w:right="0" w:rightChars="0" w:firstLine="0" w:firstLineChars="0"/>
              <w:jc w:val="center"/>
            </w:pPr>
            <w:r>
              <w:t>r = 1.0000</w:t>
            </w:r>
          </w:p>
        </w:tc>
        <w:tc>
          <w:tcPr>
            <w:tcW w:w="1316" w:type="dxa"/>
            <w:tcBorders>
              <w:top w:val="nil"/>
              <w:left w:val="nil"/>
              <w:bottom w:val="nil"/>
              <w:right w:val="nil"/>
            </w:tcBorders>
            <w:noWrap w:val="0"/>
            <w:tcMar>
              <w:top w:w="-1" w:type="dxa"/>
              <w:left w:w="-1" w:type="dxa"/>
              <w:bottom w:w="-1" w:type="dxa"/>
              <w:right w:w="-1" w:type="dxa"/>
            </w:tcMar>
            <w:vAlign w:val="center"/>
          </w:tcPr>
          <w:p w14:paraId="089A8F0C">
            <w:pPr>
              <w:keepNext/>
              <w:snapToGrid w:val="0"/>
              <w:spacing w:after="0" w:line="240" w:lineRule="auto"/>
              <w:ind w:left="0" w:leftChars="0" w:right="0" w:rightChars="0" w:firstLine="0" w:firstLineChars="0"/>
              <w:jc w:val="center"/>
            </w:pPr>
            <w:r>
              <w:t>+0.0080</w:t>
            </w:r>
          </w:p>
        </w:tc>
        <w:tc>
          <w:tcPr>
            <w:tcW w:w="1033" w:type="dxa"/>
            <w:tcBorders>
              <w:top w:val="nil"/>
              <w:left w:val="nil"/>
              <w:bottom w:val="nil"/>
              <w:right w:val="nil"/>
            </w:tcBorders>
            <w:noWrap w:val="0"/>
            <w:tcMar>
              <w:top w:w="-1" w:type="dxa"/>
              <w:left w:w="-1" w:type="dxa"/>
              <w:bottom w:w="-1" w:type="dxa"/>
              <w:right w:w="-1" w:type="dxa"/>
            </w:tcMar>
            <w:vAlign w:val="center"/>
          </w:tcPr>
          <w:p w14:paraId="52FF1978">
            <w:pPr>
              <w:keepNext/>
              <w:snapToGrid w:val="0"/>
              <w:spacing w:after="0" w:line="240" w:lineRule="auto"/>
              <w:ind w:left="0" w:leftChars="0" w:right="0" w:rightChars="0" w:firstLine="0" w:firstLineChars="0"/>
              <w:jc w:val="center"/>
            </w:pPr>
            <w:r>
              <w:t>0.0087</w:t>
            </w:r>
          </w:p>
        </w:tc>
      </w:tr>
      <w:tr w14:paraId="6B3071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44" w:type="dxa"/>
            <w:tcBorders>
              <w:top w:val="nil"/>
              <w:left w:val="nil"/>
              <w:bottom w:val="single" w:color="auto" w:sz="12" w:space="0"/>
              <w:right w:val="nil"/>
            </w:tcBorders>
            <w:noWrap w:val="0"/>
            <w:tcMar>
              <w:top w:w="-1" w:type="dxa"/>
              <w:left w:w="-1" w:type="dxa"/>
              <w:bottom w:w="-1" w:type="dxa"/>
              <w:right w:w="-1" w:type="dxa"/>
            </w:tcMar>
            <w:vAlign w:val="center"/>
          </w:tcPr>
          <w:p w14:paraId="4B35AE70">
            <w:pPr>
              <w:keepNext/>
              <w:snapToGrid w:val="0"/>
              <w:spacing w:after="0" w:line="240" w:lineRule="auto"/>
              <w:ind w:left="0" w:leftChars="0" w:right="0" w:rightChars="0" w:firstLine="0" w:firstLineChars="0"/>
              <w:jc w:val="left"/>
            </w:pPr>
            <w:r>
              <w:t>GRM（irt_B, 4 阈值 × 15 题）</w:t>
            </w:r>
          </w:p>
        </w:tc>
        <w:tc>
          <w:tcPr>
            <w:tcW w:w="1511" w:type="dxa"/>
            <w:tcBorders>
              <w:top w:val="nil"/>
              <w:left w:val="nil"/>
              <w:bottom w:val="single" w:color="auto" w:sz="12" w:space="0"/>
              <w:right w:val="nil"/>
            </w:tcBorders>
            <w:noWrap w:val="0"/>
            <w:tcMar>
              <w:top w:w="-1" w:type="dxa"/>
              <w:left w:w="-1" w:type="dxa"/>
              <w:bottom w:w="-1" w:type="dxa"/>
              <w:right w:w="-1" w:type="dxa"/>
            </w:tcMar>
            <w:vAlign w:val="center"/>
          </w:tcPr>
          <w:p w14:paraId="2D66409A">
            <w:pPr>
              <w:keepNext/>
              <w:snapToGrid w:val="0"/>
              <w:spacing w:after="0" w:line="240" w:lineRule="auto"/>
              <w:ind w:left="0" w:leftChars="0" w:right="0" w:rightChars="0" w:firstLine="0" w:firstLineChars="0"/>
              <w:jc w:val="left"/>
            </w:pPr>
            <w:r>
              <w:t>阈值 b1..b4</w:t>
            </w:r>
          </w:p>
        </w:tc>
        <w:tc>
          <w:tcPr>
            <w:tcW w:w="1352" w:type="dxa"/>
            <w:tcBorders>
              <w:top w:val="nil"/>
              <w:left w:val="nil"/>
              <w:bottom w:val="single" w:color="auto" w:sz="12" w:space="0"/>
              <w:right w:val="nil"/>
            </w:tcBorders>
            <w:noWrap w:val="0"/>
            <w:tcMar>
              <w:top w:w="-1" w:type="dxa"/>
              <w:left w:w="-1" w:type="dxa"/>
              <w:bottom w:w="-1" w:type="dxa"/>
              <w:right w:w="-1" w:type="dxa"/>
            </w:tcMar>
            <w:vAlign w:val="center"/>
          </w:tcPr>
          <w:p w14:paraId="093A5521">
            <w:pPr>
              <w:keepNext/>
              <w:snapToGrid w:val="0"/>
              <w:spacing w:after="0" w:line="240" w:lineRule="auto"/>
              <w:ind w:left="0" w:leftChars="0" w:right="0" w:rightChars="0" w:firstLine="0" w:firstLineChars="0"/>
              <w:jc w:val="center"/>
            </w:pPr>
            <w:r>
              <w:t>r = 1.0000</w:t>
            </w:r>
          </w:p>
        </w:tc>
        <w:tc>
          <w:tcPr>
            <w:tcW w:w="1316" w:type="dxa"/>
            <w:tcBorders>
              <w:top w:val="nil"/>
              <w:left w:val="nil"/>
              <w:bottom w:val="single" w:color="auto" w:sz="12" w:space="0"/>
              <w:right w:val="nil"/>
            </w:tcBorders>
            <w:noWrap w:val="0"/>
            <w:tcMar>
              <w:top w:w="-1" w:type="dxa"/>
              <w:left w:w="-1" w:type="dxa"/>
              <w:bottom w:w="-1" w:type="dxa"/>
              <w:right w:w="-1" w:type="dxa"/>
            </w:tcMar>
            <w:vAlign w:val="center"/>
          </w:tcPr>
          <w:p w14:paraId="74CE413A">
            <w:pPr>
              <w:keepNext/>
              <w:snapToGrid w:val="0"/>
              <w:spacing w:after="0" w:line="240" w:lineRule="auto"/>
              <w:ind w:left="0" w:leftChars="0" w:right="0" w:rightChars="0" w:firstLine="0" w:firstLineChars="0"/>
              <w:jc w:val="center"/>
            </w:pPr>
            <w:r>
              <w:t>−0.0070</w:t>
            </w:r>
          </w:p>
        </w:tc>
        <w:tc>
          <w:tcPr>
            <w:tcW w:w="1033" w:type="dxa"/>
            <w:tcBorders>
              <w:top w:val="nil"/>
              <w:left w:val="nil"/>
              <w:bottom w:val="single" w:color="auto" w:sz="12" w:space="0"/>
              <w:right w:val="nil"/>
            </w:tcBorders>
            <w:noWrap w:val="0"/>
            <w:tcMar>
              <w:top w:w="-1" w:type="dxa"/>
              <w:left w:w="-1" w:type="dxa"/>
              <w:bottom w:w="-1" w:type="dxa"/>
              <w:right w:w="-1" w:type="dxa"/>
            </w:tcMar>
            <w:vAlign w:val="center"/>
          </w:tcPr>
          <w:p w14:paraId="44DC5A67">
            <w:pPr>
              <w:keepNext/>
              <w:snapToGrid w:val="0"/>
              <w:spacing w:after="0" w:line="240" w:lineRule="auto"/>
              <w:ind w:left="0" w:leftChars="0" w:right="0" w:rightChars="0" w:firstLine="0" w:firstLineChars="0"/>
              <w:jc w:val="center"/>
            </w:pPr>
            <w:r>
              <w:t>0.0097</w:t>
            </w:r>
          </w:p>
        </w:tc>
      </w:tr>
    </w:tbl>
    <w:p w14:paraId="57BB6FAB"/>
    <w:p w14:paraId="12BDA219">
      <w:r>
        <w:t>判据：r ≥ .99 且 |平均偏差| ≤ .05。实测偏差在 0.008 以内，属于两个包各自优化终止条件</w:t>
      </w:r>
    </w:p>
    <w:p w14:paraId="7F575124">
      <w:r>
        <w:t>带来的正常差异。这条是三层里最强的一条证据——闭式复算发现不了的"共同实现错误"要靠它。</w:t>
      </w:r>
    </w:p>
    <w:p w14:paraId="6930991A"/>
    <w:p w14:paraId="674C70B0">
      <w:pPr>
        <w:pStyle w:val="4"/>
      </w:pPr>
      <w:r>
        <w:t>5. CTT：L1 与 L2</w:t>
      </w:r>
    </w:p>
    <w:p w14:paraId="3E2C69DB">
      <w:r>
        <w:t>L1：5 个目录，PASS = 61，FAIL = 0，SKIP = 11。</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08"/>
        <w:gridCol w:w="3647"/>
        <w:gridCol w:w="4001"/>
      </w:tblGrid>
      <w:tr w14:paraId="1903FE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208" w:type="dxa"/>
            <w:tcBorders>
              <w:top w:val="single" w:color="auto" w:sz="12" w:space="0"/>
              <w:left w:val="nil"/>
              <w:bottom w:val="nil"/>
              <w:right w:val="nil"/>
            </w:tcBorders>
            <w:noWrap w:val="0"/>
            <w:tcMar>
              <w:top w:w="-1" w:type="dxa"/>
              <w:left w:w="-1" w:type="dxa"/>
              <w:bottom w:w="-1" w:type="dxa"/>
              <w:right w:w="-1" w:type="dxa"/>
            </w:tcMar>
            <w:vAlign w:val="center"/>
          </w:tcPr>
          <w:p w14:paraId="4B1D9FC5">
            <w:pPr>
              <w:snapToGrid w:val="0"/>
              <w:spacing w:after="0" w:line="240" w:lineRule="auto"/>
              <w:ind w:left="0" w:leftChars="0" w:right="0" w:rightChars="0" w:firstLine="0" w:firstLineChars="0"/>
              <w:jc w:val="center"/>
              <w:rPr>
                <w:b/>
              </w:rPr>
            </w:pPr>
            <w:r>
              <w:rPr>
                <w:b/>
              </w:rPr>
              <w:t>检查</w:t>
            </w:r>
          </w:p>
        </w:tc>
        <w:tc>
          <w:tcPr>
            <w:tcW w:w="3647" w:type="dxa"/>
            <w:tcBorders>
              <w:top w:val="single" w:color="auto" w:sz="12" w:space="0"/>
              <w:left w:val="nil"/>
              <w:bottom w:val="nil"/>
              <w:right w:val="nil"/>
            </w:tcBorders>
            <w:noWrap w:val="0"/>
            <w:tcMar>
              <w:top w:w="-1" w:type="dxa"/>
              <w:left w:w="-1" w:type="dxa"/>
              <w:bottom w:w="-1" w:type="dxa"/>
              <w:right w:w="-1" w:type="dxa"/>
            </w:tcMar>
            <w:vAlign w:val="center"/>
          </w:tcPr>
          <w:p w14:paraId="4BF764F5">
            <w:pPr>
              <w:snapToGrid w:val="0"/>
              <w:spacing w:after="0" w:line="240" w:lineRule="auto"/>
              <w:ind w:left="0" w:leftChars="0" w:right="0" w:rightChars="0" w:firstLine="0" w:firstLineChars="0"/>
              <w:jc w:val="center"/>
              <w:rPr>
                <w:b/>
              </w:rPr>
            </w:pPr>
            <w:r>
              <w:rPr>
                <w:b/>
              </w:rPr>
              <w:t>复算什么</w:t>
            </w:r>
          </w:p>
        </w:tc>
        <w:tc>
          <w:tcPr>
            <w:tcW w:w="4001" w:type="dxa"/>
            <w:tcBorders>
              <w:top w:val="single" w:color="auto" w:sz="12" w:space="0"/>
              <w:left w:val="nil"/>
              <w:bottom w:val="nil"/>
              <w:right w:val="nil"/>
            </w:tcBorders>
            <w:noWrap w:val="0"/>
            <w:tcMar>
              <w:top w:w="-1" w:type="dxa"/>
              <w:left w:w="-1" w:type="dxa"/>
              <w:bottom w:w="-1" w:type="dxa"/>
              <w:right w:w="-1" w:type="dxa"/>
            </w:tcMar>
            <w:vAlign w:val="center"/>
          </w:tcPr>
          <w:p w14:paraId="01100AE1">
            <w:pPr>
              <w:snapToGrid w:val="0"/>
              <w:spacing w:after="0" w:line="240" w:lineRule="auto"/>
              <w:ind w:left="0" w:leftChars="0" w:right="0" w:rightChars="0" w:firstLine="0" w:firstLineChars="0"/>
              <w:jc w:val="center"/>
              <w:rPr>
                <w:b/>
              </w:rPr>
            </w:pPr>
            <w:r>
              <w:rPr>
                <w:b/>
              </w:rPr>
              <w:t>实测</w:t>
            </w:r>
          </w:p>
        </w:tc>
      </w:tr>
      <w:tr w14:paraId="4C5A60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single" w:color="auto" w:sz="4" w:space="0"/>
              <w:left w:val="nil"/>
              <w:bottom w:val="nil"/>
              <w:right w:val="nil"/>
            </w:tcBorders>
            <w:noWrap w:val="0"/>
            <w:tcMar>
              <w:top w:w="-1" w:type="dxa"/>
              <w:left w:w="-1" w:type="dxa"/>
              <w:bottom w:w="-1" w:type="dxa"/>
              <w:right w:w="-1" w:type="dxa"/>
            </w:tcMar>
            <w:vAlign w:val="center"/>
          </w:tcPr>
          <w:p w14:paraId="7DEC0280">
            <w:pPr>
              <w:snapToGrid w:val="0"/>
              <w:spacing w:after="0" w:line="240" w:lineRule="auto"/>
              <w:ind w:left="0" w:leftChars="0" w:right="0" w:rightChars="0" w:firstLine="0" w:firstLineChars="0"/>
              <w:jc w:val="left"/>
            </w:pPr>
            <w:r>
              <w:t>C1</w:t>
            </w:r>
          </w:p>
        </w:tc>
        <w:tc>
          <w:tcPr>
            <w:tcW w:w="3647" w:type="dxa"/>
            <w:tcBorders>
              <w:top w:val="single" w:color="auto" w:sz="4" w:space="0"/>
              <w:left w:val="nil"/>
              <w:bottom w:val="nil"/>
              <w:right w:val="nil"/>
            </w:tcBorders>
            <w:noWrap w:val="0"/>
            <w:tcMar>
              <w:top w:w="-1" w:type="dxa"/>
              <w:left w:w="-1" w:type="dxa"/>
              <w:bottom w:w="-1" w:type="dxa"/>
              <w:right w:w="-1" w:type="dxa"/>
            </w:tcMar>
            <w:vAlign w:val="center"/>
          </w:tcPr>
          <w:p w14:paraId="499829C3">
            <w:pPr>
              <w:snapToGrid w:val="0"/>
              <w:spacing w:after="0" w:line="240" w:lineRule="auto"/>
              <w:ind w:left="0" w:leftChars="0" w:right="0" w:rightChars="0" w:firstLine="0" w:firstLineChars="0"/>
              <w:jc w:val="left"/>
            </w:pPr>
            <w:r>
              <w:t>α = k/(k−1)·(1−Σσᵢ²/σ²)</w:t>
            </w:r>
          </w:p>
        </w:tc>
        <w:tc>
          <w:tcPr>
            <w:tcW w:w="4001" w:type="dxa"/>
            <w:tcBorders>
              <w:top w:val="single" w:color="auto" w:sz="4" w:space="0"/>
              <w:left w:val="nil"/>
              <w:bottom w:val="nil"/>
              <w:right w:val="nil"/>
            </w:tcBorders>
            <w:noWrap w:val="0"/>
            <w:tcMar>
              <w:top w:w="-1" w:type="dxa"/>
              <w:left w:w="-1" w:type="dxa"/>
              <w:bottom w:w="-1" w:type="dxa"/>
              <w:right w:w="-1" w:type="dxa"/>
            </w:tcMar>
            <w:vAlign w:val="center"/>
          </w:tcPr>
          <w:p w14:paraId="066CAD99">
            <w:pPr>
              <w:snapToGrid w:val="0"/>
              <w:spacing w:after="0" w:line="240" w:lineRule="auto"/>
              <w:ind w:left="0" w:leftChars="0" w:right="0" w:rightChars="0" w:firstLine="0" w:firstLineChars="0"/>
              <w:jc w:val="left"/>
            </w:pPr>
            <w:r>
              <w:t>5 个目录全部逐位相同（如 0.9186511955 / 0.8492906595 / 0.8705289717 / 0.7529488553 / 0.5578918288）</w:t>
            </w:r>
          </w:p>
        </w:tc>
      </w:tr>
      <w:tr w14:paraId="7AC4C7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6719F603">
            <w:pPr>
              <w:snapToGrid w:val="0"/>
              <w:spacing w:after="0" w:line="240" w:lineRule="auto"/>
              <w:ind w:left="0" w:leftChars="0" w:right="0" w:rightChars="0" w:firstLine="0" w:firstLineChars="0"/>
              <w:jc w:val="left"/>
            </w:pPr>
            <w:r>
              <w:t>C9</w:t>
            </w:r>
          </w:p>
        </w:tc>
        <w:tc>
          <w:tcPr>
            <w:tcW w:w="3647" w:type="dxa"/>
            <w:tcBorders>
              <w:top w:val="nil"/>
              <w:left w:val="nil"/>
              <w:bottom w:val="nil"/>
              <w:right w:val="nil"/>
            </w:tcBorders>
            <w:noWrap w:val="0"/>
            <w:tcMar>
              <w:top w:w="-1" w:type="dxa"/>
              <w:left w:w="-1" w:type="dxa"/>
              <w:bottom w:w="-1" w:type="dxa"/>
              <w:right w:w="-1" w:type="dxa"/>
            </w:tcMar>
            <w:vAlign w:val="center"/>
          </w:tcPr>
          <w:p w14:paraId="6FEB2DEF">
            <w:pPr>
              <w:snapToGrid w:val="0"/>
              <w:spacing w:after="0" w:line="240" w:lineRule="auto"/>
              <w:ind w:left="0" w:leftChars="0" w:right="0" w:rightChars="0" w:firstLine="0" w:firstLineChars="0"/>
              <w:jc w:val="left"/>
            </w:pPr>
            <w:r>
              <w:t>删除项后的 α</w:t>
            </w:r>
          </w:p>
        </w:tc>
        <w:tc>
          <w:tcPr>
            <w:tcW w:w="4001" w:type="dxa"/>
            <w:tcBorders>
              <w:top w:val="nil"/>
              <w:left w:val="nil"/>
              <w:bottom w:val="nil"/>
              <w:right w:val="nil"/>
            </w:tcBorders>
            <w:noWrap w:val="0"/>
            <w:tcMar>
              <w:top w:w="-1" w:type="dxa"/>
              <w:left w:w="-1" w:type="dxa"/>
              <w:bottom w:w="-1" w:type="dxa"/>
              <w:right w:w="-1" w:type="dxa"/>
            </w:tcMar>
            <w:vAlign w:val="center"/>
          </w:tcPr>
          <w:p w14:paraId="09286C0B">
            <w:pPr>
              <w:snapToGrid w:val="0"/>
              <w:spacing w:after="0" w:line="240" w:lineRule="auto"/>
              <w:ind w:left="0" w:leftChars="0" w:right="0" w:rightChars="0" w:firstLine="0" w:firstLineChars="0"/>
              <w:jc w:val="left"/>
            </w:pPr>
            <w:r>
              <w:t>最大相对差 7.9e-16</w:t>
            </w:r>
          </w:p>
        </w:tc>
      </w:tr>
      <w:tr w14:paraId="4E0CF6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5F140C23">
            <w:pPr>
              <w:snapToGrid w:val="0"/>
              <w:spacing w:after="0" w:line="240" w:lineRule="auto"/>
              <w:ind w:left="0" w:leftChars="0" w:right="0" w:rightChars="0" w:firstLine="0" w:firstLineChars="0"/>
              <w:jc w:val="left"/>
            </w:pPr>
            <w:r>
              <w:t>C2</w:t>
            </w:r>
          </w:p>
        </w:tc>
        <w:tc>
          <w:tcPr>
            <w:tcW w:w="3647" w:type="dxa"/>
            <w:tcBorders>
              <w:top w:val="nil"/>
              <w:left w:val="nil"/>
              <w:bottom w:val="nil"/>
              <w:right w:val="nil"/>
            </w:tcBorders>
            <w:noWrap w:val="0"/>
            <w:tcMar>
              <w:top w:w="-1" w:type="dxa"/>
              <w:left w:w="-1" w:type="dxa"/>
              <w:bottom w:w="-1" w:type="dxa"/>
              <w:right w:w="-1" w:type="dxa"/>
            </w:tcMar>
            <w:vAlign w:val="center"/>
          </w:tcPr>
          <w:p w14:paraId="487E3A13">
            <w:pPr>
              <w:snapToGrid w:val="0"/>
              <w:spacing w:after="0" w:line="240" w:lineRule="auto"/>
              <w:ind w:left="0" w:leftChars="0" w:right="0" w:rightChars="0" w:firstLine="0" w:firstLineChars="0"/>
              <w:jc w:val="left"/>
            </w:pPr>
            <w:r>
              <w:t>CITC = cor(题, 总分−该题)</w:t>
            </w:r>
          </w:p>
        </w:tc>
        <w:tc>
          <w:tcPr>
            <w:tcW w:w="4001" w:type="dxa"/>
            <w:tcBorders>
              <w:top w:val="nil"/>
              <w:left w:val="nil"/>
              <w:bottom w:val="nil"/>
              <w:right w:val="nil"/>
            </w:tcBorders>
            <w:noWrap w:val="0"/>
            <w:tcMar>
              <w:top w:w="-1" w:type="dxa"/>
              <w:left w:w="-1" w:type="dxa"/>
              <w:bottom w:w="-1" w:type="dxa"/>
              <w:right w:w="-1" w:type="dxa"/>
            </w:tcMar>
            <w:vAlign w:val="center"/>
          </w:tcPr>
          <w:p w14:paraId="65F9D96F">
            <w:pPr>
              <w:snapToGrid w:val="0"/>
              <w:spacing w:after="0" w:line="240" w:lineRule="auto"/>
              <w:ind w:left="0" w:leftChars="0" w:right="0" w:rightChars="0" w:firstLine="0" w:firstLineChars="0"/>
              <w:jc w:val="left"/>
            </w:pPr>
            <w:r>
              <w:t>最大相对差 1.5e-15</w:t>
            </w:r>
          </w:p>
        </w:tc>
      </w:tr>
      <w:tr w14:paraId="5220A4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32B437DE">
            <w:pPr>
              <w:snapToGrid w:val="0"/>
              <w:spacing w:after="0" w:line="240" w:lineRule="auto"/>
              <w:ind w:left="0" w:leftChars="0" w:right="0" w:rightChars="0" w:firstLine="0" w:firstLineChars="0"/>
              <w:jc w:val="left"/>
            </w:pPr>
            <w:r>
              <w:t>C3</w:t>
            </w:r>
          </w:p>
        </w:tc>
        <w:tc>
          <w:tcPr>
            <w:tcW w:w="3647" w:type="dxa"/>
            <w:tcBorders>
              <w:top w:val="nil"/>
              <w:left w:val="nil"/>
              <w:bottom w:val="nil"/>
              <w:right w:val="nil"/>
            </w:tcBorders>
            <w:noWrap w:val="0"/>
            <w:tcMar>
              <w:top w:w="-1" w:type="dxa"/>
              <w:left w:w="-1" w:type="dxa"/>
              <w:bottom w:w="-1" w:type="dxa"/>
              <w:right w:w="-1" w:type="dxa"/>
            </w:tcMar>
            <w:vAlign w:val="center"/>
          </w:tcPr>
          <w:p w14:paraId="358969AA">
            <w:pPr>
              <w:snapToGrid w:val="0"/>
              <w:spacing w:after="0" w:line="240" w:lineRule="auto"/>
              <w:ind w:left="0" w:leftChars="0" w:right="0" w:rightChars="0" w:firstLine="0" w:firstLineChars="0"/>
              <w:jc w:val="left"/>
            </w:pPr>
            <w:r>
              <w:t>CR 决断值 = 高低 27% 组、合并方差 t</w:t>
            </w:r>
          </w:p>
        </w:tc>
        <w:tc>
          <w:tcPr>
            <w:tcW w:w="4001" w:type="dxa"/>
            <w:tcBorders>
              <w:top w:val="nil"/>
              <w:left w:val="nil"/>
              <w:bottom w:val="nil"/>
              <w:right w:val="nil"/>
            </w:tcBorders>
            <w:noWrap w:val="0"/>
            <w:tcMar>
              <w:top w:w="-1" w:type="dxa"/>
              <w:left w:w="-1" w:type="dxa"/>
              <w:bottom w:w="-1" w:type="dxa"/>
              <w:right w:w="-1" w:type="dxa"/>
            </w:tcMar>
            <w:vAlign w:val="center"/>
          </w:tcPr>
          <w:p w14:paraId="6235E795">
            <w:pPr>
              <w:snapToGrid w:val="0"/>
              <w:spacing w:after="0" w:line="240" w:lineRule="auto"/>
              <w:ind w:left="0" w:leftChars="0" w:right="0" w:rightChars="0" w:firstLine="0" w:firstLineChars="0"/>
              <w:jc w:val="left"/>
            </w:pPr>
            <w:r>
              <w:t>最大相对差 3.2e-15</w:t>
            </w:r>
          </w:p>
        </w:tc>
      </w:tr>
      <w:tr w14:paraId="58615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1AE9B80A">
            <w:pPr>
              <w:snapToGrid w:val="0"/>
              <w:spacing w:after="0" w:line="240" w:lineRule="auto"/>
              <w:ind w:left="0" w:leftChars="0" w:right="0" w:rightChars="0" w:firstLine="0" w:firstLineChars="0"/>
              <w:jc w:val="left"/>
            </w:pPr>
            <w:r>
              <w:t>C4</w:t>
            </w:r>
          </w:p>
        </w:tc>
        <w:tc>
          <w:tcPr>
            <w:tcW w:w="3647" w:type="dxa"/>
            <w:tcBorders>
              <w:top w:val="nil"/>
              <w:left w:val="nil"/>
              <w:bottom w:val="nil"/>
              <w:right w:val="nil"/>
            </w:tcBorders>
            <w:noWrap w:val="0"/>
            <w:tcMar>
              <w:top w:w="-1" w:type="dxa"/>
              <w:left w:w="-1" w:type="dxa"/>
              <w:bottom w:w="-1" w:type="dxa"/>
              <w:right w:w="-1" w:type="dxa"/>
            </w:tcMar>
            <w:vAlign w:val="center"/>
          </w:tcPr>
          <w:p w14:paraId="2498FA5B">
            <w:pPr>
              <w:snapToGrid w:val="0"/>
              <w:spacing w:after="0" w:line="240" w:lineRule="auto"/>
              <w:ind w:left="0" w:leftChars="0" w:right="0" w:rightChars="0" w:firstLine="0" w:firstLineChars="0"/>
              <w:jc w:val="left"/>
            </w:pPr>
            <w:r>
              <w:t>KMO = Σr²/(Σr²+Σ偏相关²)</w:t>
            </w:r>
          </w:p>
        </w:tc>
        <w:tc>
          <w:tcPr>
            <w:tcW w:w="4001" w:type="dxa"/>
            <w:tcBorders>
              <w:top w:val="nil"/>
              <w:left w:val="nil"/>
              <w:bottom w:val="nil"/>
              <w:right w:val="nil"/>
            </w:tcBorders>
            <w:noWrap w:val="0"/>
            <w:tcMar>
              <w:top w:w="-1" w:type="dxa"/>
              <w:left w:w="-1" w:type="dxa"/>
              <w:bottom w:w="-1" w:type="dxa"/>
              <w:right w:w="-1" w:type="dxa"/>
            </w:tcMar>
            <w:vAlign w:val="center"/>
          </w:tcPr>
          <w:p w14:paraId="6820482F">
            <w:pPr>
              <w:snapToGrid w:val="0"/>
              <w:spacing w:after="0" w:line="240" w:lineRule="auto"/>
              <w:ind w:left="0" w:leftChars="0" w:right="0" w:rightChars="0" w:firstLine="0" w:firstLineChars="0"/>
              <w:jc w:val="left"/>
            </w:pPr>
            <w:r>
              <w:t>逐位相同（如 0.97164588 / 0.92304907 / 0.85462145）</w:t>
            </w:r>
          </w:p>
        </w:tc>
      </w:tr>
      <w:tr w14:paraId="51E04D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48C76335">
            <w:pPr>
              <w:snapToGrid w:val="0"/>
              <w:spacing w:after="0" w:line="240" w:lineRule="auto"/>
              <w:ind w:left="0" w:leftChars="0" w:right="0" w:rightChars="0" w:firstLine="0" w:firstLineChars="0"/>
              <w:jc w:val="left"/>
            </w:pPr>
            <w:r>
              <w:t>C5 / C5b</w:t>
            </w:r>
          </w:p>
        </w:tc>
        <w:tc>
          <w:tcPr>
            <w:tcW w:w="3647" w:type="dxa"/>
            <w:tcBorders>
              <w:top w:val="nil"/>
              <w:left w:val="nil"/>
              <w:bottom w:val="nil"/>
              <w:right w:val="nil"/>
            </w:tcBorders>
            <w:noWrap w:val="0"/>
            <w:tcMar>
              <w:top w:w="-1" w:type="dxa"/>
              <w:left w:w="-1" w:type="dxa"/>
              <w:bottom w:w="-1" w:type="dxa"/>
              <w:right w:w="-1" w:type="dxa"/>
            </w:tcMar>
            <w:vAlign w:val="center"/>
          </w:tcPr>
          <w:p w14:paraId="09C4B7B9">
            <w:pPr>
              <w:snapToGrid w:val="0"/>
              <w:spacing w:after="0" w:line="240" w:lineRule="auto"/>
              <w:ind w:left="0" w:leftChars="0" w:right="0" w:rightChars="0" w:firstLine="0" w:firstLineChars="0"/>
              <w:jc w:val="left"/>
            </w:pPr>
            <w:r>
              <w:t>Bartlett χ² 与 df</w:t>
            </w:r>
          </w:p>
        </w:tc>
        <w:tc>
          <w:tcPr>
            <w:tcW w:w="4001" w:type="dxa"/>
            <w:tcBorders>
              <w:top w:val="nil"/>
              <w:left w:val="nil"/>
              <w:bottom w:val="nil"/>
              <w:right w:val="nil"/>
            </w:tcBorders>
            <w:noWrap w:val="0"/>
            <w:tcMar>
              <w:top w:w="-1" w:type="dxa"/>
              <w:left w:w="-1" w:type="dxa"/>
              <w:bottom w:w="-1" w:type="dxa"/>
              <w:right w:w="-1" w:type="dxa"/>
            </w:tcMar>
            <w:vAlign w:val="center"/>
          </w:tcPr>
          <w:p w14:paraId="644DB251">
            <w:pPr>
              <w:snapToGrid w:val="0"/>
              <w:spacing w:after="0" w:line="240" w:lineRule="auto"/>
              <w:ind w:left="0" w:leftChars="0" w:right="0" w:rightChars="0" w:firstLine="0" w:firstLineChars="0"/>
              <w:jc w:val="left"/>
            </w:pPr>
            <w:r>
              <w:t>逐位相同（如 3765.133322，df 105）</w:t>
            </w:r>
          </w:p>
        </w:tc>
      </w:tr>
      <w:tr w14:paraId="408183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29CAB145">
            <w:pPr>
              <w:snapToGrid w:val="0"/>
              <w:spacing w:after="0" w:line="240" w:lineRule="auto"/>
              <w:ind w:left="0" w:leftChars="0" w:right="0" w:rightChars="0" w:firstLine="0" w:firstLineChars="0"/>
              <w:jc w:val="left"/>
            </w:pPr>
            <w:r>
              <w:t>C6a–d</w:t>
            </w:r>
          </w:p>
        </w:tc>
        <w:tc>
          <w:tcPr>
            <w:tcW w:w="3647" w:type="dxa"/>
            <w:tcBorders>
              <w:top w:val="nil"/>
              <w:left w:val="nil"/>
              <w:bottom w:val="nil"/>
              <w:right w:val="nil"/>
            </w:tcBorders>
            <w:noWrap w:val="0"/>
            <w:tcMar>
              <w:top w:w="-1" w:type="dxa"/>
              <w:left w:w="-1" w:type="dxa"/>
              <w:bottom w:w="-1" w:type="dxa"/>
              <w:right w:w="-1" w:type="dxa"/>
            </w:tcMar>
            <w:vAlign w:val="center"/>
          </w:tcPr>
          <w:p w14:paraId="59D29D45">
            <w:pPr>
              <w:snapToGrid w:val="0"/>
              <w:spacing w:after="0" w:line="240" w:lineRule="auto"/>
              <w:ind w:left="0" w:leftChars="0" w:right="0" w:rightChars="0" w:firstLine="0" w:firstLineChars="0"/>
              <w:jc w:val="left"/>
            </w:pPr>
            <w:r>
              <w:t>EFA 表内部一致性（primary_loading / primary_factor / proportion / cumulative）</w:t>
            </w:r>
          </w:p>
        </w:tc>
        <w:tc>
          <w:tcPr>
            <w:tcW w:w="4001" w:type="dxa"/>
            <w:tcBorders>
              <w:top w:val="nil"/>
              <w:left w:val="nil"/>
              <w:bottom w:val="nil"/>
              <w:right w:val="nil"/>
            </w:tcBorders>
            <w:noWrap w:val="0"/>
            <w:tcMar>
              <w:top w:w="-1" w:type="dxa"/>
              <w:left w:w="-1" w:type="dxa"/>
              <w:bottom w:w="-1" w:type="dxa"/>
              <w:right w:w="-1" w:type="dxa"/>
            </w:tcMar>
            <w:vAlign w:val="center"/>
          </w:tcPr>
          <w:p w14:paraId="16F1F1C9">
            <w:pPr>
              <w:snapToGrid w:val="0"/>
              <w:spacing w:after="0" w:line="240" w:lineRule="auto"/>
              <w:ind w:left="0" w:leftChars="0" w:right="0" w:rightChars="0" w:firstLine="0" w:firstLineChars="0"/>
              <w:jc w:val="left"/>
            </w:pPr>
            <w:r>
              <w:t>偏差 ≤ 1.7e-15；归属 15/15、16/16、18/18 行一致</w:t>
            </w:r>
          </w:p>
        </w:tc>
      </w:tr>
      <w:tr w14:paraId="6556F0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2BD05FB4">
            <w:pPr>
              <w:snapToGrid w:val="0"/>
              <w:spacing w:after="0" w:line="240" w:lineRule="auto"/>
              <w:ind w:left="0" w:leftChars="0" w:right="0" w:rightChars="0" w:firstLine="0" w:firstLineChars="0"/>
              <w:jc w:val="left"/>
            </w:pPr>
            <w:r>
              <w:t>C7a / C7b</w:t>
            </w:r>
          </w:p>
        </w:tc>
        <w:tc>
          <w:tcPr>
            <w:tcW w:w="3647" w:type="dxa"/>
            <w:tcBorders>
              <w:top w:val="nil"/>
              <w:left w:val="nil"/>
              <w:bottom w:val="nil"/>
              <w:right w:val="nil"/>
            </w:tcBorders>
            <w:noWrap w:val="0"/>
            <w:tcMar>
              <w:top w:w="-1" w:type="dxa"/>
              <w:left w:w="-1" w:type="dxa"/>
              <w:bottom w:w="-1" w:type="dxa"/>
              <w:right w:w="-1" w:type="dxa"/>
            </w:tcMar>
            <w:vAlign w:val="center"/>
          </w:tcPr>
          <w:p w14:paraId="64A41B48">
            <w:pPr>
              <w:snapToGrid w:val="0"/>
              <w:spacing w:after="0" w:line="240" w:lineRule="auto"/>
              <w:ind w:left="0" w:leftChars="0" w:right="0" w:rightChars="0" w:firstLine="0" w:firstLineChars="0"/>
              <w:jc w:val="left"/>
            </w:pPr>
            <w:r>
              <w:t>CFA 的 CR 与 AVE（Fornell &amp; Larcker）</w:t>
            </w:r>
          </w:p>
        </w:tc>
        <w:tc>
          <w:tcPr>
            <w:tcW w:w="4001" w:type="dxa"/>
            <w:tcBorders>
              <w:top w:val="nil"/>
              <w:left w:val="nil"/>
              <w:bottom w:val="nil"/>
              <w:right w:val="nil"/>
            </w:tcBorders>
            <w:noWrap w:val="0"/>
            <w:tcMar>
              <w:top w:w="-1" w:type="dxa"/>
              <w:left w:w="-1" w:type="dxa"/>
              <w:bottom w:w="-1" w:type="dxa"/>
              <w:right w:w="-1" w:type="dxa"/>
            </w:tcMar>
            <w:vAlign w:val="center"/>
          </w:tcPr>
          <w:p w14:paraId="5E6D78FA">
            <w:pPr>
              <w:snapToGrid w:val="0"/>
              <w:spacing w:after="0" w:line="240" w:lineRule="auto"/>
              <w:ind w:left="0" w:leftChars="0" w:right="0" w:rightChars="0" w:firstLine="0" w:firstLineChars="0"/>
              <w:jc w:val="left"/>
            </w:pPr>
            <w:r>
              <w:t>最大相对差 8.3e-16</w:t>
            </w:r>
          </w:p>
        </w:tc>
      </w:tr>
      <w:tr w14:paraId="59307B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1A5043D6">
            <w:pPr>
              <w:snapToGrid w:val="0"/>
              <w:spacing w:after="0" w:line="240" w:lineRule="auto"/>
              <w:ind w:left="0" w:leftChars="0" w:right="0" w:rightChars="0" w:firstLine="0" w:firstLineChars="0"/>
              <w:jc w:val="left"/>
            </w:pPr>
            <w:r>
              <w:t>C8</w:t>
            </w:r>
          </w:p>
        </w:tc>
        <w:tc>
          <w:tcPr>
            <w:tcW w:w="3647" w:type="dxa"/>
            <w:tcBorders>
              <w:top w:val="nil"/>
              <w:left w:val="nil"/>
              <w:bottom w:val="nil"/>
              <w:right w:val="nil"/>
            </w:tcBorders>
            <w:noWrap w:val="0"/>
            <w:tcMar>
              <w:top w:w="-1" w:type="dxa"/>
              <w:left w:w="-1" w:type="dxa"/>
              <w:bottom w:w="-1" w:type="dxa"/>
              <w:right w:w="-1" w:type="dxa"/>
            </w:tcMar>
            <w:vAlign w:val="center"/>
          </w:tcPr>
          <w:p w14:paraId="6ABDA53C">
            <w:pPr>
              <w:snapToGrid w:val="0"/>
              <w:spacing w:after="0" w:line="240" w:lineRule="auto"/>
              <w:ind w:left="0" w:leftChars="0" w:right="0" w:rightChars="0" w:firstLine="0" w:firstLineChars="0"/>
              <w:jc w:val="left"/>
            </w:pPr>
            <w:r>
              <w:t>单因子 ω</w:t>
            </w:r>
          </w:p>
        </w:tc>
        <w:tc>
          <w:tcPr>
            <w:tcW w:w="4001" w:type="dxa"/>
            <w:tcBorders>
              <w:top w:val="nil"/>
              <w:left w:val="nil"/>
              <w:bottom w:val="nil"/>
              <w:right w:val="nil"/>
            </w:tcBorders>
            <w:noWrap w:val="0"/>
            <w:tcMar>
              <w:top w:w="-1" w:type="dxa"/>
              <w:left w:w="-1" w:type="dxa"/>
              <w:bottom w:w="-1" w:type="dxa"/>
              <w:right w:w="-1" w:type="dxa"/>
            </w:tcMar>
            <w:vAlign w:val="center"/>
          </w:tcPr>
          <w:p w14:paraId="0E208F85">
            <w:pPr>
              <w:snapToGrid w:val="0"/>
              <w:spacing w:after="0" w:line="240" w:lineRule="auto"/>
              <w:ind w:left="0" w:leftChars="0" w:right="0" w:rightChars="0" w:firstLine="0" w:firstLineChars="0"/>
              <w:jc w:val="left"/>
            </w:pPr>
            <w:r>
              <w:t>0.919401 vs 0.919392（载荷取自工具同一张表）</w:t>
            </w:r>
          </w:p>
        </w:tc>
      </w:tr>
      <w:tr w14:paraId="2EC9B1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2E1E4817">
            <w:pPr>
              <w:snapToGrid w:val="0"/>
              <w:spacing w:after="0" w:line="240" w:lineRule="auto"/>
              <w:ind w:left="0" w:leftChars="0" w:right="0" w:rightChars="0" w:firstLine="0" w:firstLineChars="0"/>
              <w:jc w:val="left"/>
            </w:pPr>
            <w:r>
              <w:t>B1b</w:t>
            </w:r>
          </w:p>
        </w:tc>
        <w:tc>
          <w:tcPr>
            <w:tcW w:w="3647" w:type="dxa"/>
            <w:tcBorders>
              <w:top w:val="nil"/>
              <w:left w:val="nil"/>
              <w:bottom w:val="nil"/>
              <w:right w:val="nil"/>
            </w:tcBorders>
            <w:noWrap w:val="0"/>
            <w:tcMar>
              <w:top w:w="-1" w:type="dxa"/>
              <w:left w:w="-1" w:type="dxa"/>
              <w:bottom w:w="-1" w:type="dxa"/>
              <w:right w:w="-1" w:type="dxa"/>
            </w:tcMar>
            <w:vAlign w:val="center"/>
          </w:tcPr>
          <w:p w14:paraId="7955F8E9">
            <w:pPr>
              <w:snapToGrid w:val="0"/>
              <w:spacing w:after="0" w:line="240" w:lineRule="auto"/>
              <w:ind w:left="0" w:leftChars="0" w:right="0" w:rightChars="0" w:firstLine="0" w:firstLineChars="0"/>
              <w:jc w:val="left"/>
            </w:pPr>
            <w:r>
              <w:t>α 置信区间：工具（正态近似）vs Feldt(1965) 精确式</w:t>
            </w:r>
          </w:p>
        </w:tc>
        <w:tc>
          <w:tcPr>
            <w:tcW w:w="4001" w:type="dxa"/>
            <w:tcBorders>
              <w:top w:val="nil"/>
              <w:left w:val="nil"/>
              <w:bottom w:val="nil"/>
              <w:right w:val="nil"/>
            </w:tcBorders>
            <w:noWrap w:val="0"/>
            <w:tcMar>
              <w:top w:w="-1" w:type="dxa"/>
              <w:left w:w="-1" w:type="dxa"/>
              <w:bottom w:w="-1" w:type="dxa"/>
              <w:right w:w="-1" w:type="dxa"/>
            </w:tcMar>
            <w:vAlign w:val="center"/>
          </w:tcPr>
          <w:p w14:paraId="5A17B2E9">
            <w:pPr>
              <w:snapToGrid w:val="0"/>
              <w:spacing w:after="0" w:line="240" w:lineRule="auto"/>
              <w:ind w:left="0" w:leftChars="0" w:right="0" w:rightChars="0" w:firstLine="0" w:firstLineChars="0"/>
              <w:jc w:val="left"/>
            </w:pPr>
            <w:r>
              <w:t>区间重叠、宽度相差 &lt; 25%（如 0.0189 vs 0.0191）</w:t>
            </w:r>
          </w:p>
        </w:tc>
      </w:tr>
      <w:tr w14:paraId="13F4CB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037A6CFC">
            <w:pPr>
              <w:snapToGrid w:val="0"/>
              <w:spacing w:after="0" w:line="240" w:lineRule="auto"/>
              <w:ind w:left="0" w:leftChars="0" w:right="0" w:rightChars="0" w:firstLine="0" w:firstLineChars="0"/>
              <w:jc w:val="left"/>
            </w:pPr>
            <w:r>
              <w:t>B3</w:t>
            </w:r>
          </w:p>
        </w:tc>
        <w:tc>
          <w:tcPr>
            <w:tcW w:w="3647" w:type="dxa"/>
            <w:tcBorders>
              <w:top w:val="nil"/>
              <w:left w:val="nil"/>
              <w:bottom w:val="nil"/>
              <w:right w:val="nil"/>
            </w:tcBorders>
            <w:noWrap w:val="0"/>
            <w:tcMar>
              <w:top w:w="-1" w:type="dxa"/>
              <w:left w:w="-1" w:type="dxa"/>
              <w:bottom w:w="-1" w:type="dxa"/>
              <w:right w:w="-1" w:type="dxa"/>
            </w:tcMar>
            <w:vAlign w:val="center"/>
          </w:tcPr>
          <w:p w14:paraId="5FB09462">
            <w:pPr>
              <w:snapToGrid w:val="0"/>
              <w:spacing w:after="0" w:line="240" w:lineRule="auto"/>
              <w:ind w:left="0" w:leftChars="0" w:right="0" w:rightChars="0" w:firstLine="0" w:firstLineChars="0"/>
              <w:jc w:val="left"/>
            </w:pPr>
            <w:r>
              <w:t>EFA 结构用 `stats::factanal`（ML+varimax）独立复核</w:t>
            </w:r>
          </w:p>
        </w:tc>
        <w:tc>
          <w:tcPr>
            <w:tcW w:w="4001" w:type="dxa"/>
            <w:tcBorders>
              <w:top w:val="nil"/>
              <w:left w:val="nil"/>
              <w:bottom w:val="nil"/>
              <w:right w:val="nil"/>
            </w:tcBorders>
            <w:noWrap w:val="0"/>
            <w:tcMar>
              <w:top w:w="-1" w:type="dxa"/>
              <w:left w:w="-1" w:type="dxa"/>
              <w:bottom w:w="-1" w:type="dxa"/>
              <w:right w:w="-1" w:type="dxa"/>
            </w:tcMar>
            <w:vAlign w:val="center"/>
          </w:tcPr>
          <w:p w14:paraId="780FFE6F">
            <w:pPr>
              <w:snapToGrid w:val="0"/>
              <w:spacing w:after="0" w:line="240" w:lineRule="auto"/>
              <w:ind w:left="0" w:leftChars="0" w:right="0" w:rightChars="0" w:firstLine="0" w:firstLineChars="0"/>
              <w:jc w:val="left"/>
            </w:pPr>
            <w:r>
              <w:t>16/16 题一致（工具用 minres+promax，方法不同，故只比结构）</w:t>
            </w:r>
          </w:p>
        </w:tc>
      </w:tr>
      <w:tr w14:paraId="526CE5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nil"/>
              <w:right w:val="nil"/>
            </w:tcBorders>
            <w:noWrap w:val="0"/>
            <w:tcMar>
              <w:top w:w="-1" w:type="dxa"/>
              <w:left w:w="-1" w:type="dxa"/>
              <w:bottom w:w="-1" w:type="dxa"/>
              <w:right w:w="-1" w:type="dxa"/>
            </w:tcMar>
            <w:vAlign w:val="center"/>
          </w:tcPr>
          <w:p w14:paraId="6A31BBB7">
            <w:pPr>
              <w:snapToGrid w:val="0"/>
              <w:spacing w:after="0" w:line="240" w:lineRule="auto"/>
              <w:ind w:left="0" w:leftChars="0" w:right="0" w:rightChars="0" w:firstLine="0" w:firstLineChars="0"/>
              <w:jc w:val="left"/>
            </w:pPr>
            <w:r>
              <w:t>C10</w:t>
            </w:r>
          </w:p>
        </w:tc>
        <w:tc>
          <w:tcPr>
            <w:tcW w:w="3647" w:type="dxa"/>
            <w:tcBorders>
              <w:top w:val="nil"/>
              <w:left w:val="nil"/>
              <w:bottom w:val="nil"/>
              <w:right w:val="nil"/>
            </w:tcBorders>
            <w:noWrap w:val="0"/>
            <w:tcMar>
              <w:top w:w="-1" w:type="dxa"/>
              <w:left w:w="-1" w:type="dxa"/>
              <w:bottom w:w="-1" w:type="dxa"/>
              <w:right w:w="-1" w:type="dxa"/>
            </w:tcMar>
            <w:vAlign w:val="center"/>
          </w:tcPr>
          <w:p w14:paraId="03139B78">
            <w:pPr>
              <w:snapToGrid w:val="0"/>
              <w:spacing w:after="0" w:line="240" w:lineRule="auto"/>
              <w:ind w:left="0" w:leftChars="0" w:right="0" w:rightChars="0" w:firstLine="0" w:firstLineChars="0"/>
              <w:jc w:val="left"/>
            </w:pPr>
            <w:r>
              <w:t>清洗计数（raw/retained/removed/注意/过快/直线/极端）从原始数据独立复现</w:t>
            </w:r>
          </w:p>
        </w:tc>
        <w:tc>
          <w:tcPr>
            <w:tcW w:w="4001" w:type="dxa"/>
            <w:tcBorders>
              <w:top w:val="nil"/>
              <w:left w:val="nil"/>
              <w:bottom w:val="nil"/>
              <w:right w:val="nil"/>
            </w:tcBorders>
            <w:noWrap w:val="0"/>
            <w:tcMar>
              <w:top w:w="-1" w:type="dxa"/>
              <w:left w:w="-1" w:type="dxa"/>
              <w:bottom w:w="-1" w:type="dxa"/>
              <w:right w:w="-1" w:type="dxa"/>
            </w:tcMar>
            <w:vAlign w:val="center"/>
          </w:tcPr>
          <w:p w14:paraId="2163FA6E">
            <w:pPr>
              <w:snapToGrid w:val="0"/>
              <w:spacing w:after="0" w:line="240" w:lineRule="auto"/>
              <w:ind w:left="0" w:leftChars="0" w:right="0" w:rightChars="0" w:firstLine="0" w:firstLineChars="0"/>
              <w:jc w:val="left"/>
            </w:pPr>
            <w:r>
              <w:t>最大偏差 0（5 个目录逐项均为 0）</w:t>
            </w:r>
          </w:p>
        </w:tc>
      </w:tr>
      <w:tr w14:paraId="383B10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8" w:type="dxa"/>
            <w:tcBorders>
              <w:top w:val="nil"/>
              <w:left w:val="nil"/>
              <w:bottom w:val="single" w:color="auto" w:sz="12" w:space="0"/>
              <w:right w:val="nil"/>
            </w:tcBorders>
            <w:noWrap w:val="0"/>
            <w:tcMar>
              <w:top w:w="-1" w:type="dxa"/>
              <w:left w:w="-1" w:type="dxa"/>
              <w:bottom w:w="-1" w:type="dxa"/>
              <w:right w:w="-1" w:type="dxa"/>
            </w:tcMar>
            <w:vAlign w:val="center"/>
          </w:tcPr>
          <w:p w14:paraId="3EC51FCB">
            <w:pPr>
              <w:snapToGrid w:val="0"/>
              <w:spacing w:after="0" w:line="240" w:lineRule="auto"/>
              <w:ind w:left="0" w:leftChars="0" w:right="0" w:rightChars="0" w:firstLine="0" w:firstLineChars="0"/>
              <w:jc w:val="left"/>
            </w:pPr>
            <w:r>
              <w:t>C10b</w:t>
            </w:r>
          </w:p>
        </w:tc>
        <w:tc>
          <w:tcPr>
            <w:tcW w:w="3647" w:type="dxa"/>
            <w:tcBorders>
              <w:top w:val="nil"/>
              <w:left w:val="nil"/>
              <w:bottom w:val="single" w:color="auto" w:sz="12" w:space="0"/>
              <w:right w:val="nil"/>
            </w:tcBorders>
            <w:noWrap w:val="0"/>
            <w:tcMar>
              <w:top w:w="-1" w:type="dxa"/>
              <w:left w:w="-1" w:type="dxa"/>
              <w:bottom w:w="-1" w:type="dxa"/>
              <w:right w:w="-1" w:type="dxa"/>
            </w:tcMar>
            <w:vAlign w:val="center"/>
          </w:tcPr>
          <w:p w14:paraId="660F12C5">
            <w:pPr>
              <w:snapToGrid w:val="0"/>
              <w:spacing w:after="0" w:line="240" w:lineRule="auto"/>
              <w:ind w:left="0" w:leftChars="0" w:right="0" w:rightChars="0" w:firstLine="0" w:firstLineChars="0"/>
              <w:jc w:val="left"/>
            </w:pPr>
            <w:r>
              <w:t>个案级 `removed` 标记逐行复现</w:t>
            </w:r>
          </w:p>
        </w:tc>
        <w:tc>
          <w:tcPr>
            <w:tcW w:w="4001" w:type="dxa"/>
            <w:tcBorders>
              <w:top w:val="nil"/>
              <w:left w:val="nil"/>
              <w:bottom w:val="single" w:color="auto" w:sz="12" w:space="0"/>
              <w:right w:val="nil"/>
            </w:tcBorders>
            <w:noWrap w:val="0"/>
            <w:tcMar>
              <w:top w:w="-1" w:type="dxa"/>
              <w:left w:w="-1" w:type="dxa"/>
              <w:bottom w:w="-1" w:type="dxa"/>
              <w:right w:w="-1" w:type="dxa"/>
            </w:tcMar>
            <w:vAlign w:val="center"/>
          </w:tcPr>
          <w:p w14:paraId="5F966EE4">
            <w:pPr>
              <w:snapToGrid w:val="0"/>
              <w:spacing w:after="0" w:line="240" w:lineRule="auto"/>
              <w:ind w:left="0" w:leftChars="0" w:right="0" w:rightChars="0" w:firstLine="0" w:firstLineChars="0"/>
              <w:jc w:val="left"/>
            </w:pPr>
            <w:r>
              <w:t>400/500/600/700/800 行，不一致 0 处</w:t>
            </w:r>
          </w:p>
        </w:tc>
      </w:tr>
    </w:tbl>
    <w:p w14:paraId="70D8F3AB"/>
    <w:p w14:paraId="523A5C3E">
      <w:r>
        <w:t>C10/C10b 是这次校对里最有价值的一条：它把"清洗"这条最容易出错、又最难察觉的链路</w:t>
      </w:r>
    </w:p>
    <w:p w14:paraId="1167BADF">
      <w:r>
        <w:t>（反向计分、注意检查、作答过快、直线作答、极端值、缺失处理）逐行复现了一遍。</w:t>
      </w:r>
    </w:p>
    <w:p w14:paraId="557A041B">
      <w:r>
        <w:t>L2：PASS = 4，FAIL = 0，SKIP = 6。</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12"/>
        <w:gridCol w:w="4099"/>
        <w:gridCol w:w="3845"/>
      </w:tblGrid>
      <w:tr w14:paraId="6EF073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12" w:type="dxa"/>
            <w:tcBorders>
              <w:top w:val="single" w:color="auto" w:sz="12" w:space="0"/>
              <w:left w:val="nil"/>
              <w:bottom w:val="nil"/>
              <w:right w:val="nil"/>
            </w:tcBorders>
            <w:noWrap w:val="0"/>
            <w:tcMar>
              <w:top w:w="-1" w:type="dxa"/>
              <w:left w:w="-1" w:type="dxa"/>
              <w:bottom w:w="-1" w:type="dxa"/>
              <w:right w:w="-1" w:type="dxa"/>
            </w:tcMar>
            <w:vAlign w:val="center"/>
          </w:tcPr>
          <w:p w14:paraId="040F146A">
            <w:pPr>
              <w:snapToGrid w:val="0"/>
              <w:spacing w:after="0" w:line="240" w:lineRule="auto"/>
              <w:ind w:left="0" w:leftChars="0" w:right="0" w:rightChars="0" w:firstLine="0" w:firstLineChars="0"/>
              <w:jc w:val="center"/>
              <w:rPr>
                <w:b/>
              </w:rPr>
            </w:pPr>
            <w:r>
              <w:rPr>
                <w:b/>
              </w:rPr>
              <w:t>目录</w:t>
            </w:r>
          </w:p>
        </w:tc>
        <w:tc>
          <w:tcPr>
            <w:tcW w:w="4099" w:type="dxa"/>
            <w:tcBorders>
              <w:top w:val="single" w:color="auto" w:sz="12" w:space="0"/>
              <w:left w:val="nil"/>
              <w:bottom w:val="nil"/>
              <w:right w:val="nil"/>
            </w:tcBorders>
            <w:noWrap w:val="0"/>
            <w:tcMar>
              <w:top w:w="-1" w:type="dxa"/>
              <w:left w:w="-1" w:type="dxa"/>
              <w:bottom w:w="-1" w:type="dxa"/>
              <w:right w:w="-1" w:type="dxa"/>
            </w:tcMar>
            <w:vAlign w:val="center"/>
          </w:tcPr>
          <w:p w14:paraId="4822E22F">
            <w:pPr>
              <w:snapToGrid w:val="0"/>
              <w:spacing w:after="0" w:line="240" w:lineRule="auto"/>
              <w:ind w:left="0" w:leftChars="0" w:right="0" w:rightChars="0" w:firstLine="0" w:firstLineChars="0"/>
              <w:jc w:val="center"/>
              <w:rPr>
                <w:b/>
              </w:rPr>
            </w:pPr>
            <w:r>
              <w:rPr>
                <w:b/>
              </w:rPr>
              <w:t>检验</w:t>
            </w:r>
          </w:p>
        </w:tc>
        <w:tc>
          <w:tcPr>
            <w:tcW w:w="3845" w:type="dxa"/>
            <w:tcBorders>
              <w:top w:val="single" w:color="auto" w:sz="12" w:space="0"/>
              <w:left w:val="nil"/>
              <w:bottom w:val="nil"/>
              <w:right w:val="nil"/>
            </w:tcBorders>
            <w:noWrap w:val="0"/>
            <w:tcMar>
              <w:top w:w="-1" w:type="dxa"/>
              <w:left w:w="-1" w:type="dxa"/>
              <w:bottom w:w="-1" w:type="dxa"/>
              <w:right w:w="-1" w:type="dxa"/>
            </w:tcMar>
            <w:vAlign w:val="center"/>
          </w:tcPr>
          <w:p w14:paraId="50BBE72E">
            <w:pPr>
              <w:snapToGrid w:val="0"/>
              <w:spacing w:after="0" w:line="240" w:lineRule="auto"/>
              <w:ind w:left="0" w:leftChars="0" w:right="0" w:rightChars="0" w:firstLine="0" w:firstLineChars="0"/>
              <w:jc w:val="center"/>
              <w:rPr>
                <w:b/>
              </w:rPr>
            </w:pPr>
            <w:r>
              <w:rPr>
                <w:b/>
              </w:rPr>
              <w:t>结果</w:t>
            </w:r>
          </w:p>
        </w:tc>
      </w:tr>
      <w:tr w14:paraId="4FB397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12" w:type="dxa"/>
            <w:tcBorders>
              <w:top w:val="single" w:color="auto" w:sz="4" w:space="0"/>
              <w:left w:val="nil"/>
              <w:bottom w:val="nil"/>
              <w:right w:val="nil"/>
            </w:tcBorders>
            <w:noWrap w:val="0"/>
            <w:tcMar>
              <w:top w:w="-1" w:type="dxa"/>
              <w:left w:w="-1" w:type="dxa"/>
              <w:bottom w:w="-1" w:type="dxa"/>
              <w:right w:w="-1" w:type="dxa"/>
            </w:tcMar>
            <w:vAlign w:val="center"/>
          </w:tcPr>
          <w:p w14:paraId="7BCBD54A">
            <w:pPr>
              <w:snapToGrid w:val="0"/>
              <w:spacing w:after="0" w:line="240" w:lineRule="auto"/>
              <w:ind w:left="0" w:leftChars="0" w:right="0" w:rightChars="0" w:firstLine="0" w:firstLineChars="0"/>
              <w:jc w:val="center"/>
            </w:pPr>
            <w:r>
              <w:t>ctt_A</w:t>
            </w:r>
          </w:p>
        </w:tc>
        <w:tc>
          <w:tcPr>
            <w:tcW w:w="4099" w:type="dxa"/>
            <w:tcBorders>
              <w:top w:val="single" w:color="auto" w:sz="4" w:space="0"/>
              <w:left w:val="nil"/>
              <w:bottom w:val="nil"/>
              <w:right w:val="nil"/>
            </w:tcBorders>
            <w:noWrap w:val="0"/>
            <w:tcMar>
              <w:top w:w="-1" w:type="dxa"/>
              <w:left w:w="-1" w:type="dxa"/>
              <w:bottom w:w="-1" w:type="dxa"/>
              <w:right w:w="-1" w:type="dxa"/>
            </w:tcMar>
            <w:vAlign w:val="center"/>
          </w:tcPr>
          <w:p w14:paraId="38492C1B">
            <w:pPr>
              <w:snapToGrid w:val="0"/>
              <w:spacing w:after="0" w:line="240" w:lineRule="auto"/>
              <w:ind w:left="0" w:leftChars="0" w:right="0" w:rightChars="0" w:firstLine="0" w:firstLineChars="0"/>
              <w:jc w:val="left"/>
            </w:pPr>
            <w:r>
              <w:t>EFA 题目归属 vs 真值维度（因子编号按最优匹配）</w:t>
            </w:r>
          </w:p>
        </w:tc>
        <w:tc>
          <w:tcPr>
            <w:tcW w:w="3845" w:type="dxa"/>
            <w:tcBorders>
              <w:top w:val="single" w:color="auto" w:sz="4" w:space="0"/>
              <w:left w:val="nil"/>
              <w:bottom w:val="nil"/>
              <w:right w:val="nil"/>
            </w:tcBorders>
            <w:noWrap w:val="0"/>
            <w:tcMar>
              <w:top w:w="-1" w:type="dxa"/>
              <w:left w:w="-1" w:type="dxa"/>
              <w:bottom w:w="-1" w:type="dxa"/>
              <w:right w:w="-1" w:type="dxa"/>
            </w:tcMar>
            <w:vAlign w:val="center"/>
          </w:tcPr>
          <w:p w14:paraId="5223E758">
            <w:pPr>
              <w:snapToGrid w:val="0"/>
              <w:spacing w:after="0" w:line="240" w:lineRule="auto"/>
              <w:ind w:left="0" w:leftChars="0" w:right="0" w:rightChars="0" w:firstLine="0" w:firstLineChars="0"/>
              <w:jc w:val="left"/>
            </w:pPr>
            <w:r>
              <w:t>15/15 = 100%</w:t>
            </w:r>
          </w:p>
        </w:tc>
      </w:tr>
      <w:tr w14:paraId="06F1C4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12" w:type="dxa"/>
            <w:tcBorders>
              <w:top w:val="nil"/>
              <w:left w:val="nil"/>
              <w:bottom w:val="nil"/>
              <w:right w:val="nil"/>
            </w:tcBorders>
            <w:noWrap w:val="0"/>
            <w:tcMar>
              <w:top w:w="-1" w:type="dxa"/>
              <w:left w:w="-1" w:type="dxa"/>
              <w:bottom w:w="-1" w:type="dxa"/>
              <w:right w:w="-1" w:type="dxa"/>
            </w:tcMar>
            <w:vAlign w:val="center"/>
          </w:tcPr>
          <w:p w14:paraId="49B985AD">
            <w:pPr>
              <w:snapToGrid w:val="0"/>
              <w:spacing w:after="0" w:line="240" w:lineRule="auto"/>
              <w:ind w:left="0" w:leftChars="0" w:right="0" w:rightChars="0" w:firstLine="0" w:firstLineChars="0"/>
              <w:jc w:val="center"/>
            </w:pPr>
            <w:r>
              <w:t>ctt_C</w:t>
            </w:r>
          </w:p>
        </w:tc>
        <w:tc>
          <w:tcPr>
            <w:tcW w:w="4099" w:type="dxa"/>
            <w:tcBorders>
              <w:top w:val="nil"/>
              <w:left w:val="nil"/>
              <w:bottom w:val="nil"/>
              <w:right w:val="nil"/>
            </w:tcBorders>
            <w:noWrap w:val="0"/>
            <w:tcMar>
              <w:top w:w="-1" w:type="dxa"/>
              <w:left w:w="-1" w:type="dxa"/>
              <w:bottom w:w="-1" w:type="dxa"/>
              <w:right w:w="-1" w:type="dxa"/>
            </w:tcMar>
            <w:vAlign w:val="center"/>
          </w:tcPr>
          <w:p w14:paraId="1D512F24">
            <w:pPr>
              <w:snapToGrid w:val="0"/>
              <w:spacing w:after="0" w:line="240" w:lineRule="auto"/>
              <w:ind w:left="0" w:leftChars="0" w:right="0" w:rightChars="0" w:firstLine="0" w:firstLineChars="0"/>
              <w:jc w:val="left"/>
            </w:pPr>
            <w:r>
              <w:t>同上</w:t>
            </w:r>
          </w:p>
        </w:tc>
        <w:tc>
          <w:tcPr>
            <w:tcW w:w="3845" w:type="dxa"/>
            <w:tcBorders>
              <w:top w:val="nil"/>
              <w:left w:val="nil"/>
              <w:bottom w:val="nil"/>
              <w:right w:val="nil"/>
            </w:tcBorders>
            <w:noWrap w:val="0"/>
            <w:tcMar>
              <w:top w:w="-1" w:type="dxa"/>
              <w:left w:w="-1" w:type="dxa"/>
              <w:bottom w:w="-1" w:type="dxa"/>
              <w:right w:w="-1" w:type="dxa"/>
            </w:tcMar>
            <w:vAlign w:val="center"/>
          </w:tcPr>
          <w:p w14:paraId="0CF10F6C">
            <w:pPr>
              <w:snapToGrid w:val="0"/>
              <w:spacing w:after="0" w:line="240" w:lineRule="auto"/>
              <w:ind w:left="0" w:leftChars="0" w:right="0" w:rightChars="0" w:firstLine="0" w:firstLineChars="0"/>
              <w:jc w:val="left"/>
            </w:pPr>
            <w:r>
              <w:t>15/16 = 94%（1 题为跨载荷题）</w:t>
            </w:r>
          </w:p>
        </w:tc>
      </w:tr>
      <w:tr w14:paraId="157B68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12" w:type="dxa"/>
            <w:tcBorders>
              <w:top w:val="nil"/>
              <w:left w:val="nil"/>
              <w:bottom w:val="nil"/>
              <w:right w:val="nil"/>
            </w:tcBorders>
            <w:noWrap w:val="0"/>
            <w:tcMar>
              <w:top w:w="-1" w:type="dxa"/>
              <w:left w:w="-1" w:type="dxa"/>
              <w:bottom w:w="-1" w:type="dxa"/>
              <w:right w:w="-1" w:type="dxa"/>
            </w:tcMar>
            <w:vAlign w:val="center"/>
          </w:tcPr>
          <w:p w14:paraId="7445C2C2">
            <w:pPr>
              <w:snapToGrid w:val="0"/>
              <w:spacing w:after="0" w:line="240" w:lineRule="auto"/>
              <w:ind w:left="0" w:leftChars="0" w:right="0" w:rightChars="0" w:firstLine="0" w:firstLineChars="0"/>
              <w:jc w:val="center"/>
            </w:pPr>
            <w:r>
              <w:t>ctt_D</w:t>
            </w:r>
          </w:p>
        </w:tc>
        <w:tc>
          <w:tcPr>
            <w:tcW w:w="4099" w:type="dxa"/>
            <w:tcBorders>
              <w:top w:val="nil"/>
              <w:left w:val="nil"/>
              <w:bottom w:val="nil"/>
              <w:right w:val="nil"/>
            </w:tcBorders>
            <w:noWrap w:val="0"/>
            <w:tcMar>
              <w:top w:w="-1" w:type="dxa"/>
              <w:left w:w="-1" w:type="dxa"/>
              <w:bottom w:w="-1" w:type="dxa"/>
              <w:right w:w="-1" w:type="dxa"/>
            </w:tcMar>
            <w:vAlign w:val="center"/>
          </w:tcPr>
          <w:p w14:paraId="75C1FBF0">
            <w:pPr>
              <w:snapToGrid w:val="0"/>
              <w:spacing w:after="0" w:line="240" w:lineRule="auto"/>
              <w:ind w:left="0" w:leftChars="0" w:right="0" w:rightChars="0" w:firstLine="0" w:firstLineChars="0"/>
              <w:jc w:val="left"/>
            </w:pPr>
            <w:r>
              <w:t>同上</w:t>
            </w:r>
          </w:p>
        </w:tc>
        <w:tc>
          <w:tcPr>
            <w:tcW w:w="3845" w:type="dxa"/>
            <w:tcBorders>
              <w:top w:val="nil"/>
              <w:left w:val="nil"/>
              <w:bottom w:val="nil"/>
              <w:right w:val="nil"/>
            </w:tcBorders>
            <w:noWrap w:val="0"/>
            <w:tcMar>
              <w:top w:w="-1" w:type="dxa"/>
              <w:left w:w="-1" w:type="dxa"/>
              <w:bottom w:w="-1" w:type="dxa"/>
              <w:right w:w="-1" w:type="dxa"/>
            </w:tcMar>
            <w:vAlign w:val="center"/>
          </w:tcPr>
          <w:p w14:paraId="27AA2672">
            <w:pPr>
              <w:snapToGrid w:val="0"/>
              <w:spacing w:after="0" w:line="240" w:lineRule="auto"/>
              <w:ind w:left="0" w:leftChars="0" w:right="0" w:rightChars="0" w:firstLine="0" w:firstLineChars="0"/>
              <w:jc w:val="left"/>
            </w:pPr>
            <w:r>
              <w:t>18/18 = 100%</w:t>
            </w:r>
          </w:p>
        </w:tc>
      </w:tr>
      <w:tr w14:paraId="1F91F7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12" w:type="dxa"/>
            <w:tcBorders>
              <w:top w:val="nil"/>
              <w:left w:val="nil"/>
              <w:bottom w:val="nil"/>
              <w:right w:val="nil"/>
            </w:tcBorders>
            <w:noWrap w:val="0"/>
            <w:tcMar>
              <w:top w:w="-1" w:type="dxa"/>
              <w:left w:w="-1" w:type="dxa"/>
              <w:bottom w:w="-1" w:type="dxa"/>
              <w:right w:w="-1" w:type="dxa"/>
            </w:tcMar>
            <w:vAlign w:val="center"/>
          </w:tcPr>
          <w:p w14:paraId="1CFD9E92">
            <w:pPr>
              <w:snapToGrid w:val="0"/>
              <w:spacing w:after="0" w:line="240" w:lineRule="auto"/>
              <w:ind w:left="0" w:leftChars="0" w:right="0" w:rightChars="0" w:firstLine="0" w:firstLineChars="0"/>
              <w:jc w:val="center"/>
            </w:pPr>
            <w:r>
              <w:t>ctt_B</w:t>
            </w:r>
          </w:p>
        </w:tc>
        <w:tc>
          <w:tcPr>
            <w:tcW w:w="4099" w:type="dxa"/>
            <w:tcBorders>
              <w:top w:val="nil"/>
              <w:left w:val="nil"/>
              <w:bottom w:val="nil"/>
              <w:right w:val="nil"/>
            </w:tcBorders>
            <w:noWrap w:val="0"/>
            <w:tcMar>
              <w:top w:w="-1" w:type="dxa"/>
              <w:left w:w="-1" w:type="dxa"/>
              <w:bottom w:w="-1" w:type="dxa"/>
              <w:right w:w="-1" w:type="dxa"/>
            </w:tcMar>
            <w:vAlign w:val="center"/>
          </w:tcPr>
          <w:p w14:paraId="2778812D">
            <w:pPr>
              <w:snapToGrid w:val="0"/>
              <w:spacing w:after="0" w:line="240" w:lineRule="auto"/>
              <w:ind w:left="0" w:leftChars="0" w:right="0" w:rightChars="0" w:firstLine="0" w:firstLineChars="0"/>
              <w:jc w:val="left"/>
            </w:pPr>
            <w:r>
              <w:t>CFA 标准化载荷恢复</w:t>
            </w:r>
          </w:p>
        </w:tc>
        <w:tc>
          <w:tcPr>
            <w:tcW w:w="3845" w:type="dxa"/>
            <w:tcBorders>
              <w:top w:val="nil"/>
              <w:left w:val="nil"/>
              <w:bottom w:val="nil"/>
              <w:right w:val="nil"/>
            </w:tcBorders>
            <w:noWrap w:val="0"/>
            <w:tcMar>
              <w:top w:w="-1" w:type="dxa"/>
              <w:left w:w="-1" w:type="dxa"/>
              <w:bottom w:w="-1" w:type="dxa"/>
              <w:right w:w="-1" w:type="dxa"/>
            </w:tcMar>
            <w:vAlign w:val="center"/>
          </w:tcPr>
          <w:p w14:paraId="780AE9D9">
            <w:pPr>
              <w:snapToGrid w:val="0"/>
              <w:spacing w:after="0" w:line="240" w:lineRule="auto"/>
              <w:ind w:left="0" w:leftChars="0" w:right="0" w:rightChars="0" w:firstLine="0" w:firstLineChars="0"/>
              <w:jc w:val="left"/>
            </w:pPr>
            <w:r>
              <w:t>r = .872，RMSE = .032</w:t>
            </w:r>
          </w:p>
        </w:tc>
      </w:tr>
      <w:tr w14:paraId="385740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12" w:type="dxa"/>
            <w:tcBorders>
              <w:top w:val="nil"/>
              <w:left w:val="nil"/>
              <w:bottom w:val="single" w:color="auto" w:sz="12" w:space="0"/>
              <w:right w:val="nil"/>
            </w:tcBorders>
            <w:noWrap w:val="0"/>
            <w:tcMar>
              <w:top w:w="-1" w:type="dxa"/>
              <w:left w:w="-1" w:type="dxa"/>
              <w:bottom w:w="-1" w:type="dxa"/>
              <w:right w:w="-1" w:type="dxa"/>
            </w:tcMar>
            <w:vAlign w:val="center"/>
          </w:tcPr>
          <w:p w14:paraId="2CF5D7A6">
            <w:pPr>
              <w:snapToGrid w:val="0"/>
              <w:spacing w:after="0" w:line="240" w:lineRule="auto"/>
              <w:ind w:left="0" w:leftChars="0" w:right="0" w:rightChars="0" w:firstLine="0" w:firstLineChars="0"/>
              <w:jc w:val="center"/>
            </w:pPr>
            <w:r>
              <w:t>ctt_E</w:t>
            </w:r>
          </w:p>
        </w:tc>
        <w:tc>
          <w:tcPr>
            <w:tcW w:w="4099" w:type="dxa"/>
            <w:tcBorders>
              <w:top w:val="nil"/>
              <w:left w:val="nil"/>
              <w:bottom w:val="single" w:color="auto" w:sz="12" w:space="0"/>
              <w:right w:val="nil"/>
            </w:tcBorders>
            <w:noWrap w:val="0"/>
            <w:tcMar>
              <w:top w:w="-1" w:type="dxa"/>
              <w:left w:w="-1" w:type="dxa"/>
              <w:bottom w:w="-1" w:type="dxa"/>
              <w:right w:w="-1" w:type="dxa"/>
            </w:tcMar>
            <w:vAlign w:val="center"/>
          </w:tcPr>
          <w:p w14:paraId="2E6502E6">
            <w:pPr>
              <w:snapToGrid w:val="0"/>
              <w:spacing w:after="0" w:line="240" w:lineRule="auto"/>
              <w:ind w:left="0" w:leftChars="0" w:right="0" w:rightChars="0" w:firstLine="0" w:firstLineChars="0"/>
              <w:jc w:val="left"/>
            </w:pPr>
            <w:r>
              <w:t>—</w:t>
            </w:r>
          </w:p>
        </w:tc>
        <w:tc>
          <w:tcPr>
            <w:tcW w:w="3845" w:type="dxa"/>
            <w:tcBorders>
              <w:top w:val="nil"/>
              <w:left w:val="nil"/>
              <w:bottom w:val="single" w:color="auto" w:sz="12" w:space="0"/>
              <w:right w:val="nil"/>
            </w:tcBorders>
            <w:noWrap w:val="0"/>
            <w:tcMar>
              <w:top w:w="-1" w:type="dxa"/>
              <w:left w:w="-1" w:type="dxa"/>
              <w:bottom w:w="-1" w:type="dxa"/>
              <w:right w:w="-1" w:type="dxa"/>
            </w:tcMar>
            <w:vAlign w:val="center"/>
          </w:tcPr>
          <w:p w14:paraId="36316670">
            <w:pPr>
              <w:snapToGrid w:val="0"/>
              <w:spacing w:after="0" w:line="240" w:lineRule="auto"/>
              <w:ind w:left="0" w:leftChars="0" w:right="0" w:rightChars="0" w:firstLine="0" w:firstLineChars="0"/>
              <w:jc w:val="left"/>
            </w:pPr>
            <w:r>
              <w:t>该数据集是质量检验目的，无结构真值，SKIP</w:t>
            </w:r>
          </w:p>
        </w:tc>
      </w:tr>
    </w:tbl>
    <w:p w14:paraId="33D3AC86"/>
    <w:p w14:paraId="01C6AE61"/>
    <w:p w14:paraId="4D1D7E6C">
      <w:pPr>
        <w:pStyle w:val="4"/>
      </w:pPr>
      <w:r>
        <w:t>6. 本轮工具侧改动（共 3 处）</w:t>
      </w:r>
    </w:p>
    <w:p w14:paraId="55A87F61">
      <w:r>
        <w:t>没有改任何统计公式。 三处改动都可独立验证，且都不影响其它路线的数值。</w:t>
      </w:r>
    </w:p>
    <w:p w14:paraId="08001698">
      <w:pPr>
        <w:pStyle w:val="5"/>
      </w:pPr>
      <w:r>
        <w:t>6.1 修复：CIFA 路线的题名口径不一致（输出可用性缺陷）</w:t>
      </w:r>
    </w:p>
    <w:p w14:paraId="519635A1">
      <w:r>
        <w:t>现象：走多维验证性（CIFA）路线时，同一个结果目录里 icc_data.csv、iif_data.csv、</w:t>
      </w:r>
    </w:p>
    <w:p w14:paraId="20FE07A3">
      <w:r>
        <w:t>item_fit.csv、cifa_loading_significance.csv 写的是内部安全名 Item1、Item2…，</w:t>
      </w:r>
    </w:p>
    <w:p w14:paraId="401C1E8B">
      <w:r>
        <w:t>而 item_parameters.csv、cifa_loading_matrix.csv、item_overview.csv 等写的是用户原始题名</w:t>
      </w:r>
    </w:p>
    <w:p w14:paraId="77714D7F">
      <w:r>
        <w:t>Item01、Item02…。后果是同一批输出无法按 Item 直接 join，做题名筛选或批量合并时会静默丢题。</w:t>
      </w:r>
    </w:p>
    <w:p w14:paraId="567A7480">
      <w:r>
        <w:t>根因：CIFA 路线为了让 mirt 的模型语法合法，内部把题名换成 Item1…（第 149–160 行的</w:t>
      </w:r>
    </w:p>
    <w:p w14:paraId="69C39F38">
      <w:r>
        <w:t>safe_items），参数表在写出前用 cifa_to_orig_item() 翻了回去（第 209、244 行），</w:t>
      </w:r>
    </w:p>
    <w:p w14:paraId="2F45FDFC">
      <w:r>
        <w:t>但绘图函数与题目拟合表漏了这一步：</w:t>
      </w:r>
    </w:p>
    <w:p w14:paraId="3F5D535E">
      <w:pPr>
        <w:pStyle w:val="16"/>
      </w:pPr>
      <w:r>
        <w:t>plot_irt_curves() 用 names(x)[i]（= 安全名）作标签 → icc_data/iif_data/tif_data 全错；</w:t>
      </w:r>
    </w:p>
    <w:p w14:paraId="2697B8B6">
      <w:pPr>
        <w:pStyle w:val="16"/>
      </w:pPr>
      <w:r>
        <w:t>extract_cifa_significance() 的输出列直接用内部名；</w:t>
      </w:r>
    </w:p>
    <w:p w14:paraId="52717EEE">
      <w:pPr>
        <w:pStyle w:val="16"/>
      </w:pPr>
      <w:r>
        <w:t>item_fit 的 item 列来自 mirt，同样是安全名。</w:t>
      </w:r>
    </w:p>
    <w:p w14:paraId="056FA5FC">
      <w:r>
        <w:t>修法（scripts/irt_generic_pipeline.R，4 个位置）：</w:t>
      </w:r>
    </w:p>
    <w:p w14:paraId="0E11470B">
      <w:r>
        <w:t>绘图标签改用已翻回原名的 pars$Item；另两处套用同一个 cifa_to_orig_item()。</w:t>
      </w:r>
    </w:p>
    <w:p w14:paraId="63905985">
      <w:r>
        <w:t>该函数在非 CIFA 路线是恒等映射，因此其余路线输出逐字节不变。</w:t>
      </w:r>
    </w:p>
    <w:p w14:paraId="22AC4F44">
      <w:r>
        <w:t>顺带修正：item_fit.csv 的 Item 列原本是 rownames()，而 mirt 的 itemfit() 行名是行号</w:t>
      </w:r>
    </w:p>
    <w:p w14:paraId="7FFC7ED2">
      <w:r>
        <w:t>（"1"、"2"…），这一列从来不是题目名。现改为与 item 列同为原始题名（列仍然存在，</w:t>
      </w:r>
    </w:p>
    <w:p w14:paraId="3903F02F">
      <w:r>
        <w:t>不动输出结构）。此列此前无人使用，改后不影响任何消费方。</w:t>
      </w:r>
    </w:p>
    <w:p w14:paraId="239DDCFB">
      <w:pPr>
        <w:pStyle w:val="5"/>
      </w:pPr>
      <w:r>
        <w:t>6.2 改进：IIF 的数值微分从 3 点格式提到 4 阶</w:t>
      </w:r>
    </w:p>
    <w:p w14:paraId="470ECC7C">
      <w:r>
        <w:t>mirt::probtrace() 不提供解析导数（已核对 args()，只有 x, Theta 两个形参），</w:t>
      </w:r>
    </w:p>
    <w:p w14:paraId="23508615">
      <w:r>
        <w:t>所以题目信息量只能用 θ 网格上的数值微分。原实现是 3 点格式（内部中心差分、两端单侧差分），</w:t>
      </w:r>
    </w:p>
    <w:p w14:paraId="64475558">
      <w:r>
        <w:t>截断误差 O(h²)，实测相对解析解最大偏到峰值的 2.7%。</w:t>
      </w:r>
    </w:p>
    <w:p w14:paraId="6F61B958">
      <w:r>
        <w:t>改为 4 阶格式（内部 5 点中心差分、两端 4 阶单侧差分，h = 0.05）后的实测（判据 = 最大绝对差 &lt; 峰值的 1%）：</w:t>
      </w:r>
    </w:p>
    <w:tbl>
      <w:tblPr>
        <w:tblStyle w:val="3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2"/>
        <w:gridCol w:w="4525"/>
        <w:gridCol w:w="2545"/>
      </w:tblGrid>
      <w:tr w14:paraId="27A47D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17B0626">
            <w:pPr>
              <w:snapToGrid w:val="0"/>
              <w:spacing w:after="0" w:line="240" w:lineRule="auto"/>
              <w:ind w:left="0" w:leftChars="0" w:right="0" w:rightChars="0" w:firstLine="0" w:firstLineChars="0"/>
              <w:jc w:val="center"/>
              <w:rPr>
                <w:b/>
              </w:rPr>
            </w:pPr>
            <w:r>
              <w:rPr>
                <w:b/>
              </w:rPr>
              <w:t>模型（目录）</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27DBA9D">
            <w:pPr>
              <w:snapToGrid w:val="0"/>
              <w:spacing w:after="0" w:line="240" w:lineRule="auto"/>
              <w:ind w:left="0" w:leftChars="0" w:right="0" w:rightChars="0" w:firstLine="0" w:firstLineChars="0"/>
              <w:jc w:val="center"/>
              <w:rPr>
                <w:b/>
              </w:rPr>
            </w:pPr>
            <w:r>
              <w:rPr>
                <w:b/>
              </w:rPr>
              <w:t>3点格式</w:t>
            </w:r>
          </w:p>
        </w:tc>
        <w:tc>
          <w:tcPr>
            <w:tcW w:w="2545" w:type="dxa"/>
            <w:tcBorders>
              <w:top w:val="single" w:color="auto" w:sz="12" w:space="0"/>
              <w:left w:val="nil"/>
              <w:bottom w:val="nil"/>
              <w:right w:val="nil"/>
            </w:tcBorders>
            <w:noWrap w:val="0"/>
            <w:tcMar>
              <w:top w:w="-1" w:type="dxa"/>
              <w:left w:w="-1" w:type="dxa"/>
              <w:bottom w:w="-1" w:type="dxa"/>
              <w:right w:w="-1" w:type="dxa"/>
            </w:tcMar>
            <w:vAlign w:val="center"/>
          </w:tcPr>
          <w:p w14:paraId="09B029C4">
            <w:pPr>
              <w:snapToGrid w:val="0"/>
              <w:spacing w:after="0" w:line="240" w:lineRule="auto"/>
              <w:ind w:left="0" w:leftChars="0" w:right="0" w:rightChars="0" w:firstLine="0" w:firstLineChars="0"/>
              <w:jc w:val="center"/>
              <w:rPr>
                <w:b/>
              </w:rPr>
            </w:pPr>
            <w:r>
              <w:rPr>
                <w:b/>
              </w:rPr>
              <w:t>4阶格式（现在）</w:t>
            </w:r>
          </w:p>
        </w:tc>
      </w:tr>
      <w:tr w14:paraId="2B96F0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197002D">
            <w:pPr>
              <w:snapToGrid w:val="0"/>
              <w:spacing w:after="0" w:line="240" w:lineRule="auto"/>
              <w:ind w:left="0" w:leftChars="0" w:right="0" w:rightChars="0" w:firstLine="0" w:firstLineChars="0"/>
              <w:jc w:val="left"/>
            </w:pPr>
            <w:r>
              <w:t>2PL</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476635">
            <w:pPr>
              <w:snapToGrid w:val="0"/>
              <w:spacing w:after="0" w:line="240" w:lineRule="auto"/>
              <w:ind w:left="0" w:leftChars="0" w:right="0" w:rightChars="0" w:firstLine="0" w:firstLineChars="0"/>
              <w:jc w:val="center"/>
            </w:pPr>
            <w:r>
              <w:t>最大偏到峰值的 2.7%（换格式前的实测值）</w:t>
            </w:r>
          </w:p>
        </w:tc>
        <w:tc>
          <w:tcPr>
            <w:tcW w:w="2545" w:type="dxa"/>
            <w:tcBorders>
              <w:top w:val="single" w:color="auto" w:sz="4" w:space="0"/>
              <w:left w:val="nil"/>
              <w:bottom w:val="nil"/>
              <w:right w:val="nil"/>
            </w:tcBorders>
            <w:noWrap w:val="0"/>
            <w:tcMar>
              <w:top w:w="-1" w:type="dxa"/>
              <w:left w:w="-1" w:type="dxa"/>
              <w:bottom w:w="-1" w:type="dxa"/>
              <w:right w:w="-1" w:type="dxa"/>
            </w:tcMar>
            <w:vAlign w:val="center"/>
          </w:tcPr>
          <w:p w14:paraId="327ACB52">
            <w:pPr>
              <w:snapToGrid w:val="0"/>
              <w:spacing w:after="0" w:line="240" w:lineRule="auto"/>
              <w:ind w:left="0" w:leftChars="0" w:right="0" w:rightChars="0" w:firstLine="0" w:firstLineChars="0"/>
              <w:jc w:val="center"/>
            </w:pPr>
            <w:r>
              <w:t>1.92e-05 = 峰值的 0.00%</w:t>
            </w:r>
          </w:p>
        </w:tc>
      </w:tr>
      <w:tr w14:paraId="2DFA6B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0B1C4F">
            <w:pPr>
              <w:snapToGrid w:val="0"/>
              <w:spacing w:after="0" w:line="240" w:lineRule="auto"/>
              <w:ind w:left="0" w:leftChars="0" w:right="0" w:rightChars="0" w:firstLine="0" w:firstLineChars="0"/>
              <w:jc w:val="left"/>
            </w:pPr>
            <w:r>
              <w:t>Rasch</w:t>
            </w:r>
          </w:p>
        </w:tc>
        <w:tc>
          <w:tcPr>
            <w:tcW w:w="0" w:type="auto"/>
            <w:tcBorders>
              <w:top w:val="nil"/>
              <w:left w:val="nil"/>
              <w:bottom w:val="nil"/>
              <w:right w:val="nil"/>
            </w:tcBorders>
            <w:noWrap w:val="0"/>
            <w:tcMar>
              <w:top w:w="-1" w:type="dxa"/>
              <w:left w:w="-1" w:type="dxa"/>
              <w:bottom w:w="-1" w:type="dxa"/>
              <w:right w:w="-1" w:type="dxa"/>
            </w:tcMar>
            <w:vAlign w:val="center"/>
          </w:tcPr>
          <w:p w14:paraId="4D5937DE">
            <w:pPr>
              <w:snapToGrid w:val="0"/>
              <w:spacing w:after="0" w:line="240" w:lineRule="auto"/>
              <w:ind w:left="0" w:leftChars="0" w:right="0" w:rightChars="0" w:firstLine="0" w:firstLineChars="0"/>
              <w:jc w:val="center"/>
            </w:pPr>
            <w:r>
              <w:t>—</w:t>
            </w:r>
          </w:p>
        </w:tc>
        <w:tc>
          <w:tcPr>
            <w:tcW w:w="2545" w:type="dxa"/>
            <w:tcBorders>
              <w:top w:val="nil"/>
              <w:left w:val="nil"/>
              <w:bottom w:val="nil"/>
              <w:right w:val="nil"/>
            </w:tcBorders>
            <w:noWrap w:val="0"/>
            <w:tcMar>
              <w:top w:w="-1" w:type="dxa"/>
              <w:left w:w="-1" w:type="dxa"/>
              <w:bottom w:w="-1" w:type="dxa"/>
              <w:right w:w="-1" w:type="dxa"/>
            </w:tcMar>
            <w:vAlign w:val="center"/>
          </w:tcPr>
          <w:p w14:paraId="3FB307D4">
            <w:pPr>
              <w:snapToGrid w:val="0"/>
              <w:spacing w:after="0" w:line="240" w:lineRule="auto"/>
              <w:ind w:left="0" w:leftChars="0" w:right="0" w:rightChars="0" w:firstLine="0" w:firstLineChars="0"/>
              <w:jc w:val="center"/>
            </w:pPr>
            <w:r>
              <w:t>3.00e-07 = 峰值的 0.00%</w:t>
            </w:r>
          </w:p>
        </w:tc>
      </w:tr>
      <w:tr w14:paraId="113522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7DBBAA0">
            <w:pPr>
              <w:snapToGrid w:val="0"/>
              <w:spacing w:after="0" w:line="240" w:lineRule="auto"/>
              <w:ind w:left="0" w:leftChars="0" w:right="0" w:rightChars="0" w:firstLine="0" w:firstLineChars="0"/>
              <w:jc w:val="left"/>
            </w:pPr>
            <w:r>
              <w:t>3PL</w:t>
            </w:r>
          </w:p>
        </w:tc>
        <w:tc>
          <w:tcPr>
            <w:tcW w:w="0" w:type="auto"/>
            <w:tcBorders>
              <w:top w:val="nil"/>
              <w:left w:val="nil"/>
              <w:bottom w:val="nil"/>
              <w:right w:val="nil"/>
            </w:tcBorders>
            <w:noWrap w:val="0"/>
            <w:tcMar>
              <w:top w:w="-1" w:type="dxa"/>
              <w:left w:w="-1" w:type="dxa"/>
              <w:bottom w:w="-1" w:type="dxa"/>
              <w:right w:w="-1" w:type="dxa"/>
            </w:tcMar>
            <w:vAlign w:val="center"/>
          </w:tcPr>
          <w:p w14:paraId="1FFF943D">
            <w:pPr>
              <w:snapToGrid w:val="0"/>
              <w:spacing w:after="0" w:line="240" w:lineRule="auto"/>
              <w:ind w:left="0" w:leftChars="0" w:right="0" w:rightChars="0" w:firstLine="0" w:firstLineChars="0"/>
              <w:jc w:val="center"/>
            </w:pPr>
            <w:r>
              <w:t>—</w:t>
            </w:r>
          </w:p>
        </w:tc>
        <w:tc>
          <w:tcPr>
            <w:tcW w:w="2545" w:type="dxa"/>
            <w:tcBorders>
              <w:top w:val="nil"/>
              <w:left w:val="nil"/>
              <w:bottom w:val="nil"/>
              <w:right w:val="nil"/>
            </w:tcBorders>
            <w:noWrap w:val="0"/>
            <w:tcMar>
              <w:top w:w="-1" w:type="dxa"/>
              <w:left w:w="-1" w:type="dxa"/>
              <w:bottom w:w="-1" w:type="dxa"/>
              <w:right w:w="-1" w:type="dxa"/>
            </w:tcMar>
            <w:vAlign w:val="center"/>
          </w:tcPr>
          <w:p w14:paraId="7EFD0A67">
            <w:pPr>
              <w:snapToGrid w:val="0"/>
              <w:spacing w:after="0" w:line="240" w:lineRule="auto"/>
              <w:ind w:left="0" w:leftChars="0" w:right="0" w:rightChars="0" w:firstLine="0" w:firstLineChars="0"/>
              <w:jc w:val="center"/>
            </w:pPr>
            <w:r>
              <w:t>1.41e-05 = 峰值的 0.00%</w:t>
            </w:r>
          </w:p>
        </w:tc>
      </w:tr>
      <w:tr w14:paraId="5E13C4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697917B">
            <w:pPr>
              <w:snapToGrid w:val="0"/>
              <w:spacing w:after="0" w:line="240" w:lineRule="auto"/>
              <w:ind w:left="0" w:leftChars="0" w:right="0" w:rightChars="0" w:firstLine="0" w:firstLineChars="0"/>
              <w:jc w:val="left"/>
            </w:pPr>
            <w:r>
              <w:t>GRM</w:t>
            </w:r>
          </w:p>
        </w:tc>
        <w:tc>
          <w:tcPr>
            <w:tcW w:w="0" w:type="auto"/>
            <w:tcBorders>
              <w:top w:val="nil"/>
              <w:left w:val="nil"/>
              <w:bottom w:val="nil"/>
              <w:right w:val="nil"/>
            </w:tcBorders>
            <w:noWrap w:val="0"/>
            <w:tcMar>
              <w:top w:w="-1" w:type="dxa"/>
              <w:left w:w="-1" w:type="dxa"/>
              <w:bottom w:w="-1" w:type="dxa"/>
              <w:right w:w="-1" w:type="dxa"/>
            </w:tcMar>
            <w:vAlign w:val="center"/>
          </w:tcPr>
          <w:p w14:paraId="639A487A">
            <w:pPr>
              <w:snapToGrid w:val="0"/>
              <w:spacing w:after="0" w:line="240" w:lineRule="auto"/>
              <w:ind w:left="0" w:leftChars="0" w:right="0" w:rightChars="0" w:firstLine="0" w:firstLineChars="0"/>
              <w:jc w:val="center"/>
            </w:pPr>
            <w:r>
              <w:t>—</w:t>
            </w:r>
          </w:p>
        </w:tc>
        <w:tc>
          <w:tcPr>
            <w:tcW w:w="2545" w:type="dxa"/>
            <w:tcBorders>
              <w:top w:val="nil"/>
              <w:left w:val="nil"/>
              <w:bottom w:val="nil"/>
              <w:right w:val="nil"/>
            </w:tcBorders>
            <w:noWrap w:val="0"/>
            <w:tcMar>
              <w:top w:w="-1" w:type="dxa"/>
              <w:left w:w="-1" w:type="dxa"/>
              <w:bottom w:w="-1" w:type="dxa"/>
              <w:right w:w="-1" w:type="dxa"/>
            </w:tcMar>
            <w:vAlign w:val="center"/>
          </w:tcPr>
          <w:p w14:paraId="270B046E">
            <w:pPr>
              <w:snapToGrid w:val="0"/>
              <w:spacing w:after="0" w:line="240" w:lineRule="auto"/>
              <w:ind w:left="0" w:leftChars="0" w:right="0" w:rightChars="0" w:firstLine="0" w:firstLineChars="0"/>
              <w:jc w:val="center"/>
            </w:pPr>
            <w:r>
              <w:t>6.84e-06 = 峰值的 0.00%</w:t>
            </w:r>
          </w:p>
        </w:tc>
      </w:tr>
      <w:tr w14:paraId="6A43D9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8304A1">
            <w:pPr>
              <w:snapToGrid w:val="0"/>
              <w:spacing w:after="0" w:line="240" w:lineRule="auto"/>
              <w:ind w:left="0" w:leftChars="0" w:right="0" w:rightChars="0" w:firstLine="0" w:firstLineChars="0"/>
              <w:jc w:val="left"/>
            </w:pPr>
            <w:r>
              <w:t>3D-CIFA-GPCM</w:t>
            </w:r>
          </w:p>
        </w:tc>
        <w:tc>
          <w:tcPr>
            <w:tcW w:w="0" w:type="auto"/>
            <w:tcBorders>
              <w:top w:val="nil"/>
              <w:left w:val="nil"/>
              <w:bottom w:val="nil"/>
              <w:right w:val="nil"/>
            </w:tcBorders>
            <w:noWrap w:val="0"/>
            <w:tcMar>
              <w:top w:w="-1" w:type="dxa"/>
              <w:left w:w="-1" w:type="dxa"/>
              <w:bottom w:w="-1" w:type="dxa"/>
              <w:right w:w="-1" w:type="dxa"/>
            </w:tcMar>
            <w:vAlign w:val="center"/>
          </w:tcPr>
          <w:p w14:paraId="304DF12E">
            <w:pPr>
              <w:snapToGrid w:val="0"/>
              <w:spacing w:after="0" w:line="240" w:lineRule="auto"/>
              <w:ind w:left="0" w:leftChars="0" w:right="0" w:rightChars="0" w:firstLine="0" w:firstLineChars="0"/>
              <w:jc w:val="center"/>
            </w:pPr>
            <w:r>
              <w:t>—</w:t>
            </w:r>
          </w:p>
        </w:tc>
        <w:tc>
          <w:tcPr>
            <w:tcW w:w="2545" w:type="dxa"/>
            <w:tcBorders>
              <w:top w:val="nil"/>
              <w:left w:val="nil"/>
              <w:bottom w:val="nil"/>
              <w:right w:val="nil"/>
            </w:tcBorders>
            <w:noWrap w:val="0"/>
            <w:tcMar>
              <w:top w:w="-1" w:type="dxa"/>
              <w:left w:w="-1" w:type="dxa"/>
              <w:bottom w:w="-1" w:type="dxa"/>
              <w:right w:w="-1" w:type="dxa"/>
            </w:tcMar>
            <w:vAlign w:val="center"/>
          </w:tcPr>
          <w:p w14:paraId="46065282">
            <w:pPr>
              <w:snapToGrid w:val="0"/>
              <w:spacing w:after="0" w:line="240" w:lineRule="auto"/>
              <w:ind w:left="0" w:leftChars="0" w:right="0" w:rightChars="0" w:firstLine="0" w:firstLineChars="0"/>
              <w:jc w:val="center"/>
            </w:pPr>
            <w:r>
              <w:t>3.40e-05 = 峰值的 0.00%</w:t>
            </w:r>
          </w:p>
        </w:tc>
      </w:tr>
      <w:tr w14:paraId="4CA365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92749A6">
            <w:pPr>
              <w:snapToGrid w:val="0"/>
              <w:spacing w:after="0" w:line="240" w:lineRule="auto"/>
              <w:ind w:left="0" w:leftChars="0" w:right="0" w:rightChars="0" w:firstLine="0" w:firstLineChars="0"/>
              <w:jc w:val="left"/>
            </w:pPr>
            <w:r>
              <w:t>2D-CIFA-2PL</w:t>
            </w:r>
          </w:p>
        </w:tc>
        <w:tc>
          <w:tcPr>
            <w:tcW w:w="0" w:type="auto"/>
            <w:tcBorders>
              <w:top w:val="nil"/>
              <w:left w:val="nil"/>
              <w:bottom w:val="nil"/>
              <w:right w:val="nil"/>
            </w:tcBorders>
            <w:noWrap w:val="0"/>
            <w:tcMar>
              <w:top w:w="-1" w:type="dxa"/>
              <w:left w:w="-1" w:type="dxa"/>
              <w:bottom w:w="-1" w:type="dxa"/>
              <w:right w:w="-1" w:type="dxa"/>
            </w:tcMar>
            <w:vAlign w:val="center"/>
          </w:tcPr>
          <w:p w14:paraId="26DBD5C3">
            <w:pPr>
              <w:snapToGrid w:val="0"/>
              <w:spacing w:after="0" w:line="240" w:lineRule="auto"/>
              <w:ind w:left="0" w:leftChars="0" w:right="0" w:rightChars="0" w:firstLine="0" w:firstLineChars="0"/>
              <w:jc w:val="center"/>
            </w:pPr>
            <w:r>
              <w:t>—</w:t>
            </w:r>
          </w:p>
        </w:tc>
        <w:tc>
          <w:tcPr>
            <w:tcW w:w="2545" w:type="dxa"/>
            <w:tcBorders>
              <w:top w:val="nil"/>
              <w:left w:val="nil"/>
              <w:bottom w:val="nil"/>
              <w:right w:val="nil"/>
            </w:tcBorders>
            <w:noWrap w:val="0"/>
            <w:tcMar>
              <w:top w:w="-1" w:type="dxa"/>
              <w:left w:w="-1" w:type="dxa"/>
              <w:bottom w:w="-1" w:type="dxa"/>
              <w:right w:w="-1" w:type="dxa"/>
            </w:tcMar>
            <w:vAlign w:val="center"/>
          </w:tcPr>
          <w:p w14:paraId="3E347B61">
            <w:pPr>
              <w:snapToGrid w:val="0"/>
              <w:spacing w:after="0" w:line="240" w:lineRule="auto"/>
              <w:ind w:left="0" w:leftChars="0" w:right="0" w:rightChars="0" w:firstLine="0" w:firstLineChars="0"/>
              <w:jc w:val="center"/>
            </w:pPr>
            <w:r>
              <w:t>6.92e-06 = 峰值的 0.00%</w:t>
            </w:r>
          </w:p>
        </w:tc>
      </w:tr>
      <w:tr w14:paraId="5E27C2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2E28002">
            <w:pPr>
              <w:snapToGrid w:val="0"/>
              <w:spacing w:after="0" w:line="240" w:lineRule="auto"/>
              <w:ind w:left="0" w:leftChars="0" w:right="0" w:rightChars="0" w:firstLine="0" w:firstLineChars="0"/>
              <w:jc w:val="left"/>
            </w:pPr>
            <w:r>
              <w:t>3D-EIFA-GPCM</w:t>
            </w:r>
          </w:p>
        </w:tc>
        <w:tc>
          <w:tcPr>
            <w:tcW w:w="0" w:type="auto"/>
            <w:tcBorders>
              <w:top w:val="nil"/>
              <w:left w:val="nil"/>
              <w:bottom w:val="nil"/>
              <w:right w:val="nil"/>
            </w:tcBorders>
            <w:noWrap w:val="0"/>
            <w:tcMar>
              <w:top w:w="-1" w:type="dxa"/>
              <w:left w:w="-1" w:type="dxa"/>
              <w:bottom w:w="-1" w:type="dxa"/>
              <w:right w:w="-1" w:type="dxa"/>
            </w:tcMar>
            <w:vAlign w:val="center"/>
          </w:tcPr>
          <w:p w14:paraId="7A977983">
            <w:pPr>
              <w:snapToGrid w:val="0"/>
              <w:spacing w:after="0" w:line="240" w:lineRule="auto"/>
              <w:ind w:left="0" w:leftChars="0" w:right="0" w:rightChars="0" w:firstLine="0" w:firstLineChars="0"/>
              <w:jc w:val="center"/>
            </w:pPr>
            <w:r>
              <w:t>—</w:t>
            </w:r>
          </w:p>
        </w:tc>
        <w:tc>
          <w:tcPr>
            <w:tcW w:w="2545" w:type="dxa"/>
            <w:tcBorders>
              <w:top w:val="nil"/>
              <w:left w:val="nil"/>
              <w:bottom w:val="nil"/>
              <w:right w:val="nil"/>
            </w:tcBorders>
            <w:noWrap w:val="0"/>
            <w:tcMar>
              <w:top w:w="-1" w:type="dxa"/>
              <w:left w:w="-1" w:type="dxa"/>
              <w:bottom w:w="-1" w:type="dxa"/>
              <w:right w:w="-1" w:type="dxa"/>
            </w:tcMar>
            <w:vAlign w:val="center"/>
          </w:tcPr>
          <w:p w14:paraId="0B20FE5C">
            <w:pPr>
              <w:snapToGrid w:val="0"/>
              <w:spacing w:after="0" w:line="240" w:lineRule="auto"/>
              <w:ind w:left="0" w:leftChars="0" w:right="0" w:rightChars="0" w:firstLine="0" w:firstLineChars="0"/>
              <w:jc w:val="center"/>
            </w:pPr>
            <w:r>
              <w:t>2.87e-05 = 峰值的 0.00%</w:t>
            </w:r>
          </w:p>
        </w:tc>
      </w:tr>
      <w:tr w14:paraId="144C0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2" w:type="dxa"/>
            <w:tcBorders>
              <w:top w:val="nil"/>
              <w:left w:val="nil"/>
              <w:bottom w:val="single" w:color="auto" w:sz="12" w:space="0"/>
              <w:right w:val="nil"/>
            </w:tcBorders>
            <w:noWrap w:val="0"/>
            <w:tcMar>
              <w:top w:w="-1" w:type="dxa"/>
              <w:left w:w="-1" w:type="dxa"/>
              <w:bottom w:w="-1" w:type="dxa"/>
              <w:right w:w="-1" w:type="dxa"/>
            </w:tcMar>
            <w:vAlign w:val="center"/>
          </w:tcPr>
          <w:p w14:paraId="59F5446D">
            <w:pPr>
              <w:snapToGrid w:val="0"/>
              <w:spacing w:after="0" w:line="240" w:lineRule="auto"/>
              <w:ind w:left="0" w:leftChars="0" w:right="0" w:rightChars="0" w:firstLine="0" w:firstLineChars="0"/>
              <w:jc w:val="left"/>
            </w:pPr>
            <w:r>
              <w:t>2D-EIFA-2PL</w:t>
            </w:r>
          </w:p>
        </w:tc>
        <w:tc>
          <w:tcPr>
            <w:tcW w:w="4525" w:type="dxa"/>
            <w:tcBorders>
              <w:top w:val="nil"/>
              <w:left w:val="nil"/>
              <w:bottom w:val="single" w:color="auto" w:sz="12" w:space="0"/>
              <w:right w:val="nil"/>
            </w:tcBorders>
            <w:noWrap w:val="0"/>
            <w:tcMar>
              <w:top w:w="-1" w:type="dxa"/>
              <w:left w:w="-1" w:type="dxa"/>
              <w:bottom w:w="-1" w:type="dxa"/>
              <w:right w:w="-1" w:type="dxa"/>
            </w:tcMar>
            <w:vAlign w:val="center"/>
          </w:tcPr>
          <w:p w14:paraId="53FE50D0">
            <w:pPr>
              <w:snapToGrid w:val="0"/>
              <w:spacing w:after="0" w:line="240" w:lineRule="auto"/>
              <w:ind w:left="0" w:leftChars="0" w:right="0" w:rightChars="0" w:firstLine="0" w:firstLineChars="0"/>
              <w:jc w:val="center"/>
            </w:pPr>
            <w:r>
              <w:t>—</w:t>
            </w:r>
          </w:p>
        </w:tc>
        <w:tc>
          <w:tcPr>
            <w:tcW w:w="2545" w:type="dxa"/>
            <w:tcBorders>
              <w:top w:val="nil"/>
              <w:left w:val="nil"/>
              <w:bottom w:val="single" w:color="auto" w:sz="12" w:space="0"/>
              <w:right w:val="nil"/>
            </w:tcBorders>
            <w:noWrap w:val="0"/>
            <w:tcMar>
              <w:top w:w="-1" w:type="dxa"/>
              <w:left w:w="-1" w:type="dxa"/>
              <w:bottom w:w="-1" w:type="dxa"/>
              <w:right w:w="-1" w:type="dxa"/>
            </w:tcMar>
            <w:vAlign w:val="center"/>
          </w:tcPr>
          <w:p w14:paraId="10AFC68E">
            <w:pPr>
              <w:snapToGrid w:val="0"/>
              <w:spacing w:after="0" w:line="240" w:lineRule="auto"/>
              <w:ind w:left="0" w:leftChars="0" w:right="0" w:rightChars="0" w:firstLine="0" w:firstLineChars="0"/>
              <w:jc w:val="center"/>
            </w:pPr>
            <w:r>
              <w:t>7.75e-06 = 峰值的 0.00%</w:t>
            </w:r>
          </w:p>
        </w:tc>
      </w:tr>
    </w:tbl>
    <w:p w14:paraId="77362146"/>
    <w:p w14:paraId="29CF3A01">
      <w:r>
        <w:t>这属于"同一公式的更精确数值实现"，不是公式改动。</w:t>
      </w:r>
    </w:p>
    <w:p w14:paraId="6844FA0C">
      <w:pPr>
        <w:pStyle w:val="5"/>
      </w:pPr>
      <w:r>
        <w:t>6.3 修复：小样本警告写在了错误的分支里</w:t>
      </w:r>
    </w:p>
    <w:p w14:paraId="4A4CB698">
      <w:r>
        <w:t>irt_preflight.R 里那条"样本量仅 N：IRT 参数估计极不稳定"的警告，被写在了</w:t>
      </w:r>
    </w:p>
    <w:p w14:paraId="190B69F2">
      <w:r>
        <w:t>if (requested_model == "mirt") 内部——也就是只有多维路线才会提示，</w:t>
      </w:r>
    </w:p>
    <w:p w14:paraId="193766CE">
      <w:r>
        <w:t>而单维 2PL/GRM 的样本量敏感性并不更低（2PL 每题还要多估一个区分度）。</w:t>
      </w:r>
    </w:p>
    <w:p w14:paraId="28932920">
      <w:r>
        <w:t>注释写的是"n=30 跑 2PL/GRM 会毫无提示地出结果"，代码却没做到。</w:t>
      </w:r>
    </w:p>
    <w:p w14:paraId="57683819">
      <w:r>
        <w:t>修法：把两条通用小样本警告移到 mirt 分支之外，对全部 IRT 路线生效；</w:t>
      </w:r>
    </w:p>
    <w:p w14:paraId="58A26CED">
      <w:r>
        <w:t>mirt 分支内保留它自己的"低于 200"提示。实测边界行为：</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09"/>
        <w:gridCol w:w="703"/>
        <w:gridCol w:w="866"/>
        <w:gridCol w:w="808"/>
        <w:gridCol w:w="1018"/>
        <w:gridCol w:w="3752"/>
      </w:tblGrid>
      <w:tr w14:paraId="682E68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811105">
            <w:pPr>
              <w:snapToGrid w:val="0"/>
              <w:spacing w:after="0" w:line="240" w:lineRule="auto"/>
              <w:ind w:left="0" w:leftChars="0" w:right="0" w:rightChars="0" w:firstLine="0" w:firstLineChars="0"/>
              <w:jc w:val="center"/>
              <w:rPr>
                <w:b/>
              </w:rPr>
            </w:pPr>
            <w:r>
              <w:rPr>
                <w:b/>
              </w:rPr>
              <w:t>用例</w:t>
            </w:r>
          </w:p>
        </w:tc>
        <w:tc>
          <w:tcPr>
            <w:tcW w:w="703" w:type="dxa"/>
            <w:tcBorders>
              <w:top w:val="single" w:color="auto" w:sz="12" w:space="0"/>
              <w:left w:val="nil"/>
              <w:bottom w:val="nil"/>
              <w:right w:val="nil"/>
            </w:tcBorders>
            <w:noWrap w:val="0"/>
            <w:tcMar>
              <w:top w:w="-1" w:type="dxa"/>
              <w:left w:w="-1" w:type="dxa"/>
              <w:bottom w:w="-1" w:type="dxa"/>
              <w:right w:w="-1" w:type="dxa"/>
            </w:tcMar>
            <w:vAlign w:val="center"/>
          </w:tcPr>
          <w:p w14:paraId="7F5B0C16">
            <w:pPr>
              <w:snapToGrid w:val="0"/>
              <w:spacing w:after="0" w:line="240" w:lineRule="auto"/>
              <w:ind w:left="0" w:leftChars="0" w:right="0" w:rightChars="0" w:firstLine="0" w:firstLineChars="0"/>
              <w:jc w:val="center"/>
              <w:rPr>
                <w:b/>
              </w:rPr>
            </w:pPr>
            <w:r>
              <w:rPr>
                <w:b/>
              </w:rPr>
              <w:t>n</w:t>
            </w:r>
          </w:p>
        </w:tc>
        <w:tc>
          <w:tcPr>
            <w:tcW w:w="866" w:type="dxa"/>
            <w:tcBorders>
              <w:top w:val="single" w:color="auto" w:sz="12" w:space="0"/>
              <w:left w:val="nil"/>
              <w:bottom w:val="nil"/>
              <w:right w:val="nil"/>
            </w:tcBorders>
            <w:noWrap w:val="0"/>
            <w:tcMar>
              <w:top w:w="-1" w:type="dxa"/>
              <w:left w:w="-1" w:type="dxa"/>
              <w:bottom w:w="-1" w:type="dxa"/>
              <w:right w:w="-1" w:type="dxa"/>
            </w:tcMar>
            <w:vAlign w:val="center"/>
          </w:tcPr>
          <w:p w14:paraId="0A6F5907">
            <w:pPr>
              <w:snapToGrid w:val="0"/>
              <w:spacing w:after="0" w:line="240" w:lineRule="auto"/>
              <w:ind w:left="0" w:leftChars="0" w:right="0" w:rightChars="0" w:firstLine="0" w:firstLineChars="0"/>
              <w:jc w:val="center"/>
              <w:rPr>
                <w:b/>
              </w:rPr>
            </w:pPr>
            <w:r>
              <w:rPr>
                <w:b/>
              </w:rPr>
              <w:t>模型</w:t>
            </w:r>
          </w:p>
        </w:tc>
        <w:tc>
          <w:tcPr>
            <w:tcW w:w="808" w:type="dxa"/>
            <w:tcBorders>
              <w:top w:val="single" w:color="auto" w:sz="12" w:space="0"/>
              <w:left w:val="nil"/>
              <w:bottom w:val="nil"/>
              <w:right w:val="nil"/>
            </w:tcBorders>
            <w:noWrap w:val="0"/>
            <w:tcMar>
              <w:top w:w="-1" w:type="dxa"/>
              <w:left w:w="-1" w:type="dxa"/>
              <w:bottom w:w="-1" w:type="dxa"/>
              <w:right w:w="-1" w:type="dxa"/>
            </w:tcMar>
            <w:vAlign w:val="center"/>
          </w:tcPr>
          <w:p w14:paraId="7F885DB2">
            <w:pPr>
              <w:snapToGrid w:val="0"/>
              <w:spacing w:after="0" w:line="240" w:lineRule="auto"/>
              <w:ind w:left="0" w:leftChars="0" w:right="0" w:rightChars="0" w:firstLine="0" w:firstLineChars="0"/>
              <w:jc w:val="center"/>
              <w:rPr>
                <w:b/>
              </w:rPr>
            </w:pPr>
            <w:r>
              <w:rPr>
                <w:b/>
              </w:rPr>
              <w:t>计分</w:t>
            </w:r>
          </w:p>
        </w:tc>
        <w:tc>
          <w:tcPr>
            <w:tcW w:w="1018" w:type="dxa"/>
            <w:tcBorders>
              <w:top w:val="single" w:color="auto" w:sz="12" w:space="0"/>
              <w:left w:val="nil"/>
              <w:bottom w:val="nil"/>
              <w:right w:val="nil"/>
            </w:tcBorders>
            <w:noWrap w:val="0"/>
            <w:tcMar>
              <w:top w:w="-1" w:type="dxa"/>
              <w:left w:w="-1" w:type="dxa"/>
              <w:bottom w:w="-1" w:type="dxa"/>
              <w:right w:w="-1" w:type="dxa"/>
            </w:tcMar>
            <w:vAlign w:val="center"/>
          </w:tcPr>
          <w:p w14:paraId="76B33068">
            <w:pPr>
              <w:snapToGrid w:val="0"/>
              <w:spacing w:after="0" w:line="240" w:lineRule="auto"/>
              <w:ind w:left="0" w:leftChars="0" w:right="0" w:rightChars="0" w:firstLine="0" w:firstLineChars="0"/>
              <w:jc w:val="center"/>
              <w:rPr>
                <w:b/>
              </w:rPr>
            </w:pPr>
            <w:r>
              <w:rPr>
                <w:b/>
              </w:rPr>
              <w:t>修前</w:t>
            </w:r>
          </w:p>
        </w:tc>
        <w:tc>
          <w:tcPr>
            <w:tcW w:w="3753" w:type="dxa"/>
            <w:tcBorders>
              <w:top w:val="single" w:color="auto" w:sz="12" w:space="0"/>
              <w:left w:val="nil"/>
              <w:bottom w:val="nil"/>
              <w:right w:val="nil"/>
            </w:tcBorders>
            <w:noWrap w:val="0"/>
            <w:tcMar>
              <w:top w:w="-1" w:type="dxa"/>
              <w:left w:w="-1" w:type="dxa"/>
              <w:bottom w:w="-1" w:type="dxa"/>
              <w:right w:w="-1" w:type="dxa"/>
            </w:tcMar>
            <w:vAlign w:val="center"/>
          </w:tcPr>
          <w:p w14:paraId="0F8FC964">
            <w:pPr>
              <w:snapToGrid w:val="0"/>
              <w:spacing w:after="0" w:line="240" w:lineRule="auto"/>
              <w:ind w:left="0" w:leftChars="0" w:right="0" w:rightChars="0" w:firstLine="0" w:firstLineChars="0"/>
              <w:jc w:val="center"/>
              <w:rPr>
                <w:b/>
              </w:rPr>
            </w:pPr>
            <w:r>
              <w:rPr>
                <w:b/>
              </w:rPr>
              <w:t>修后</w:t>
            </w:r>
          </w:p>
        </w:tc>
      </w:tr>
      <w:tr w14:paraId="5DBD70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B9F167">
            <w:pPr>
              <w:snapToGrid w:val="0"/>
              <w:spacing w:after="0" w:line="240" w:lineRule="auto"/>
              <w:ind w:left="0" w:leftChars="0" w:right="0" w:rightChars="0" w:firstLine="0" w:firstLineChars="0"/>
              <w:jc w:val="left"/>
            </w:pPr>
            <w:r>
              <w:t>`e2e_irt_small_n`</w:t>
            </w:r>
          </w:p>
        </w:tc>
        <w:tc>
          <w:tcPr>
            <w:tcW w:w="703" w:type="dxa"/>
            <w:tcBorders>
              <w:top w:val="single" w:color="auto" w:sz="4" w:space="0"/>
              <w:left w:val="nil"/>
              <w:bottom w:val="nil"/>
              <w:right w:val="nil"/>
            </w:tcBorders>
            <w:noWrap w:val="0"/>
            <w:tcMar>
              <w:top w:w="-1" w:type="dxa"/>
              <w:left w:w="-1" w:type="dxa"/>
              <w:bottom w:w="-1" w:type="dxa"/>
              <w:right w:w="-1" w:type="dxa"/>
            </w:tcMar>
            <w:vAlign w:val="center"/>
          </w:tcPr>
          <w:p w14:paraId="702ED8BB">
            <w:pPr>
              <w:snapToGrid w:val="0"/>
              <w:spacing w:after="0" w:line="240" w:lineRule="auto"/>
              <w:ind w:left="0" w:leftChars="0" w:right="0" w:rightChars="0" w:firstLine="0" w:firstLineChars="0"/>
              <w:jc w:val="center"/>
            </w:pPr>
            <w:r>
              <w:t>40</w:t>
            </w:r>
          </w:p>
        </w:tc>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7D370F74">
            <w:pPr>
              <w:snapToGrid w:val="0"/>
              <w:spacing w:after="0" w:line="240" w:lineRule="auto"/>
              <w:ind w:left="0" w:leftChars="0" w:right="0" w:rightChars="0" w:firstLine="0" w:firstLineChars="0"/>
              <w:jc w:val="center"/>
            </w:pPr>
            <w:r>
              <w:t>2PL</w:t>
            </w:r>
          </w:p>
        </w:tc>
        <w:tc>
          <w:tcPr>
            <w:tcW w:w="808" w:type="dxa"/>
            <w:tcBorders>
              <w:top w:val="single" w:color="auto" w:sz="4" w:space="0"/>
              <w:left w:val="nil"/>
              <w:bottom w:val="nil"/>
              <w:right w:val="nil"/>
            </w:tcBorders>
            <w:noWrap w:val="0"/>
            <w:tcMar>
              <w:top w:w="-1" w:type="dxa"/>
              <w:left w:w="-1" w:type="dxa"/>
              <w:bottom w:w="-1" w:type="dxa"/>
              <w:right w:w="-1" w:type="dxa"/>
            </w:tcMar>
            <w:vAlign w:val="center"/>
          </w:tcPr>
          <w:p w14:paraId="404065A1">
            <w:pPr>
              <w:snapToGrid w:val="0"/>
              <w:spacing w:after="0" w:line="240" w:lineRule="auto"/>
              <w:ind w:left="0" w:leftChars="0" w:right="0" w:rightChars="0" w:firstLine="0" w:firstLineChars="0"/>
              <w:jc w:val="center"/>
            </w:pPr>
            <w:r>
              <w:t>二分</w:t>
            </w:r>
          </w:p>
        </w:tc>
        <w:tc>
          <w:tcPr>
            <w:tcW w:w="1018" w:type="dxa"/>
            <w:tcBorders>
              <w:top w:val="single" w:color="auto" w:sz="4" w:space="0"/>
              <w:left w:val="nil"/>
              <w:bottom w:val="nil"/>
              <w:right w:val="nil"/>
            </w:tcBorders>
            <w:noWrap w:val="0"/>
            <w:tcMar>
              <w:top w:w="-1" w:type="dxa"/>
              <w:left w:w="-1" w:type="dxa"/>
              <w:bottom w:w="-1" w:type="dxa"/>
              <w:right w:w="-1" w:type="dxa"/>
            </w:tcMar>
            <w:vAlign w:val="center"/>
          </w:tcPr>
          <w:p w14:paraId="5454E665">
            <w:pPr>
              <w:snapToGrid w:val="0"/>
              <w:spacing w:after="0" w:line="240" w:lineRule="auto"/>
              <w:ind w:left="0" w:leftChars="0" w:right="0" w:rightChars="0" w:firstLine="0" w:firstLineChars="0"/>
              <w:jc w:val="left"/>
            </w:pPr>
            <w:r>
              <w:t>无提示</w:t>
            </w:r>
          </w:p>
        </w:tc>
        <w:tc>
          <w:tcPr>
            <w:tcW w:w="3753" w:type="dxa"/>
            <w:tcBorders>
              <w:top w:val="single" w:color="auto" w:sz="4" w:space="0"/>
              <w:left w:val="nil"/>
              <w:bottom w:val="nil"/>
              <w:right w:val="nil"/>
            </w:tcBorders>
            <w:noWrap w:val="0"/>
            <w:tcMar>
              <w:top w:w="-1" w:type="dxa"/>
              <w:left w:w="-1" w:type="dxa"/>
              <w:bottom w:w="-1" w:type="dxa"/>
              <w:right w:w="-1" w:type="dxa"/>
            </w:tcMar>
            <w:vAlign w:val="center"/>
          </w:tcPr>
          <w:p w14:paraId="30FAE231">
            <w:pPr>
              <w:snapToGrid w:val="0"/>
              <w:spacing w:after="0" w:line="240" w:lineRule="auto"/>
              <w:ind w:left="0" w:leftChars="0" w:right="0" w:rightChars="0" w:firstLine="0" w:firstLineChars="0"/>
              <w:jc w:val="left"/>
            </w:pPr>
            <w:r>
              <w:t>warning「样本量仅 40…」</w:t>
            </w:r>
          </w:p>
        </w:tc>
      </w:tr>
      <w:tr w14:paraId="641931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16574F">
            <w:pPr>
              <w:snapToGrid w:val="0"/>
              <w:spacing w:after="0" w:line="240" w:lineRule="auto"/>
              <w:ind w:left="0" w:leftChars="0" w:right="0" w:rightChars="0" w:firstLine="0" w:firstLineChars="0"/>
              <w:jc w:val="left"/>
            </w:pPr>
            <w:r>
              <w:t>新造</w:t>
            </w:r>
          </w:p>
        </w:tc>
        <w:tc>
          <w:tcPr>
            <w:tcW w:w="703" w:type="dxa"/>
            <w:tcBorders>
              <w:top w:val="nil"/>
              <w:left w:val="nil"/>
              <w:bottom w:val="nil"/>
              <w:right w:val="nil"/>
            </w:tcBorders>
            <w:noWrap w:val="0"/>
            <w:tcMar>
              <w:top w:w="-1" w:type="dxa"/>
              <w:left w:w="-1" w:type="dxa"/>
              <w:bottom w:w="-1" w:type="dxa"/>
              <w:right w:w="-1" w:type="dxa"/>
            </w:tcMar>
            <w:vAlign w:val="center"/>
          </w:tcPr>
          <w:p w14:paraId="2FB9484E">
            <w:pPr>
              <w:snapToGrid w:val="0"/>
              <w:spacing w:after="0" w:line="240" w:lineRule="auto"/>
              <w:ind w:left="0" w:leftChars="0" w:right="0" w:rightChars="0" w:firstLine="0" w:firstLineChars="0"/>
              <w:jc w:val="center"/>
            </w:pPr>
            <w:r>
              <w:t>80</w:t>
            </w:r>
          </w:p>
        </w:tc>
        <w:tc>
          <w:tcPr>
            <w:tcW w:w="866" w:type="dxa"/>
            <w:tcBorders>
              <w:top w:val="nil"/>
              <w:left w:val="nil"/>
              <w:bottom w:val="nil"/>
              <w:right w:val="nil"/>
            </w:tcBorders>
            <w:noWrap w:val="0"/>
            <w:tcMar>
              <w:top w:w="-1" w:type="dxa"/>
              <w:left w:w="-1" w:type="dxa"/>
              <w:bottom w:w="-1" w:type="dxa"/>
              <w:right w:w="-1" w:type="dxa"/>
            </w:tcMar>
            <w:vAlign w:val="center"/>
          </w:tcPr>
          <w:p w14:paraId="36082795">
            <w:pPr>
              <w:snapToGrid w:val="0"/>
              <w:spacing w:after="0" w:line="240" w:lineRule="auto"/>
              <w:ind w:left="0" w:leftChars="0" w:right="0" w:rightChars="0" w:firstLine="0" w:firstLineChars="0"/>
              <w:jc w:val="center"/>
            </w:pPr>
            <w:r>
              <w:t>2PL</w:t>
            </w:r>
          </w:p>
        </w:tc>
        <w:tc>
          <w:tcPr>
            <w:tcW w:w="808" w:type="dxa"/>
            <w:tcBorders>
              <w:top w:val="nil"/>
              <w:left w:val="nil"/>
              <w:bottom w:val="nil"/>
              <w:right w:val="nil"/>
            </w:tcBorders>
            <w:noWrap w:val="0"/>
            <w:tcMar>
              <w:top w:w="-1" w:type="dxa"/>
              <w:left w:w="-1" w:type="dxa"/>
              <w:bottom w:w="-1" w:type="dxa"/>
              <w:right w:w="-1" w:type="dxa"/>
            </w:tcMar>
            <w:vAlign w:val="center"/>
          </w:tcPr>
          <w:p w14:paraId="645C01CE">
            <w:pPr>
              <w:snapToGrid w:val="0"/>
              <w:spacing w:after="0" w:line="240" w:lineRule="auto"/>
              <w:ind w:left="0" w:leftChars="0" w:right="0" w:rightChars="0" w:firstLine="0" w:firstLineChars="0"/>
              <w:jc w:val="center"/>
            </w:pPr>
            <w:r>
              <w:t>二分</w:t>
            </w:r>
          </w:p>
        </w:tc>
        <w:tc>
          <w:tcPr>
            <w:tcW w:w="1018" w:type="dxa"/>
            <w:tcBorders>
              <w:top w:val="nil"/>
              <w:left w:val="nil"/>
              <w:bottom w:val="nil"/>
              <w:right w:val="nil"/>
            </w:tcBorders>
            <w:noWrap w:val="0"/>
            <w:tcMar>
              <w:top w:w="-1" w:type="dxa"/>
              <w:left w:w="-1" w:type="dxa"/>
              <w:bottom w:w="-1" w:type="dxa"/>
              <w:right w:w="-1" w:type="dxa"/>
            </w:tcMar>
            <w:vAlign w:val="center"/>
          </w:tcPr>
          <w:p w14:paraId="1F86E9E8">
            <w:pPr>
              <w:snapToGrid w:val="0"/>
              <w:spacing w:after="0" w:line="240" w:lineRule="auto"/>
              <w:ind w:left="0" w:leftChars="0" w:right="0" w:rightChars="0" w:firstLine="0" w:firstLineChars="0"/>
              <w:jc w:val="left"/>
            </w:pPr>
            <w:r>
              <w:t>无提示</w:t>
            </w:r>
          </w:p>
        </w:tc>
        <w:tc>
          <w:tcPr>
            <w:tcW w:w="3753" w:type="dxa"/>
            <w:tcBorders>
              <w:top w:val="nil"/>
              <w:left w:val="nil"/>
              <w:bottom w:val="nil"/>
              <w:right w:val="nil"/>
            </w:tcBorders>
            <w:noWrap w:val="0"/>
            <w:tcMar>
              <w:top w:w="-1" w:type="dxa"/>
              <w:left w:w="-1" w:type="dxa"/>
              <w:bottom w:w="-1" w:type="dxa"/>
              <w:right w:w="-1" w:type="dxa"/>
            </w:tcMar>
            <w:vAlign w:val="center"/>
          </w:tcPr>
          <w:p w14:paraId="77C143EA">
            <w:pPr>
              <w:snapToGrid w:val="0"/>
              <w:spacing w:after="0" w:line="240" w:lineRule="auto"/>
              <w:ind w:left="0" w:leftChars="0" w:right="0" w:rightChars="0" w:firstLine="0" w:firstLineChars="0"/>
              <w:jc w:val="left"/>
            </w:pPr>
            <w:r>
              <w:t>ok（不提示）</w:t>
            </w:r>
          </w:p>
        </w:tc>
      </w:tr>
      <w:tr w14:paraId="0447B4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FFAEF1">
            <w:pPr>
              <w:snapToGrid w:val="0"/>
              <w:spacing w:after="0" w:line="240" w:lineRule="auto"/>
              <w:ind w:left="0" w:leftChars="0" w:right="0" w:rightChars="0" w:firstLine="0" w:firstLineChars="0"/>
              <w:jc w:val="left"/>
            </w:pPr>
            <w:r>
              <w:t>新造</w:t>
            </w:r>
          </w:p>
        </w:tc>
        <w:tc>
          <w:tcPr>
            <w:tcW w:w="703" w:type="dxa"/>
            <w:tcBorders>
              <w:top w:val="nil"/>
              <w:left w:val="nil"/>
              <w:bottom w:val="nil"/>
              <w:right w:val="nil"/>
            </w:tcBorders>
            <w:noWrap w:val="0"/>
            <w:tcMar>
              <w:top w:w="-1" w:type="dxa"/>
              <w:left w:w="-1" w:type="dxa"/>
              <w:bottom w:w="-1" w:type="dxa"/>
              <w:right w:w="-1" w:type="dxa"/>
            </w:tcMar>
            <w:vAlign w:val="center"/>
          </w:tcPr>
          <w:p w14:paraId="369C6B85">
            <w:pPr>
              <w:snapToGrid w:val="0"/>
              <w:spacing w:after="0" w:line="240" w:lineRule="auto"/>
              <w:ind w:left="0" w:leftChars="0" w:right="0" w:rightChars="0" w:firstLine="0" w:firstLineChars="0"/>
              <w:jc w:val="center"/>
            </w:pPr>
            <w:r>
              <w:t>80</w:t>
            </w:r>
          </w:p>
        </w:tc>
        <w:tc>
          <w:tcPr>
            <w:tcW w:w="866" w:type="dxa"/>
            <w:tcBorders>
              <w:top w:val="nil"/>
              <w:left w:val="nil"/>
              <w:bottom w:val="nil"/>
              <w:right w:val="nil"/>
            </w:tcBorders>
            <w:noWrap w:val="0"/>
            <w:tcMar>
              <w:top w:w="-1" w:type="dxa"/>
              <w:left w:w="-1" w:type="dxa"/>
              <w:bottom w:w="-1" w:type="dxa"/>
              <w:right w:w="-1" w:type="dxa"/>
            </w:tcMar>
            <w:vAlign w:val="center"/>
          </w:tcPr>
          <w:p w14:paraId="362D73F2">
            <w:pPr>
              <w:snapToGrid w:val="0"/>
              <w:spacing w:after="0" w:line="240" w:lineRule="auto"/>
              <w:ind w:left="0" w:leftChars="0" w:right="0" w:rightChars="0" w:firstLine="0" w:firstLineChars="0"/>
              <w:jc w:val="center"/>
            </w:pPr>
            <w:r>
              <w:t>GRM</w:t>
            </w:r>
          </w:p>
        </w:tc>
        <w:tc>
          <w:tcPr>
            <w:tcW w:w="808" w:type="dxa"/>
            <w:tcBorders>
              <w:top w:val="nil"/>
              <w:left w:val="nil"/>
              <w:bottom w:val="nil"/>
              <w:right w:val="nil"/>
            </w:tcBorders>
            <w:noWrap w:val="0"/>
            <w:tcMar>
              <w:top w:w="-1" w:type="dxa"/>
              <w:left w:w="-1" w:type="dxa"/>
              <w:bottom w:w="-1" w:type="dxa"/>
              <w:right w:w="-1" w:type="dxa"/>
            </w:tcMar>
            <w:vAlign w:val="center"/>
          </w:tcPr>
          <w:p w14:paraId="7FF06762">
            <w:pPr>
              <w:snapToGrid w:val="0"/>
              <w:spacing w:after="0" w:line="240" w:lineRule="auto"/>
              <w:ind w:left="0" w:leftChars="0" w:right="0" w:rightChars="0" w:firstLine="0" w:firstLineChars="0"/>
              <w:jc w:val="center"/>
            </w:pPr>
            <w:r>
              <w:t>多级</w:t>
            </w:r>
          </w:p>
        </w:tc>
        <w:tc>
          <w:tcPr>
            <w:tcW w:w="1018" w:type="dxa"/>
            <w:tcBorders>
              <w:top w:val="nil"/>
              <w:left w:val="nil"/>
              <w:bottom w:val="nil"/>
              <w:right w:val="nil"/>
            </w:tcBorders>
            <w:noWrap w:val="0"/>
            <w:tcMar>
              <w:top w:w="-1" w:type="dxa"/>
              <w:left w:w="-1" w:type="dxa"/>
              <w:bottom w:w="-1" w:type="dxa"/>
              <w:right w:w="-1" w:type="dxa"/>
            </w:tcMar>
            <w:vAlign w:val="center"/>
          </w:tcPr>
          <w:p w14:paraId="5E893915">
            <w:pPr>
              <w:snapToGrid w:val="0"/>
              <w:spacing w:after="0" w:line="240" w:lineRule="auto"/>
              <w:ind w:left="0" w:leftChars="0" w:right="0" w:rightChars="0" w:firstLine="0" w:firstLineChars="0"/>
              <w:jc w:val="left"/>
            </w:pPr>
            <w:r>
              <w:t>无提示</w:t>
            </w:r>
          </w:p>
        </w:tc>
        <w:tc>
          <w:tcPr>
            <w:tcW w:w="3753" w:type="dxa"/>
            <w:tcBorders>
              <w:top w:val="nil"/>
              <w:left w:val="nil"/>
              <w:bottom w:val="nil"/>
              <w:right w:val="nil"/>
            </w:tcBorders>
            <w:noWrap w:val="0"/>
            <w:tcMar>
              <w:top w:w="-1" w:type="dxa"/>
              <w:left w:w="-1" w:type="dxa"/>
              <w:bottom w:w="-1" w:type="dxa"/>
              <w:right w:w="-1" w:type="dxa"/>
            </w:tcMar>
            <w:vAlign w:val="center"/>
          </w:tcPr>
          <w:p w14:paraId="034BAE1D">
            <w:pPr>
              <w:snapToGrid w:val="0"/>
              <w:spacing w:after="0" w:line="240" w:lineRule="auto"/>
              <w:ind w:left="0" w:leftChars="0" w:right="0" w:rightChars="0" w:firstLine="0" w:firstLineChars="0"/>
              <w:jc w:val="left"/>
            </w:pPr>
            <w:r>
              <w:t>warning「样本量 80 且模型参数较多…」</w:t>
            </w:r>
          </w:p>
        </w:tc>
      </w:tr>
      <w:tr w14:paraId="311ED7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6113AE">
            <w:pPr>
              <w:snapToGrid w:val="0"/>
              <w:spacing w:after="0" w:line="240" w:lineRule="auto"/>
              <w:ind w:left="0" w:leftChars="0" w:right="0" w:rightChars="0" w:firstLine="0" w:firstLineChars="0"/>
              <w:jc w:val="left"/>
            </w:pPr>
            <w:r>
              <w:t>新造</w:t>
            </w:r>
          </w:p>
        </w:tc>
        <w:tc>
          <w:tcPr>
            <w:tcW w:w="703" w:type="dxa"/>
            <w:tcBorders>
              <w:top w:val="nil"/>
              <w:left w:val="nil"/>
              <w:bottom w:val="nil"/>
              <w:right w:val="nil"/>
            </w:tcBorders>
            <w:noWrap w:val="0"/>
            <w:tcMar>
              <w:top w:w="-1" w:type="dxa"/>
              <w:left w:w="-1" w:type="dxa"/>
              <w:bottom w:w="-1" w:type="dxa"/>
              <w:right w:w="-1" w:type="dxa"/>
            </w:tcMar>
            <w:vAlign w:val="center"/>
          </w:tcPr>
          <w:p w14:paraId="11DF1DE3">
            <w:pPr>
              <w:snapToGrid w:val="0"/>
              <w:spacing w:after="0" w:line="240" w:lineRule="auto"/>
              <w:ind w:left="0" w:leftChars="0" w:right="0" w:rightChars="0" w:firstLine="0" w:firstLineChars="0"/>
              <w:jc w:val="center"/>
            </w:pPr>
            <w:r>
              <w:t>400</w:t>
            </w:r>
          </w:p>
        </w:tc>
        <w:tc>
          <w:tcPr>
            <w:tcW w:w="866" w:type="dxa"/>
            <w:tcBorders>
              <w:top w:val="nil"/>
              <w:left w:val="nil"/>
              <w:bottom w:val="nil"/>
              <w:right w:val="nil"/>
            </w:tcBorders>
            <w:noWrap w:val="0"/>
            <w:tcMar>
              <w:top w:w="-1" w:type="dxa"/>
              <w:left w:w="-1" w:type="dxa"/>
              <w:bottom w:w="-1" w:type="dxa"/>
              <w:right w:w="-1" w:type="dxa"/>
            </w:tcMar>
            <w:vAlign w:val="center"/>
          </w:tcPr>
          <w:p w14:paraId="56BA0E0F">
            <w:pPr>
              <w:snapToGrid w:val="0"/>
              <w:spacing w:after="0" w:line="240" w:lineRule="auto"/>
              <w:ind w:left="0" w:leftChars="0" w:right="0" w:rightChars="0" w:firstLine="0" w:firstLineChars="0"/>
              <w:jc w:val="center"/>
            </w:pPr>
            <w:r>
              <w:t>GRM</w:t>
            </w:r>
          </w:p>
        </w:tc>
        <w:tc>
          <w:tcPr>
            <w:tcW w:w="808" w:type="dxa"/>
            <w:tcBorders>
              <w:top w:val="nil"/>
              <w:left w:val="nil"/>
              <w:bottom w:val="nil"/>
              <w:right w:val="nil"/>
            </w:tcBorders>
            <w:noWrap w:val="0"/>
            <w:tcMar>
              <w:top w:w="-1" w:type="dxa"/>
              <w:left w:w="-1" w:type="dxa"/>
              <w:bottom w:w="-1" w:type="dxa"/>
              <w:right w:w="-1" w:type="dxa"/>
            </w:tcMar>
            <w:vAlign w:val="center"/>
          </w:tcPr>
          <w:p w14:paraId="070795B0">
            <w:pPr>
              <w:snapToGrid w:val="0"/>
              <w:spacing w:after="0" w:line="240" w:lineRule="auto"/>
              <w:ind w:left="0" w:leftChars="0" w:right="0" w:rightChars="0" w:firstLine="0" w:firstLineChars="0"/>
              <w:jc w:val="center"/>
            </w:pPr>
            <w:r>
              <w:t>多级</w:t>
            </w:r>
          </w:p>
        </w:tc>
        <w:tc>
          <w:tcPr>
            <w:tcW w:w="1018" w:type="dxa"/>
            <w:tcBorders>
              <w:top w:val="nil"/>
              <w:left w:val="nil"/>
              <w:bottom w:val="nil"/>
              <w:right w:val="nil"/>
            </w:tcBorders>
            <w:noWrap w:val="0"/>
            <w:tcMar>
              <w:top w:w="-1" w:type="dxa"/>
              <w:left w:w="-1" w:type="dxa"/>
              <w:bottom w:w="-1" w:type="dxa"/>
              <w:right w:w="-1" w:type="dxa"/>
            </w:tcMar>
            <w:vAlign w:val="center"/>
          </w:tcPr>
          <w:p w14:paraId="5F27EF6A">
            <w:pPr>
              <w:snapToGrid w:val="0"/>
              <w:spacing w:after="0" w:line="240" w:lineRule="auto"/>
              <w:ind w:left="0" w:leftChars="0" w:right="0" w:rightChars="0" w:firstLine="0" w:firstLineChars="0"/>
              <w:jc w:val="left"/>
            </w:pPr>
            <w:r>
              <w:t>ok</w:t>
            </w:r>
          </w:p>
        </w:tc>
        <w:tc>
          <w:tcPr>
            <w:tcW w:w="3753" w:type="dxa"/>
            <w:tcBorders>
              <w:top w:val="nil"/>
              <w:left w:val="nil"/>
              <w:bottom w:val="nil"/>
              <w:right w:val="nil"/>
            </w:tcBorders>
            <w:noWrap w:val="0"/>
            <w:tcMar>
              <w:top w:w="-1" w:type="dxa"/>
              <w:left w:w="-1" w:type="dxa"/>
              <w:bottom w:w="-1" w:type="dxa"/>
              <w:right w:w="-1" w:type="dxa"/>
            </w:tcMar>
            <w:vAlign w:val="center"/>
          </w:tcPr>
          <w:p w14:paraId="7A816CE4">
            <w:pPr>
              <w:snapToGrid w:val="0"/>
              <w:spacing w:after="0" w:line="240" w:lineRule="auto"/>
              <w:ind w:left="0" w:leftChars="0" w:right="0" w:rightChars="0" w:firstLine="0" w:firstLineChars="0"/>
              <w:jc w:val="left"/>
            </w:pPr>
            <w:r>
              <w:t>ok</w:t>
            </w:r>
          </w:p>
        </w:tc>
      </w:tr>
      <w:tr w14:paraId="7C3113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09" w:type="dxa"/>
            <w:tcBorders>
              <w:top w:val="nil"/>
              <w:left w:val="nil"/>
              <w:bottom w:val="single" w:color="auto" w:sz="12" w:space="0"/>
              <w:right w:val="nil"/>
            </w:tcBorders>
            <w:noWrap w:val="0"/>
            <w:tcMar>
              <w:top w:w="-1" w:type="dxa"/>
              <w:left w:w="-1" w:type="dxa"/>
              <w:bottom w:w="-1" w:type="dxa"/>
              <w:right w:w="-1" w:type="dxa"/>
            </w:tcMar>
            <w:vAlign w:val="center"/>
          </w:tcPr>
          <w:p w14:paraId="21EB1089">
            <w:pPr>
              <w:snapToGrid w:val="0"/>
              <w:spacing w:after="0" w:line="240" w:lineRule="auto"/>
              <w:ind w:left="0" w:leftChars="0" w:right="0" w:rightChars="0" w:firstLine="0" w:firstLineChars="0"/>
              <w:jc w:val="left"/>
            </w:pPr>
            <w:r>
              <w:t>新造</w:t>
            </w:r>
          </w:p>
        </w:tc>
        <w:tc>
          <w:tcPr>
            <w:tcW w:w="703" w:type="dxa"/>
            <w:tcBorders>
              <w:top w:val="nil"/>
              <w:left w:val="nil"/>
              <w:bottom w:val="single" w:color="auto" w:sz="12" w:space="0"/>
              <w:right w:val="nil"/>
            </w:tcBorders>
            <w:noWrap w:val="0"/>
            <w:tcMar>
              <w:top w:w="-1" w:type="dxa"/>
              <w:left w:w="-1" w:type="dxa"/>
              <w:bottom w:w="-1" w:type="dxa"/>
              <w:right w:w="-1" w:type="dxa"/>
            </w:tcMar>
            <w:vAlign w:val="center"/>
          </w:tcPr>
          <w:p w14:paraId="0AB21E5D">
            <w:pPr>
              <w:snapToGrid w:val="0"/>
              <w:spacing w:after="0" w:line="240" w:lineRule="auto"/>
              <w:ind w:left="0" w:leftChars="0" w:right="0" w:rightChars="0" w:firstLine="0" w:firstLineChars="0"/>
              <w:jc w:val="center"/>
            </w:pPr>
            <w:r>
              <w:t>90</w:t>
            </w:r>
          </w:p>
        </w:tc>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368A7E39">
            <w:pPr>
              <w:snapToGrid w:val="0"/>
              <w:spacing w:after="0" w:line="240" w:lineRule="auto"/>
              <w:ind w:left="0" w:leftChars="0" w:right="0" w:rightChars="0" w:firstLine="0" w:firstLineChars="0"/>
              <w:jc w:val="center"/>
            </w:pPr>
            <w:r>
              <w:t>3PL</w:t>
            </w:r>
          </w:p>
        </w:tc>
        <w:tc>
          <w:tcPr>
            <w:tcW w:w="808" w:type="dxa"/>
            <w:tcBorders>
              <w:top w:val="nil"/>
              <w:left w:val="nil"/>
              <w:bottom w:val="single" w:color="auto" w:sz="12" w:space="0"/>
              <w:right w:val="nil"/>
            </w:tcBorders>
            <w:noWrap w:val="0"/>
            <w:tcMar>
              <w:top w:w="-1" w:type="dxa"/>
              <w:left w:w="-1" w:type="dxa"/>
              <w:bottom w:w="-1" w:type="dxa"/>
              <w:right w:w="-1" w:type="dxa"/>
            </w:tcMar>
            <w:vAlign w:val="center"/>
          </w:tcPr>
          <w:p w14:paraId="2126A1C0">
            <w:pPr>
              <w:snapToGrid w:val="0"/>
              <w:spacing w:after="0" w:line="240" w:lineRule="auto"/>
              <w:ind w:left="0" w:leftChars="0" w:right="0" w:rightChars="0" w:firstLine="0" w:firstLineChars="0"/>
              <w:jc w:val="center"/>
            </w:pPr>
            <w:r>
              <w:t>多级</w:t>
            </w:r>
          </w:p>
        </w:tc>
        <w:tc>
          <w:tcPr>
            <w:tcW w:w="1018" w:type="dxa"/>
            <w:tcBorders>
              <w:top w:val="nil"/>
              <w:left w:val="nil"/>
              <w:bottom w:val="single" w:color="auto" w:sz="12" w:space="0"/>
              <w:right w:val="nil"/>
            </w:tcBorders>
            <w:noWrap w:val="0"/>
            <w:tcMar>
              <w:top w:w="-1" w:type="dxa"/>
              <w:left w:w="-1" w:type="dxa"/>
              <w:bottom w:w="-1" w:type="dxa"/>
              <w:right w:w="-1" w:type="dxa"/>
            </w:tcMar>
            <w:vAlign w:val="center"/>
          </w:tcPr>
          <w:p w14:paraId="72E6F4C5">
            <w:pPr>
              <w:snapToGrid w:val="0"/>
              <w:spacing w:after="0" w:line="240" w:lineRule="auto"/>
              <w:ind w:left="0" w:leftChars="0" w:right="0" w:rightChars="0" w:firstLine="0" w:firstLineChars="0"/>
              <w:jc w:val="left"/>
            </w:pPr>
            <w:r>
              <w:t>—</w:t>
            </w:r>
          </w:p>
        </w:tc>
        <w:tc>
          <w:tcPr>
            <w:tcW w:w="3753" w:type="dxa"/>
            <w:tcBorders>
              <w:top w:val="nil"/>
              <w:left w:val="nil"/>
              <w:bottom w:val="single" w:color="auto" w:sz="12" w:space="0"/>
              <w:right w:val="nil"/>
            </w:tcBorders>
            <w:noWrap w:val="0"/>
            <w:tcMar>
              <w:top w:w="-1" w:type="dxa"/>
              <w:left w:w="-1" w:type="dxa"/>
              <w:bottom w:w="-1" w:type="dxa"/>
              <w:right w:w="-1" w:type="dxa"/>
            </w:tcMar>
            <w:vAlign w:val="center"/>
          </w:tcPr>
          <w:p w14:paraId="337B3688">
            <w:pPr>
              <w:snapToGrid w:val="0"/>
              <w:spacing w:after="0" w:line="240" w:lineRule="auto"/>
              <w:ind w:left="0" w:leftChars="0" w:right="0" w:rightChars="0" w:firstLine="0" w:firstLineChars="0"/>
              <w:jc w:val="left"/>
            </w:pPr>
            <w:r>
              <w:t>fatal（多级数据本就不能拟合 3PL，先被拦下）</w:t>
            </w:r>
          </w:p>
        </w:tc>
      </w:tr>
    </w:tbl>
    <w:p w14:paraId="3088F4E4"/>
    <w:p w14:paraId="5F828128"/>
    <w:p w14:paraId="0DB4FFE5">
      <w:pPr>
        <w:pStyle w:val="4"/>
      </w:pPr>
      <w:r>
        <w:t>7. 校对脚本自身的缺陷（诚实记录）</w:t>
      </w:r>
    </w:p>
    <w:p w14:paraId="2F7F7F3C">
      <w:r>
        <w:t>校对脚本也会错。本轮它有 5 处错误，全部由"工具与闭式对不上"触发、再逐一定位到脚本自身——</w:t>
      </w:r>
    </w:p>
    <w:p w14:paraId="0A25FF2A">
      <w:r>
        <w:t>这一步很关键，否则会把自己的 bug 当成工具的 bug 报上去。</w:t>
      </w:r>
    </w:p>
    <w:tbl>
      <w:tblPr>
        <w:tblStyle w:val="33"/>
        <w:tblW w:w="1070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21"/>
        <w:gridCol w:w="2181"/>
        <w:gridCol w:w="2888"/>
        <w:gridCol w:w="2943"/>
        <w:gridCol w:w="2375"/>
      </w:tblGrid>
      <w:tr w14:paraId="3BEEA8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6DB9BD7">
            <w:pPr>
              <w:keepNext/>
              <w:snapToGrid w:val="0"/>
              <w:spacing w:after="0" w:line="240" w:lineRule="auto"/>
              <w:ind w:left="0" w:leftChars="0" w:right="0" w:rightChars="0" w:firstLine="0" w:firstLineChars="0"/>
              <w:jc w:val="center"/>
              <w:rPr>
                <w:b/>
              </w:rPr>
            </w:pPr>
            <w:r>
              <w:rPr>
                <w:b/>
              </w:rPr>
              <w:t>#</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76435F5">
            <w:pPr>
              <w:keepNext/>
              <w:snapToGrid w:val="0"/>
              <w:spacing w:after="0" w:line="240" w:lineRule="auto"/>
              <w:ind w:left="0" w:leftChars="0" w:right="0" w:rightChars="0" w:firstLine="0" w:firstLineChars="0"/>
              <w:jc w:val="center"/>
              <w:rPr>
                <w:b/>
              </w:rPr>
            </w:pPr>
            <w:r>
              <w:rPr>
                <w:b/>
              </w:rPr>
              <w:t>脚本</w:t>
            </w:r>
          </w:p>
        </w:tc>
        <w:tc>
          <w:tcPr>
            <w:tcW w:w="2888" w:type="dxa"/>
            <w:tcBorders>
              <w:top w:val="single" w:color="auto" w:sz="12" w:space="0"/>
              <w:left w:val="nil"/>
              <w:bottom w:val="nil"/>
              <w:right w:val="nil"/>
            </w:tcBorders>
            <w:noWrap w:val="0"/>
            <w:tcMar>
              <w:top w:w="-1" w:type="dxa"/>
              <w:left w:w="-1" w:type="dxa"/>
              <w:bottom w:w="-1" w:type="dxa"/>
              <w:right w:w="-1" w:type="dxa"/>
            </w:tcMar>
            <w:vAlign w:val="center"/>
          </w:tcPr>
          <w:p w14:paraId="18D5ECC7">
            <w:pPr>
              <w:keepNext/>
              <w:snapToGrid w:val="0"/>
              <w:spacing w:after="0" w:line="240" w:lineRule="auto"/>
              <w:ind w:left="0" w:leftChars="0" w:right="0" w:rightChars="0" w:firstLine="0" w:firstLineChars="0"/>
              <w:jc w:val="center"/>
              <w:rPr>
                <w:b/>
              </w:rPr>
            </w:pPr>
            <w:r>
              <w:rPr>
                <w:b/>
              </w:rPr>
              <w:t>错误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4A86EBD">
            <w:pPr>
              <w:keepNext/>
              <w:snapToGrid w:val="0"/>
              <w:spacing w:after="0" w:line="240" w:lineRule="auto"/>
              <w:ind w:left="0" w:leftChars="0" w:right="0" w:rightChars="0" w:firstLine="0" w:firstLineChars="0"/>
              <w:jc w:val="center"/>
              <w:rPr>
                <w:b/>
              </w:rPr>
            </w:pPr>
            <w:r>
              <w:rPr>
                <w:b/>
              </w:rPr>
              <w:t>后果</w:t>
            </w:r>
          </w:p>
        </w:tc>
        <w:tc>
          <w:tcPr>
            <w:tcW w:w="2375" w:type="dxa"/>
            <w:tcBorders>
              <w:top w:val="single" w:color="auto" w:sz="12" w:space="0"/>
              <w:left w:val="nil"/>
              <w:bottom w:val="nil"/>
              <w:right w:val="nil"/>
            </w:tcBorders>
            <w:noWrap w:val="0"/>
            <w:tcMar>
              <w:top w:w="-1" w:type="dxa"/>
              <w:left w:w="-1" w:type="dxa"/>
              <w:bottom w:w="-1" w:type="dxa"/>
              <w:right w:w="-1" w:type="dxa"/>
            </w:tcMar>
            <w:vAlign w:val="center"/>
          </w:tcPr>
          <w:p w14:paraId="11E86EBC">
            <w:pPr>
              <w:keepNext/>
              <w:snapToGrid w:val="0"/>
              <w:spacing w:after="0" w:line="240" w:lineRule="auto"/>
              <w:ind w:left="0" w:leftChars="0" w:right="0" w:rightChars="0" w:firstLine="0" w:firstLineChars="0"/>
              <w:jc w:val="center"/>
              <w:rPr>
                <w:b/>
              </w:rPr>
            </w:pPr>
            <w:r>
              <w:rPr>
                <w:b/>
              </w:rPr>
              <w:t>定位方式</w:t>
            </w:r>
          </w:p>
        </w:tc>
      </w:tr>
      <w:tr w14:paraId="5C87A2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8AD72A">
            <w:pPr>
              <w:keepNext/>
              <w:snapToGrid w:val="0"/>
              <w:spacing w:after="0" w:line="240" w:lineRule="auto"/>
              <w:ind w:left="0" w:leftChars="0" w:right="0" w:rightChars="0" w:firstLine="0" w:firstLineChars="0"/>
              <w:jc w:val="center"/>
            </w:pPr>
            <w: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9EAE125">
            <w:pPr>
              <w:keepNext/>
              <w:snapToGrid w:val="0"/>
              <w:spacing w:after="0" w:line="240" w:lineRule="auto"/>
              <w:ind w:left="0" w:leftChars="0" w:right="0" w:rightChars="0" w:firstLine="0" w:firstLineChars="0"/>
              <w:jc w:val="left"/>
            </w:pPr>
            <w:r>
              <w:t>`verify_l1_irt.R`</w:t>
            </w:r>
          </w:p>
        </w:tc>
        <w:tc>
          <w:tcPr>
            <w:tcW w:w="2888" w:type="dxa"/>
            <w:tcBorders>
              <w:top w:val="single" w:color="auto" w:sz="4" w:space="0"/>
              <w:left w:val="nil"/>
              <w:bottom w:val="nil"/>
              <w:right w:val="nil"/>
            </w:tcBorders>
            <w:noWrap w:val="0"/>
            <w:tcMar>
              <w:top w:w="-1" w:type="dxa"/>
              <w:left w:w="-1" w:type="dxa"/>
              <w:bottom w:w="-1" w:type="dxa"/>
              <w:right w:w="-1" w:type="dxa"/>
            </w:tcMar>
            <w:vAlign w:val="center"/>
          </w:tcPr>
          <w:p w14:paraId="6A843265">
            <w:pPr>
              <w:keepNext/>
              <w:snapToGrid w:val="0"/>
              <w:spacing w:after="0" w:line="240" w:lineRule="auto"/>
              <w:ind w:left="0" w:leftChars="0" w:right="0" w:rightChars="0" w:firstLine="0" w:firstLineChars="0"/>
              <w:jc w:val="left"/>
            </w:pPr>
            <w:r>
              <w:t>GRM 的 `P_k` 少算了尾类：写成 `sv[-K] − sv[-1]`，漏掉隐含的 `S_{K+1} = 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A3A5BB">
            <w:pPr>
              <w:keepNext/>
              <w:snapToGrid w:val="0"/>
              <w:spacing w:after="0" w:line="240" w:lineRule="auto"/>
              <w:ind w:left="0" w:leftChars="0" w:right="0" w:rightChars="0" w:firstLine="0" w:firstLineChars="0"/>
              <w:jc w:val="left"/>
            </w:pPr>
            <w:r>
              <w:t>虚报 GRM 全部 15 题 IIF 失败（偏差 191% 峰值）</w:t>
            </w:r>
          </w:p>
        </w:tc>
        <w:tc>
          <w:tcPr>
            <w:tcW w:w="2375" w:type="dxa"/>
            <w:tcBorders>
              <w:top w:val="single" w:color="auto" w:sz="4" w:space="0"/>
              <w:left w:val="nil"/>
              <w:bottom w:val="nil"/>
              <w:right w:val="nil"/>
            </w:tcBorders>
            <w:noWrap w:val="0"/>
            <w:tcMar>
              <w:top w:w="-1" w:type="dxa"/>
              <w:left w:w="-1" w:type="dxa"/>
              <w:bottom w:w="-1" w:type="dxa"/>
              <w:right w:w="-1" w:type="dxa"/>
            </w:tcMar>
            <w:vAlign w:val="center"/>
          </w:tcPr>
          <w:p w14:paraId="6792944F">
            <w:pPr>
              <w:keepNext/>
              <w:snapToGrid w:val="0"/>
              <w:spacing w:after="0" w:line="240" w:lineRule="auto"/>
              <w:ind w:left="0" w:leftChars="0" w:right="0" w:rightChars="0" w:firstLine="0" w:firstLineChars="0"/>
              <w:jc w:val="left"/>
            </w:pPr>
            <w:r>
              <w:t>工具值与"我对同一 P_k 做 4 阶差分"吻合到 1.4e-14，证明工具无误、脚本有误</w:t>
            </w:r>
          </w:p>
        </w:tc>
      </w:tr>
      <w:tr w14:paraId="26660E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24E863">
            <w:pPr>
              <w:keepNext/>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noWrap w:val="0"/>
            <w:tcMar>
              <w:top w:w="-1" w:type="dxa"/>
              <w:left w:w="-1" w:type="dxa"/>
              <w:bottom w:w="-1" w:type="dxa"/>
              <w:right w:w="-1" w:type="dxa"/>
            </w:tcMar>
            <w:vAlign w:val="center"/>
          </w:tcPr>
          <w:p w14:paraId="78699BE4">
            <w:pPr>
              <w:keepNext/>
              <w:snapToGrid w:val="0"/>
              <w:spacing w:after="0" w:line="240" w:lineRule="auto"/>
              <w:ind w:left="0" w:leftChars="0" w:right="0" w:rightChars="0" w:firstLine="0" w:firstLineChars="0"/>
              <w:jc w:val="left"/>
            </w:pPr>
            <w:r>
              <w:t>同上</w:t>
            </w:r>
          </w:p>
        </w:tc>
        <w:tc>
          <w:tcPr>
            <w:tcW w:w="2888" w:type="dxa"/>
            <w:tcBorders>
              <w:top w:val="nil"/>
              <w:left w:val="nil"/>
              <w:bottom w:val="nil"/>
              <w:right w:val="nil"/>
            </w:tcBorders>
            <w:noWrap w:val="0"/>
            <w:tcMar>
              <w:top w:w="-1" w:type="dxa"/>
              <w:left w:w="-1" w:type="dxa"/>
              <w:bottom w:w="-1" w:type="dxa"/>
              <w:right w:w="-1" w:type="dxa"/>
            </w:tcMar>
            <w:vAlign w:val="center"/>
          </w:tcPr>
          <w:p w14:paraId="64197F27">
            <w:pPr>
              <w:keepNext/>
              <w:snapToGrid w:val="0"/>
              <w:spacing w:after="0" w:line="240" w:lineRule="auto"/>
              <w:ind w:left="0" w:leftChars="0" w:right="0" w:rightChars="0" w:firstLine="0" w:firstLineChars="0"/>
              <w:jc w:val="left"/>
            </w:pPr>
            <w:r>
              <w:t>一度改用"Σ[S_k′]²/(S_k(1−S_k))"这个并不成立的所谓等价式（GRM 的 P_k 是相邻累积函数之差，没有这种简化）</w:t>
            </w:r>
          </w:p>
        </w:tc>
        <w:tc>
          <w:tcPr>
            <w:tcW w:w="0" w:type="auto"/>
            <w:tcBorders>
              <w:top w:val="nil"/>
              <w:left w:val="nil"/>
              <w:bottom w:val="nil"/>
              <w:right w:val="nil"/>
            </w:tcBorders>
            <w:noWrap w:val="0"/>
            <w:tcMar>
              <w:top w:w="-1" w:type="dxa"/>
              <w:left w:w="-1" w:type="dxa"/>
              <w:bottom w:w="-1" w:type="dxa"/>
              <w:right w:w="-1" w:type="dxa"/>
            </w:tcMar>
            <w:vAlign w:val="center"/>
          </w:tcPr>
          <w:p w14:paraId="1E6ED833">
            <w:pPr>
              <w:keepNext/>
              <w:snapToGrid w:val="0"/>
              <w:spacing w:after="0" w:line="240" w:lineRule="auto"/>
              <w:ind w:left="0" w:leftChars="0" w:right="0" w:rightChars="0" w:firstLine="0" w:firstLineChars="0"/>
              <w:jc w:val="left"/>
            </w:pPr>
            <w:r>
              <w:t>该式系统性偏大 ~2 倍</w:t>
            </w:r>
          </w:p>
        </w:tc>
        <w:tc>
          <w:tcPr>
            <w:tcW w:w="2375" w:type="dxa"/>
            <w:tcBorders>
              <w:top w:val="nil"/>
              <w:left w:val="nil"/>
              <w:bottom w:val="nil"/>
              <w:right w:val="nil"/>
            </w:tcBorders>
            <w:noWrap w:val="0"/>
            <w:tcMar>
              <w:top w:w="-1" w:type="dxa"/>
              <w:left w:w="-1" w:type="dxa"/>
              <w:bottom w:w="-1" w:type="dxa"/>
              <w:right w:w="-1" w:type="dxa"/>
            </w:tcMar>
            <w:vAlign w:val="center"/>
          </w:tcPr>
          <w:p w14:paraId="3A8DF9B1">
            <w:pPr>
              <w:keepNext/>
              <w:snapToGrid w:val="0"/>
              <w:spacing w:after="0" w:line="240" w:lineRule="auto"/>
              <w:ind w:left="0" w:leftChars="0" w:right="0" w:rightChars="0" w:firstLine="0" w:firstLineChars="0"/>
              <w:jc w:val="left"/>
            </w:pPr>
            <w:r>
              <w:t>与直接式对拍，两者互相矛盾即说明记忆有误</w:t>
            </w:r>
          </w:p>
        </w:tc>
      </w:tr>
      <w:tr w14:paraId="55A61C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469CD6">
            <w:pPr>
              <w:keepNext/>
              <w:snapToGrid w:val="0"/>
              <w:spacing w:after="0" w:line="240" w:lineRule="auto"/>
              <w:ind w:left="0" w:leftChars="0" w:right="0" w:rightChars="0" w:firstLine="0" w:firstLineChars="0"/>
              <w:jc w:val="center"/>
            </w:pPr>
            <w:r>
              <w:t>3</w:t>
            </w:r>
          </w:p>
        </w:tc>
        <w:tc>
          <w:tcPr>
            <w:tcW w:w="0" w:type="auto"/>
            <w:tcBorders>
              <w:top w:val="nil"/>
              <w:left w:val="nil"/>
              <w:bottom w:val="nil"/>
              <w:right w:val="nil"/>
            </w:tcBorders>
            <w:noWrap w:val="0"/>
            <w:tcMar>
              <w:top w:w="-1" w:type="dxa"/>
              <w:left w:w="-1" w:type="dxa"/>
              <w:bottom w:w="-1" w:type="dxa"/>
              <w:right w:w="-1" w:type="dxa"/>
            </w:tcMar>
            <w:vAlign w:val="center"/>
          </w:tcPr>
          <w:p w14:paraId="26F8EC02">
            <w:pPr>
              <w:keepNext/>
              <w:snapToGrid w:val="0"/>
              <w:spacing w:after="0" w:line="240" w:lineRule="auto"/>
              <w:ind w:left="0" w:leftChars="0" w:right="0" w:rightChars="0" w:firstLine="0" w:firstLineChars="0"/>
              <w:jc w:val="left"/>
            </w:pPr>
            <w:r>
              <w:t>同上</w:t>
            </w:r>
          </w:p>
        </w:tc>
        <w:tc>
          <w:tcPr>
            <w:tcW w:w="2888" w:type="dxa"/>
            <w:tcBorders>
              <w:top w:val="nil"/>
              <w:left w:val="nil"/>
              <w:bottom w:val="nil"/>
              <w:right w:val="nil"/>
            </w:tcBorders>
            <w:noWrap w:val="0"/>
            <w:tcMar>
              <w:top w:w="-1" w:type="dxa"/>
              <w:left w:w="-1" w:type="dxa"/>
              <w:bottom w:w="-1" w:type="dxa"/>
              <w:right w:w="-1" w:type="dxa"/>
            </w:tcMar>
            <w:vAlign w:val="center"/>
          </w:tcPr>
          <w:p w14:paraId="51A08A45">
            <w:pPr>
              <w:keepNext/>
              <w:snapToGrid w:val="0"/>
              <w:spacing w:after="0" w:line="240" w:lineRule="auto"/>
              <w:ind w:left="0" w:leftChars="0" w:right="0" w:rightChars="0" w:firstLine="0" w:firstLineChars="0"/>
              <w:jc w:val="left"/>
            </w:pPr>
            <w:r>
              <w:t>用字符串相等匹配题名，CIFA 目录下 `Item1…Item9` 匹配不到 `Item01…Item09`，且失配时 `next` 静默跳过</w:t>
            </w:r>
          </w:p>
        </w:tc>
        <w:tc>
          <w:tcPr>
            <w:tcW w:w="0" w:type="auto"/>
            <w:tcBorders>
              <w:top w:val="nil"/>
              <w:left w:val="nil"/>
              <w:bottom w:val="nil"/>
              <w:right w:val="nil"/>
            </w:tcBorders>
            <w:noWrap w:val="0"/>
            <w:tcMar>
              <w:top w:w="-1" w:type="dxa"/>
              <w:left w:w="-1" w:type="dxa"/>
              <w:bottom w:w="-1" w:type="dxa"/>
              <w:right w:w="-1" w:type="dxa"/>
            </w:tcMar>
            <w:vAlign w:val="center"/>
          </w:tcPr>
          <w:p w14:paraId="2D6426DE">
            <w:pPr>
              <w:keepNext/>
              <w:snapToGrid w:val="0"/>
              <w:spacing w:after="0" w:line="240" w:lineRule="auto"/>
              <w:ind w:left="0" w:leftChars="0" w:right="0" w:rightChars="0" w:firstLine="0" w:firstLineChars="0"/>
              <w:jc w:val="left"/>
            </w:pPr>
            <w:r>
              <w:t>I3 在 CIFA 目录下是"部分假通过"（只验了 10–20 题）</w:t>
            </w:r>
          </w:p>
        </w:tc>
        <w:tc>
          <w:tcPr>
            <w:tcW w:w="2375" w:type="dxa"/>
            <w:tcBorders>
              <w:top w:val="nil"/>
              <w:left w:val="nil"/>
              <w:bottom w:val="nil"/>
              <w:right w:val="nil"/>
            </w:tcBorders>
            <w:noWrap w:val="0"/>
            <w:tcMar>
              <w:top w:w="-1" w:type="dxa"/>
              <w:left w:w="-1" w:type="dxa"/>
              <w:bottom w:w="-1" w:type="dxa"/>
              <w:right w:w="-1" w:type="dxa"/>
            </w:tcMar>
            <w:vAlign w:val="center"/>
          </w:tcPr>
          <w:p w14:paraId="71508E2A">
            <w:pPr>
              <w:keepNext/>
              <w:snapToGrid w:val="0"/>
              <w:spacing w:after="0" w:line="240" w:lineRule="auto"/>
              <w:ind w:left="0" w:leftChars="0" w:right="0" w:rightChars="0" w:firstLine="0" w:firstLineChars="0"/>
              <w:jc w:val="left"/>
            </w:pPr>
            <w:r>
              <w:t>加 I12（题名口径一致性）后暴露</w:t>
            </w:r>
          </w:p>
        </w:tc>
      </w:tr>
      <w:tr w14:paraId="5D041A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F7633B">
            <w:pPr>
              <w:keepNext/>
              <w:snapToGrid w:val="0"/>
              <w:spacing w:after="0" w:line="240" w:lineRule="auto"/>
              <w:ind w:left="0" w:leftChars="0" w:right="0" w:rightChars="0" w:firstLine="0" w:firstLineChars="0"/>
              <w:jc w:val="center"/>
            </w:pPr>
            <w:r>
              <w:t>4</w:t>
            </w:r>
          </w:p>
        </w:tc>
        <w:tc>
          <w:tcPr>
            <w:tcW w:w="0" w:type="auto"/>
            <w:tcBorders>
              <w:top w:val="nil"/>
              <w:left w:val="nil"/>
              <w:bottom w:val="nil"/>
              <w:right w:val="nil"/>
            </w:tcBorders>
            <w:noWrap w:val="0"/>
            <w:tcMar>
              <w:top w:w="-1" w:type="dxa"/>
              <w:left w:w="-1" w:type="dxa"/>
              <w:bottom w:w="-1" w:type="dxa"/>
              <w:right w:w="-1" w:type="dxa"/>
            </w:tcMar>
            <w:vAlign w:val="center"/>
          </w:tcPr>
          <w:p w14:paraId="4CF8077B">
            <w:pPr>
              <w:keepNext/>
              <w:snapToGrid w:val="0"/>
              <w:spacing w:after="0" w:line="240" w:lineRule="auto"/>
              <w:ind w:left="0" w:leftChars="0" w:right="0" w:rightChars="0" w:firstLine="0" w:firstLineChars="0"/>
              <w:jc w:val="left"/>
            </w:pPr>
            <w:r>
              <w:t>同上</w:t>
            </w:r>
          </w:p>
        </w:tc>
        <w:tc>
          <w:tcPr>
            <w:tcW w:w="2888" w:type="dxa"/>
            <w:tcBorders>
              <w:top w:val="nil"/>
              <w:left w:val="nil"/>
              <w:bottom w:val="nil"/>
              <w:right w:val="nil"/>
            </w:tcBorders>
            <w:noWrap w:val="0"/>
            <w:tcMar>
              <w:top w:w="-1" w:type="dxa"/>
              <w:left w:w="-1" w:type="dxa"/>
              <w:bottom w:w="-1" w:type="dxa"/>
              <w:right w:w="-1" w:type="dxa"/>
            </w:tcMar>
            <w:vAlign w:val="center"/>
          </w:tcPr>
          <w:p w14:paraId="12721FB0">
            <w:pPr>
              <w:keepNext/>
              <w:snapToGrid w:val="0"/>
              <w:spacing w:after="0" w:line="240" w:lineRule="auto"/>
              <w:ind w:left="0" w:leftChars="0" w:right="0" w:rightChars="0" w:firstLine="0" w:firstLineChars="0"/>
              <w:jc w:val="left"/>
            </w:pPr>
            <w:r>
              <w:t>I6 用整列向量比长度判断题名一致性；I12 初版同样比整列</w:t>
            </w:r>
          </w:p>
        </w:tc>
        <w:tc>
          <w:tcPr>
            <w:tcW w:w="0" w:type="auto"/>
            <w:tcBorders>
              <w:top w:val="nil"/>
              <w:left w:val="nil"/>
              <w:bottom w:val="nil"/>
              <w:right w:val="nil"/>
            </w:tcBorders>
            <w:noWrap w:val="0"/>
            <w:tcMar>
              <w:top w:w="-1" w:type="dxa"/>
              <w:left w:w="-1" w:type="dxa"/>
              <w:bottom w:w="-1" w:type="dxa"/>
              <w:right w:w="-1" w:type="dxa"/>
            </w:tcMar>
            <w:vAlign w:val="center"/>
          </w:tcPr>
          <w:p w14:paraId="2F96F3F1">
            <w:pPr>
              <w:keepNext/>
              <w:snapToGrid w:val="0"/>
              <w:spacing w:after="0" w:line="240" w:lineRule="auto"/>
              <w:ind w:left="0" w:leftChars="0" w:right="0" w:rightChars="0" w:firstLine="0" w:firstLineChars="0"/>
              <w:jc w:val="left"/>
            </w:pPr>
            <w:r>
              <w:t>误报 5 个表"题名不一致"（题目×θ 网格 vs 每题一行的行粒度本就不同）</w:t>
            </w:r>
          </w:p>
        </w:tc>
        <w:tc>
          <w:tcPr>
            <w:tcW w:w="2375" w:type="dxa"/>
            <w:tcBorders>
              <w:top w:val="nil"/>
              <w:left w:val="nil"/>
              <w:bottom w:val="nil"/>
              <w:right w:val="nil"/>
            </w:tcBorders>
            <w:noWrap w:val="0"/>
            <w:tcMar>
              <w:top w:w="-1" w:type="dxa"/>
              <w:left w:w="-1" w:type="dxa"/>
              <w:bottom w:w="-1" w:type="dxa"/>
              <w:right w:w="-1" w:type="dxa"/>
            </w:tcMar>
            <w:vAlign w:val="center"/>
          </w:tcPr>
          <w:p w14:paraId="186A063A">
            <w:pPr>
              <w:keepNext/>
              <w:snapToGrid w:val="0"/>
              <w:spacing w:after="0" w:line="240" w:lineRule="auto"/>
              <w:ind w:left="0" w:leftChars="0" w:right="0" w:rightChars="0" w:firstLine="0" w:firstLineChars="0"/>
              <w:jc w:val="left"/>
            </w:pPr>
            <w:r>
              <w:t>看明细发现是长度差异</w:t>
            </w:r>
          </w:p>
        </w:tc>
      </w:tr>
      <w:tr w14:paraId="02B9E7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CD2A09">
            <w:pPr>
              <w:keepNext/>
              <w:snapToGrid w:val="0"/>
              <w:spacing w:after="0" w:line="240" w:lineRule="auto"/>
              <w:ind w:left="0" w:leftChars="0" w:right="0" w:rightChars="0" w:firstLine="0" w:firstLineChars="0"/>
              <w:jc w:val="center"/>
            </w:pPr>
            <w:r>
              <w:t>5</w:t>
            </w:r>
          </w:p>
        </w:tc>
        <w:tc>
          <w:tcPr>
            <w:tcW w:w="0" w:type="auto"/>
            <w:tcBorders>
              <w:top w:val="nil"/>
              <w:left w:val="nil"/>
              <w:bottom w:val="nil"/>
              <w:right w:val="nil"/>
            </w:tcBorders>
            <w:noWrap w:val="0"/>
            <w:tcMar>
              <w:top w:w="-1" w:type="dxa"/>
              <w:left w:w="-1" w:type="dxa"/>
              <w:bottom w:w="-1" w:type="dxa"/>
              <w:right w:w="-1" w:type="dxa"/>
            </w:tcMar>
            <w:vAlign w:val="center"/>
          </w:tcPr>
          <w:p w14:paraId="689A1BBE">
            <w:pPr>
              <w:keepNext/>
              <w:snapToGrid w:val="0"/>
              <w:spacing w:after="0" w:line="240" w:lineRule="auto"/>
              <w:ind w:left="0" w:leftChars="0" w:right="0" w:rightChars="0" w:firstLine="0" w:firstLineChars="0"/>
              <w:jc w:val="left"/>
            </w:pPr>
            <w:r>
              <w:t>`verify_l3_irt_ltm.R`</w:t>
            </w:r>
          </w:p>
        </w:tc>
        <w:tc>
          <w:tcPr>
            <w:tcW w:w="2888" w:type="dxa"/>
            <w:tcBorders>
              <w:top w:val="nil"/>
              <w:left w:val="nil"/>
              <w:bottom w:val="nil"/>
              <w:right w:val="nil"/>
            </w:tcBorders>
            <w:noWrap w:val="0"/>
            <w:tcMar>
              <w:top w:w="-1" w:type="dxa"/>
              <w:left w:w="-1" w:type="dxa"/>
              <w:bottom w:w="-1" w:type="dxa"/>
              <w:right w:w="-1" w:type="dxa"/>
            </w:tcMar>
            <w:vAlign w:val="center"/>
          </w:tcPr>
          <w:p w14:paraId="2EAAC5F1">
            <w:pPr>
              <w:keepNext/>
              <w:snapToGrid w:val="0"/>
              <w:spacing w:after="0" w:line="240" w:lineRule="auto"/>
              <w:ind w:left="0" w:leftChars="0" w:right="0" w:rightChars="0" w:firstLine="0" w:firstLineChars="0"/>
              <w:jc w:val="left"/>
            </w:pPr>
            <w:r>
              <w:t>对 `ltm::grm()` 也用了公式接口 `X ~ z1`（该函数第一个形参就是 `data`，没有公式接口）；且把 `names(co)[1]` 当区分度列（实际第 1 列是 `Dffclt`/`Extrmt1` 难度，区分度列叫 `Dscrmn`）</w:t>
            </w:r>
          </w:p>
        </w:tc>
        <w:tc>
          <w:tcPr>
            <w:tcW w:w="0" w:type="auto"/>
            <w:tcBorders>
              <w:top w:val="nil"/>
              <w:left w:val="nil"/>
              <w:bottom w:val="nil"/>
              <w:right w:val="nil"/>
            </w:tcBorders>
            <w:noWrap w:val="0"/>
            <w:tcMar>
              <w:top w:w="-1" w:type="dxa"/>
              <w:left w:w="-1" w:type="dxa"/>
              <w:bottom w:w="-1" w:type="dxa"/>
              <w:right w:w="-1" w:type="dxa"/>
            </w:tcMar>
            <w:vAlign w:val="center"/>
          </w:tcPr>
          <w:p w14:paraId="255B272E">
            <w:pPr>
              <w:keepNext/>
              <w:snapToGrid w:val="0"/>
              <w:spacing w:after="0" w:line="240" w:lineRule="auto"/>
              <w:ind w:left="0" w:leftChars="0" w:right="0" w:rightChars="0" w:firstLine="0" w:firstLineChars="0"/>
              <w:jc w:val="left"/>
            </w:pPr>
            <w:r>
              <w:t>GRM 对照静默降级成 SKIP；2PL 若跑起来会拿难度当区分度比</w:t>
            </w:r>
          </w:p>
        </w:tc>
        <w:tc>
          <w:tcPr>
            <w:tcW w:w="2375" w:type="dxa"/>
            <w:tcBorders>
              <w:top w:val="nil"/>
              <w:left w:val="nil"/>
              <w:bottom w:val="nil"/>
              <w:right w:val="nil"/>
            </w:tcBorders>
            <w:noWrap w:val="0"/>
            <w:tcMar>
              <w:top w:w="-1" w:type="dxa"/>
              <w:left w:w="-1" w:type="dxa"/>
              <w:bottom w:w="-1" w:type="dxa"/>
              <w:right w:w="-1" w:type="dxa"/>
            </w:tcMar>
            <w:vAlign w:val="center"/>
          </w:tcPr>
          <w:p w14:paraId="47554010">
            <w:pPr>
              <w:keepNext/>
              <w:snapToGrid w:val="0"/>
              <w:spacing w:after="0" w:line="240" w:lineRule="auto"/>
              <w:ind w:left="0" w:leftChars="0" w:right="0" w:rightChars="0" w:firstLine="0" w:firstLineChars="0"/>
              <w:jc w:val="left"/>
            </w:pPr>
            <w:r>
              <w:t>直接读 `formals()` 与 `coef()` 列名核对</w:t>
            </w:r>
          </w:p>
        </w:tc>
      </w:tr>
      <w:tr w14:paraId="39C2C3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 w:type="dxa"/>
            <w:tcBorders>
              <w:top w:val="nil"/>
              <w:left w:val="nil"/>
              <w:bottom w:val="single" w:color="auto" w:sz="12" w:space="0"/>
              <w:right w:val="nil"/>
            </w:tcBorders>
            <w:noWrap w:val="0"/>
            <w:tcMar>
              <w:top w:w="-1" w:type="dxa"/>
              <w:left w:w="-1" w:type="dxa"/>
              <w:bottom w:w="-1" w:type="dxa"/>
              <w:right w:w="-1" w:type="dxa"/>
            </w:tcMar>
            <w:vAlign w:val="center"/>
          </w:tcPr>
          <w:p w14:paraId="729EC858">
            <w:pPr>
              <w:keepNext/>
              <w:snapToGrid w:val="0"/>
              <w:spacing w:after="0" w:line="240" w:lineRule="auto"/>
              <w:ind w:left="0" w:leftChars="0" w:right="0" w:rightChars="0" w:firstLine="0" w:firstLineChars="0"/>
              <w:jc w:val="center"/>
            </w:pPr>
            <w:r>
              <w:t>6</w:t>
            </w:r>
          </w:p>
        </w:tc>
        <w:tc>
          <w:tcPr>
            <w:tcW w:w="2181" w:type="dxa"/>
            <w:tcBorders>
              <w:top w:val="nil"/>
              <w:left w:val="nil"/>
              <w:bottom w:val="single" w:color="auto" w:sz="12" w:space="0"/>
              <w:right w:val="nil"/>
            </w:tcBorders>
            <w:noWrap w:val="0"/>
            <w:tcMar>
              <w:top w:w="-1" w:type="dxa"/>
              <w:left w:w="-1" w:type="dxa"/>
              <w:bottom w:w="-1" w:type="dxa"/>
              <w:right w:w="-1" w:type="dxa"/>
            </w:tcMar>
            <w:vAlign w:val="center"/>
          </w:tcPr>
          <w:p w14:paraId="213A63E5">
            <w:pPr>
              <w:keepNext/>
              <w:snapToGrid w:val="0"/>
              <w:spacing w:after="0" w:line="240" w:lineRule="auto"/>
              <w:ind w:left="0" w:leftChars="0" w:right="0" w:rightChars="0" w:firstLine="0" w:firstLineChars="0"/>
              <w:jc w:val="left"/>
            </w:pPr>
            <w:r>
              <w:t>`verify_recovery_irt.R`</w:t>
            </w:r>
          </w:p>
        </w:tc>
        <w:tc>
          <w:tcPr>
            <w:tcW w:w="2888" w:type="dxa"/>
            <w:tcBorders>
              <w:top w:val="nil"/>
              <w:left w:val="nil"/>
              <w:bottom w:val="single" w:color="auto" w:sz="12" w:space="0"/>
              <w:right w:val="nil"/>
            </w:tcBorders>
            <w:noWrap w:val="0"/>
            <w:tcMar>
              <w:top w:w="-1" w:type="dxa"/>
              <w:left w:w="-1" w:type="dxa"/>
              <w:bottom w:w="-1" w:type="dxa"/>
              <w:right w:w="-1" w:type="dxa"/>
            </w:tcMar>
            <w:vAlign w:val="center"/>
          </w:tcPr>
          <w:p w14:paraId="65549182">
            <w:pPr>
              <w:keepNext/>
              <w:snapToGrid w:val="0"/>
              <w:spacing w:after="0" w:line="240" w:lineRule="auto"/>
              <w:ind w:left="0" w:leftChars="0" w:right="0" w:rightChars="0" w:firstLine="0" w:firstLineChars="0"/>
              <w:jc w:val="left"/>
            </w:pPr>
            <w:r>
              <w:t>Rasch 的 a 是固定参数 1，估计值方差为 0 → `cor()` 返回 NA，被判 FAIL</w:t>
            </w:r>
          </w:p>
        </w:tc>
        <w:tc>
          <w:tcPr>
            <w:tcW w:w="2943" w:type="dxa"/>
            <w:tcBorders>
              <w:top w:val="nil"/>
              <w:left w:val="nil"/>
              <w:bottom w:val="single" w:color="auto" w:sz="12" w:space="0"/>
              <w:right w:val="nil"/>
            </w:tcBorders>
            <w:noWrap w:val="0"/>
            <w:tcMar>
              <w:top w:w="-1" w:type="dxa"/>
              <w:left w:w="-1" w:type="dxa"/>
              <w:bottom w:w="-1" w:type="dxa"/>
              <w:right w:w="-1" w:type="dxa"/>
            </w:tcMar>
            <w:vAlign w:val="center"/>
          </w:tcPr>
          <w:p w14:paraId="710E0E5B">
            <w:pPr>
              <w:keepNext/>
              <w:snapToGrid w:val="0"/>
              <w:spacing w:after="0" w:line="240" w:lineRule="auto"/>
              <w:ind w:left="0" w:leftChars="0" w:right="0" w:rightChars="0" w:firstLine="0" w:firstLineChars="0"/>
              <w:jc w:val="left"/>
            </w:pPr>
            <w:r>
              <w:t>Rasch 目录虚报 1 次失败（其实 RMSE = 0）</w:t>
            </w:r>
          </w:p>
        </w:tc>
        <w:tc>
          <w:tcPr>
            <w:tcW w:w="2375" w:type="dxa"/>
            <w:tcBorders>
              <w:top w:val="nil"/>
              <w:left w:val="nil"/>
              <w:bottom w:val="single" w:color="auto" w:sz="12" w:space="0"/>
              <w:right w:val="nil"/>
            </w:tcBorders>
            <w:noWrap w:val="0"/>
            <w:tcMar>
              <w:top w:w="-1" w:type="dxa"/>
              <w:left w:w="-1" w:type="dxa"/>
              <w:bottom w:w="-1" w:type="dxa"/>
              <w:right w:w="-1" w:type="dxa"/>
            </w:tcMar>
            <w:vAlign w:val="center"/>
          </w:tcPr>
          <w:p w14:paraId="4F51C130">
            <w:pPr>
              <w:keepNext/>
              <w:snapToGrid w:val="0"/>
              <w:spacing w:after="0" w:line="240" w:lineRule="auto"/>
              <w:ind w:left="0" w:leftChars="0" w:right="0" w:rightChars="0" w:firstLine="0" w:firstLineChars="0"/>
              <w:jc w:val="left"/>
            </w:pPr>
            <w:r>
              <w:t>看均值与 RMSE 全为 0，说明是判据问题</w:t>
            </w:r>
          </w:p>
        </w:tc>
      </w:tr>
    </w:tbl>
    <w:p w14:paraId="2F83863F"/>
    <w:p w14:paraId="54CCEB32">
      <w:r>
        <w:t>对应的加固（都已进代码）：失真配一律判 FAIL 而非静默跳过；题名按数字键对齐</w:t>
      </w:r>
    </w:p>
    <w:p w14:paraId="7B456B5C">
      <w:r>
        <w:t>（Item01 ↔ Item1）；合并后断言全覆盖（对齐数不足即失败）；新增 I12 守护题名口径。</w:t>
      </w:r>
    </w:p>
    <w:p w14:paraId="07206B4E"/>
    <w:p w14:paraId="13BE97A8">
      <w:pPr>
        <w:pStyle w:val="4"/>
      </w:pPr>
      <w:r>
        <w:t>8. 边界与回归夹具</w:t>
      </w:r>
    </w:p>
    <w:p w14:paraId="4B390A56">
      <w:r>
        <w:t>4 条夹具已接入 tests/smoke_test.ps1 -Full（第 6 节），断言的是"修好之后可观察的行为"，</w:t>
      </w:r>
    </w:p>
    <w:p w14:paraId="4A88268E">
      <w:r>
        <w:t>不只是"没崩"：</w:t>
      </w:r>
    </w:p>
    <w:tbl>
      <w:tblPr>
        <w:tblStyle w:val="33"/>
        <w:tblW w:w="102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1"/>
        <w:gridCol w:w="2595"/>
        <w:gridCol w:w="2188"/>
        <w:gridCol w:w="3216"/>
      </w:tblGrid>
      <w:tr w14:paraId="30CD90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90FC20F">
            <w:pPr>
              <w:snapToGrid w:val="0"/>
              <w:spacing w:after="0" w:line="240" w:lineRule="auto"/>
              <w:ind w:left="0" w:leftChars="0" w:right="0" w:rightChars="0" w:firstLine="0" w:firstLineChars="0"/>
              <w:jc w:val="center"/>
              <w:rPr>
                <w:b/>
              </w:rPr>
            </w:pPr>
            <w:r>
              <w:rPr>
                <w:b/>
              </w:rPr>
              <w:t>夹具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9384239">
            <w:pPr>
              <w:snapToGrid w:val="0"/>
              <w:spacing w:after="0" w:line="240" w:lineRule="auto"/>
              <w:ind w:left="0" w:leftChars="0" w:right="0" w:rightChars="0" w:firstLine="0" w:firstLineChars="0"/>
              <w:jc w:val="center"/>
              <w:rPr>
                <w:b/>
              </w:rPr>
            </w:pPr>
            <w:r>
              <w:rPr>
                <w:b/>
              </w:rPr>
              <w:t>触发条件</w:t>
            </w:r>
          </w:p>
        </w:tc>
        <w:tc>
          <w:tcPr>
            <w:tcW w:w="2188" w:type="dxa"/>
            <w:tcBorders>
              <w:top w:val="single" w:color="auto" w:sz="12" w:space="0"/>
              <w:left w:val="nil"/>
              <w:bottom w:val="nil"/>
              <w:right w:val="nil"/>
            </w:tcBorders>
            <w:noWrap w:val="0"/>
            <w:tcMar>
              <w:top w:w="-1" w:type="dxa"/>
              <w:left w:w="-1" w:type="dxa"/>
              <w:bottom w:w="-1" w:type="dxa"/>
              <w:right w:w="-1" w:type="dxa"/>
            </w:tcMar>
            <w:vAlign w:val="center"/>
          </w:tcPr>
          <w:p w14:paraId="0021A6B4">
            <w:pPr>
              <w:snapToGrid w:val="0"/>
              <w:spacing w:after="0" w:line="240" w:lineRule="auto"/>
              <w:ind w:left="0" w:leftChars="0" w:right="0" w:rightChars="0" w:firstLine="0" w:firstLineChars="0"/>
              <w:jc w:val="center"/>
              <w:rPr>
                <w:b/>
              </w:rPr>
            </w:pPr>
            <w:r>
              <w:rPr>
                <w:b/>
              </w:rPr>
              <w:t>断言的可观察行为</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2F7D194D">
            <w:pPr>
              <w:snapToGrid w:val="0"/>
              <w:spacing w:after="0" w:line="240" w:lineRule="auto"/>
              <w:ind w:left="0" w:leftChars="0" w:right="0" w:rightChars="0" w:firstLine="0" w:firstLineChars="0"/>
              <w:jc w:val="center"/>
              <w:rPr>
                <w:b/>
              </w:rPr>
            </w:pPr>
            <w:r>
              <w:rPr>
                <w:b/>
              </w:rPr>
              <w:t>修前行为</w:t>
            </w:r>
          </w:p>
        </w:tc>
      </w:tr>
      <w:tr w14:paraId="4B647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13EE287">
            <w:pPr>
              <w:snapToGrid w:val="0"/>
              <w:spacing w:after="0" w:line="240" w:lineRule="auto"/>
              <w:ind w:left="0" w:leftChars="0" w:right="0" w:rightChars="0" w:firstLine="0" w:firstLineChars="0"/>
              <w:jc w:val="left"/>
            </w:pPr>
            <w:r>
              <w:t>`e2e_ctt_zero_variance`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F8DB83F">
            <w:pPr>
              <w:snapToGrid w:val="0"/>
              <w:spacing w:after="0" w:line="240" w:lineRule="auto"/>
              <w:ind w:left="0" w:leftChars="0" w:right="0" w:rightChars="0" w:firstLine="0" w:firstLineChars="0"/>
              <w:jc w:val="left"/>
            </w:pPr>
            <w:r>
              <w:t>10 题中含 1 道零方差题（恒选 3）</w:t>
            </w:r>
          </w:p>
        </w:tc>
        <w:tc>
          <w:tcPr>
            <w:tcW w:w="2188" w:type="dxa"/>
            <w:tcBorders>
              <w:top w:val="single" w:color="auto" w:sz="4" w:space="0"/>
              <w:left w:val="nil"/>
              <w:bottom w:val="nil"/>
              <w:right w:val="nil"/>
            </w:tcBorders>
            <w:noWrap w:val="0"/>
            <w:tcMar>
              <w:top w:w="-1" w:type="dxa"/>
              <w:left w:w="-1" w:type="dxa"/>
              <w:bottom w:w="-1" w:type="dxa"/>
              <w:right w:w="-1" w:type="dxa"/>
            </w:tcMar>
            <w:vAlign w:val="center"/>
          </w:tcPr>
          <w:p w14:paraId="793C5C00">
            <w:pPr>
              <w:snapToGrid w:val="0"/>
              <w:spacing w:after="0" w:line="240" w:lineRule="auto"/>
              <w:ind w:left="0" w:leftChars="0" w:right="0" w:rightChars="0" w:firstLine="0" w:firstLineChars="0"/>
              <w:jc w:val="left"/>
            </w:pPr>
            <w:r>
              <w:t>日志出现「零方差」提示；清洗后 `Item10` 不出现且恰剩 9 题</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2EB9DA73">
            <w:pPr>
              <w:snapToGrid w:val="0"/>
              <w:spacing w:after="0" w:line="240" w:lineRule="auto"/>
              <w:ind w:left="0" w:leftChars="0" w:right="0" w:rightChars="0" w:firstLine="0" w:firstLineChars="0"/>
              <w:jc w:val="left"/>
            </w:pPr>
            <w:r>
              <w:t>静默丢列，只在控制台留一行、静默模式看不到</w:t>
            </w:r>
          </w:p>
        </w:tc>
      </w:tr>
      <w:tr w14:paraId="5A4E97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69331D">
            <w:pPr>
              <w:snapToGrid w:val="0"/>
              <w:spacing w:after="0" w:line="240" w:lineRule="auto"/>
              <w:ind w:left="0" w:leftChars="0" w:right="0" w:rightChars="0" w:firstLine="0" w:firstLineChars="0"/>
              <w:jc w:val="left"/>
            </w:pPr>
            <w:r>
              <w:t>`e2e_ctt_wrong_coding`</w:t>
            </w:r>
          </w:p>
        </w:tc>
        <w:tc>
          <w:tcPr>
            <w:tcW w:w="0" w:type="auto"/>
            <w:tcBorders>
              <w:top w:val="nil"/>
              <w:left w:val="nil"/>
              <w:bottom w:val="nil"/>
              <w:right w:val="nil"/>
            </w:tcBorders>
            <w:noWrap w:val="0"/>
            <w:tcMar>
              <w:top w:w="-1" w:type="dxa"/>
              <w:left w:w="-1" w:type="dxa"/>
              <w:bottom w:w="-1" w:type="dxa"/>
              <w:right w:w="-1" w:type="dxa"/>
            </w:tcMar>
            <w:vAlign w:val="center"/>
          </w:tcPr>
          <w:p w14:paraId="5D963BB5">
            <w:pPr>
              <w:snapToGrid w:val="0"/>
              <w:spacing w:after="0" w:line="240" w:lineRule="auto"/>
              <w:ind w:left="0" w:leftChars="0" w:right="0" w:rightChars="0" w:firstLine="0" w:firstLineChars="0"/>
              <w:jc w:val="left"/>
            </w:pPr>
            <w:r>
              <w:t>数据是 0–4 编码，却声明 `scale_maximum: 5`，并要求对 `Item01` 反向计分</w:t>
            </w:r>
          </w:p>
        </w:tc>
        <w:tc>
          <w:tcPr>
            <w:tcW w:w="2188" w:type="dxa"/>
            <w:tcBorders>
              <w:top w:val="nil"/>
              <w:left w:val="nil"/>
              <w:bottom w:val="nil"/>
              <w:right w:val="nil"/>
            </w:tcBorders>
            <w:noWrap w:val="0"/>
            <w:tcMar>
              <w:top w:w="-1" w:type="dxa"/>
              <w:left w:w="-1" w:type="dxa"/>
              <w:bottom w:w="-1" w:type="dxa"/>
              <w:right w:w="-1" w:type="dxa"/>
            </w:tcMar>
            <w:vAlign w:val="center"/>
          </w:tcPr>
          <w:p w14:paraId="36936532">
            <w:pPr>
              <w:snapToGrid w:val="0"/>
              <w:spacing w:after="0" w:line="240" w:lineRule="auto"/>
              <w:ind w:left="0" w:leftChars="0" w:right="0" w:rightChars="0" w:firstLine="0" w:firstLineChars="0"/>
              <w:jc w:val="left"/>
            </w:pPr>
            <w:r>
              <w:t>启动器非零退出；`-Verbose` 原始诊断含 `Reverse scoring assumes 1..scale_maximum`</w:t>
            </w:r>
          </w:p>
        </w:tc>
        <w:tc>
          <w:tcPr>
            <w:tcW w:w="3216" w:type="dxa"/>
            <w:tcBorders>
              <w:top w:val="nil"/>
              <w:left w:val="nil"/>
              <w:bottom w:val="nil"/>
              <w:right w:val="nil"/>
            </w:tcBorders>
            <w:noWrap w:val="0"/>
            <w:tcMar>
              <w:top w:w="-1" w:type="dxa"/>
              <w:left w:w="-1" w:type="dxa"/>
              <w:bottom w:w="-1" w:type="dxa"/>
              <w:right w:w="-1" w:type="dxa"/>
            </w:tcMar>
            <w:vAlign w:val="center"/>
          </w:tcPr>
          <w:p w14:paraId="2319A6D0">
            <w:pPr>
              <w:snapToGrid w:val="0"/>
              <w:spacing w:after="0" w:line="240" w:lineRule="auto"/>
              <w:ind w:left="0" w:leftChars="0" w:right="0" w:rightChars="0" w:firstLine="0" w:firstLineChars="0"/>
              <w:jc w:val="left"/>
            </w:pPr>
            <w:r>
              <w:t>静默按 k+1−x 算出全错的反向分</w:t>
            </w:r>
          </w:p>
        </w:tc>
      </w:tr>
      <w:tr w14:paraId="0244ED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62886A">
            <w:pPr>
              <w:snapToGrid w:val="0"/>
              <w:spacing w:after="0" w:line="240" w:lineRule="auto"/>
              <w:ind w:left="0" w:leftChars="0" w:right="0" w:rightChars="0" w:firstLine="0" w:firstLineChars="0"/>
              <w:jc w:val="left"/>
            </w:pPr>
            <w:r>
              <w:t>`e2e_ctt_median_scope`</w:t>
            </w:r>
          </w:p>
        </w:tc>
        <w:tc>
          <w:tcPr>
            <w:tcW w:w="0" w:type="auto"/>
            <w:tcBorders>
              <w:top w:val="nil"/>
              <w:left w:val="nil"/>
              <w:bottom w:val="nil"/>
              <w:right w:val="nil"/>
            </w:tcBorders>
            <w:noWrap w:val="0"/>
            <w:tcMar>
              <w:top w:w="-1" w:type="dxa"/>
              <w:left w:w="-1" w:type="dxa"/>
              <w:bottom w:w="-1" w:type="dxa"/>
              <w:right w:w="-1" w:type="dxa"/>
            </w:tcMar>
            <w:vAlign w:val="center"/>
          </w:tcPr>
          <w:p w14:paraId="27B3887A">
            <w:pPr>
              <w:snapToGrid w:val="0"/>
              <w:spacing w:after="0" w:line="240" w:lineRule="auto"/>
              <w:ind w:left="0" w:leftChars="0" w:right="0" w:rightChars="0" w:firstLine="0" w:firstLineChars="0"/>
              <w:jc w:val="left"/>
            </w:pPr>
            <w:r>
              <w:t>40 名高缺失个案（终将被删）+ 60 名完整个案；其中 P041 的 `Item06` 缺失</w:t>
            </w:r>
          </w:p>
        </w:tc>
        <w:tc>
          <w:tcPr>
            <w:tcW w:w="2188" w:type="dxa"/>
            <w:tcBorders>
              <w:top w:val="nil"/>
              <w:left w:val="nil"/>
              <w:bottom w:val="nil"/>
              <w:right w:val="nil"/>
            </w:tcBorders>
            <w:noWrap w:val="0"/>
            <w:tcMar>
              <w:top w:w="-1" w:type="dxa"/>
              <w:left w:w="-1" w:type="dxa"/>
              <w:bottom w:w="-1" w:type="dxa"/>
              <w:right w:w="-1" w:type="dxa"/>
            </w:tcMar>
            <w:vAlign w:val="center"/>
          </w:tcPr>
          <w:p w14:paraId="0D021197">
            <w:pPr>
              <w:snapToGrid w:val="0"/>
              <w:spacing w:after="0" w:line="240" w:lineRule="auto"/>
              <w:ind w:left="0" w:leftChars="0" w:right="0" w:rightChars="0" w:firstLine="0" w:firstLineChars="0"/>
              <w:jc w:val="left"/>
            </w:pPr>
            <w:r>
              <w:t>保留 60 人；P041 的 `Item06` 插补为 4（保留者中位数），不是 3（全样本中位数）</w:t>
            </w:r>
          </w:p>
        </w:tc>
        <w:tc>
          <w:tcPr>
            <w:tcW w:w="3216" w:type="dxa"/>
            <w:tcBorders>
              <w:top w:val="nil"/>
              <w:left w:val="nil"/>
              <w:bottom w:val="nil"/>
              <w:right w:val="nil"/>
            </w:tcBorders>
            <w:noWrap w:val="0"/>
            <w:tcMar>
              <w:top w:w="-1" w:type="dxa"/>
              <w:left w:w="-1" w:type="dxa"/>
              <w:bottom w:w="-1" w:type="dxa"/>
              <w:right w:w="-1" w:type="dxa"/>
            </w:tcMar>
            <w:vAlign w:val="center"/>
          </w:tcPr>
          <w:p w14:paraId="4932D422">
            <w:pPr>
              <w:snapToGrid w:val="0"/>
              <w:spacing w:after="0" w:line="240" w:lineRule="auto"/>
              <w:ind w:left="0" w:leftChars="0" w:right="0" w:rightChars="0" w:firstLine="0" w:firstLineChars="0"/>
              <w:jc w:val="left"/>
            </w:pPr>
            <w:r>
              <w:t>用全样本中位数 → 插补成 3</w:t>
            </w:r>
          </w:p>
        </w:tc>
      </w:tr>
      <w:tr w14:paraId="32A372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1" w:type="dxa"/>
            <w:tcBorders>
              <w:top w:val="nil"/>
              <w:left w:val="nil"/>
              <w:bottom w:val="single" w:color="auto" w:sz="12" w:space="0"/>
              <w:right w:val="nil"/>
            </w:tcBorders>
            <w:noWrap w:val="0"/>
            <w:tcMar>
              <w:top w:w="-1" w:type="dxa"/>
              <w:left w:w="-1" w:type="dxa"/>
              <w:bottom w:w="-1" w:type="dxa"/>
              <w:right w:w="-1" w:type="dxa"/>
            </w:tcMar>
            <w:vAlign w:val="center"/>
          </w:tcPr>
          <w:p w14:paraId="3EB6C734">
            <w:pPr>
              <w:snapToGrid w:val="0"/>
              <w:spacing w:after="0" w:line="240" w:lineRule="auto"/>
              <w:ind w:left="0" w:leftChars="0" w:right="0" w:rightChars="0" w:firstLine="0" w:firstLineChars="0"/>
              <w:jc w:val="left"/>
            </w:pPr>
            <w:r>
              <w:t>`e2e_irt_small_n`</w:t>
            </w:r>
          </w:p>
        </w:tc>
        <w:tc>
          <w:tcPr>
            <w:tcW w:w="2595" w:type="dxa"/>
            <w:tcBorders>
              <w:top w:val="nil"/>
              <w:left w:val="nil"/>
              <w:bottom w:val="single" w:color="auto" w:sz="12" w:space="0"/>
              <w:right w:val="nil"/>
            </w:tcBorders>
            <w:noWrap w:val="0"/>
            <w:tcMar>
              <w:top w:w="-1" w:type="dxa"/>
              <w:left w:w="-1" w:type="dxa"/>
              <w:bottom w:w="-1" w:type="dxa"/>
              <w:right w:w="-1" w:type="dxa"/>
            </w:tcMar>
            <w:vAlign w:val="center"/>
          </w:tcPr>
          <w:p w14:paraId="15073E62">
            <w:pPr>
              <w:snapToGrid w:val="0"/>
              <w:spacing w:after="0" w:line="240" w:lineRule="auto"/>
              <w:ind w:left="0" w:leftChars="0" w:right="0" w:rightChars="0" w:firstLine="0" w:firstLineChars="0"/>
              <w:jc w:val="left"/>
            </w:pPr>
            <w:r>
              <w:t>n = 40、10 道二分题、2PL</w:t>
            </w:r>
          </w:p>
        </w:tc>
        <w:tc>
          <w:tcPr>
            <w:tcW w:w="2188" w:type="dxa"/>
            <w:tcBorders>
              <w:top w:val="nil"/>
              <w:left w:val="nil"/>
              <w:bottom w:val="single" w:color="auto" w:sz="12" w:space="0"/>
              <w:right w:val="nil"/>
            </w:tcBorders>
            <w:noWrap w:val="0"/>
            <w:tcMar>
              <w:top w:w="-1" w:type="dxa"/>
              <w:left w:w="-1" w:type="dxa"/>
              <w:bottom w:w="-1" w:type="dxa"/>
              <w:right w:w="-1" w:type="dxa"/>
            </w:tcMar>
            <w:vAlign w:val="center"/>
          </w:tcPr>
          <w:p w14:paraId="70209E5E">
            <w:pPr>
              <w:snapToGrid w:val="0"/>
              <w:spacing w:after="0" w:line="240" w:lineRule="auto"/>
              <w:ind w:left="0" w:leftChars="0" w:right="0" w:rightChars="0" w:firstLine="0" w:firstLineChars="0"/>
              <w:jc w:val="left"/>
            </w:pPr>
            <w:r>
              <w:t>体检事件的 `warnings` 含「样本量仅 40」</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62289AAC">
            <w:pPr>
              <w:snapToGrid w:val="0"/>
              <w:spacing w:after="0" w:line="240" w:lineRule="auto"/>
              <w:ind w:left="0" w:leftChars="0" w:right="0" w:rightChars="0" w:firstLine="0" w:firstLineChars="0"/>
              <w:jc w:val="left"/>
            </w:pPr>
            <w:r>
              <w:t>无任何提示直接出结果</w:t>
            </w:r>
          </w:p>
        </w:tc>
      </w:tr>
    </w:tbl>
    <w:p w14:paraId="1F80DBFF"/>
    <w:p w14:paraId="3C015C82"/>
    <w:p w14:paraId="5E5D8C6A">
      <w:pPr>
        <w:pStyle w:val="4"/>
      </w:pPr>
      <w:r>
        <w:t>9. 已知局限与未覆盖项</w:t>
      </w:r>
    </w:p>
    <w:p w14:paraId="14CEAC87">
      <w:r>
        <w:t>诚实列出这次没有验证的部分：</w:t>
      </w:r>
    </w:p>
    <w:p w14:paraId="2DB6C7D7">
      <w:r>
        <w:t>1. 有序题 CFA 没有 L3，且已查明原因（不是"没时间做"）。 原计划用 OpenMx/semTools</w:t>
      </w:r>
    </w:p>
    <w:p w14:paraId="584AF29E">
      <w:r>
        <w:t>独立复核 CTT 的 CFA 载荷，第三轮实跑后确认本机技术栈下不可得：</w:t>
      </w:r>
    </w:p>
    <w:p w14:paraId="12EC2B93">
      <w:r>
        <w:t>OpenMx 的 mxFitFunctionWLS(type=) 只提供 WLS/DWLS/ULS（已在本机核对函数签名，</w:t>
      </w:r>
    </w:p>
    <w:p w14:paraId="03947E9E">
      <w:r>
        <w:t>OpenMx 2.22.11），没有 lavaan 所用的 WLSMV 均值/方差修正；其有序路径是 raw-ordinal ML，</w:t>
      </w:r>
    </w:p>
    <w:p w14:paraId="20541AA6">
      <w:r>
        <w:t>与 WLSMV 不是同一估计量，拿它当"独立 L3"会变成跨估计量比较。</w:t>
      </w:r>
    </w:p>
    <w:p w14:paraId="0E5A932D">
      <w:r>
        <w:t>semTools 是 lavaan 的插件，不构成独立引擎（原计划把它列为第二实现是判断失误）。</w:t>
      </w:r>
    </w:p>
    <w:p w14:paraId="15FDF8C0">
      <w:r>
        <w:t>→ 因此 CFA 的证据是 L1（CR/AVE 闭式）+ L2（真值恢复 r = .872、RMSE = .032）两类，</w:t>
      </w:r>
    </w:p>
    <w:p w14:paraId="6612681C">
      <w:r>
        <w:t>不含 L3。若确需第三类，只能改走"两侧同为连续 ML"的口径（工具在题目唯一取值 &gt; 10 时即用 ML），</w:t>
      </w:r>
    </w:p>
    <w:p w14:paraId="42BFB87A">
      <w:r>
        <w:t>届时与 WLSMV 口径不完全可比，须在报告中注明。</w:t>
      </w:r>
    </w:p>
    <w:p w14:paraId="318B989D">
      <w:r>
        <w:t>2. TAM、psych::irt.fa 未启用。 L3 目前只用了 ltm（仅覆盖单维 2PL/GRM）。</w:t>
      </w:r>
    </w:p>
    <w:p w14:paraId="47C2F39E">
      <w:r>
        <w:t>多维、GPCM/GRM 的独立实现对照仍是空白。</w:t>
      </w:r>
    </w:p>
    <w:p w14:paraId="7CFD74CD">
      <w:r>
        <w:t>3. mirt 的经验信度未做独立复算。 见 2.2 第 3 条，两者定义不同，只报告不判定。</w:t>
      </w:r>
    </w:p>
    <w:p w14:paraId="2197B5D3">
      <w:r>
        <w:t>4. 模型选择（BIC 排名）只验证了"表内自洽"，没有独立复算 M2*、SRMSR、TLI/CFI；</w:t>
      </w:r>
    </w:p>
    <w:p w14:paraId="3F39B71D">
      <w:r>
        <w:t>I7c 只确认 Selected 行与声明的选模口径一致。</w:t>
      </w:r>
    </w:p>
    <w:p w14:paraId="1CB26894">
      <w:r>
        <w:t>5. mirt 的能力估计 SE 未做解析对照。 多维下与条件切面 TIF 不存在等式关系，</w:t>
      </w:r>
    </w:p>
    <w:p w14:paraId="2188D9DF">
      <w:r>
        <w:t>单维下也只做了量级一致性（中位比值 0.86～0.93，符合 MAP 收缩的预期）。</w:t>
      </w:r>
    </w:p>
    <w:p w14:paraId="2B1CA644">
      <w:r>
        <w:t>6. 本次校对全部在 mirt 1.46.1 / psych 2.6.5 / lavaan 0.6.21 上完成，</w:t>
      </w:r>
    </w:p>
    <w:p w14:paraId="78023B7B">
      <w:r>
        <w:t>未做跨版本比对。</w:t>
      </w:r>
    </w:p>
    <w:p w14:paraId="2B9FBA5F"/>
    <w:p w14:paraId="259B0396">
      <w:pPr>
        <w:pStyle w:val="4"/>
      </w:pPr>
      <w:r>
        <w:t>10. 第三方独立复核（2026-09-18）</w:t>
      </w:r>
    </w:p>
    <w:p w14:paraId="778AB170">
      <w:r>
        <w:t>本记录与全部校对脚本交给外部模型做独立复核与证伪（提示词见</w:t>
      </w:r>
    </w:p>
    <w:p w14:paraId="02622D0F">
      <w:r>
        <w:t>第一轮复核提示词（本地存档）），用于交叉验证。</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86"/>
        <w:gridCol w:w="7770"/>
      </w:tblGrid>
      <w:tr w14:paraId="686BAB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8719524">
            <w:pPr>
              <w:snapToGrid w:val="0"/>
              <w:spacing w:after="0" w:line="240" w:lineRule="auto"/>
              <w:ind w:left="0" w:leftChars="0" w:right="0" w:rightChars="0" w:firstLine="0" w:firstLineChars="0"/>
              <w:jc w:val="center"/>
              <w:rPr>
                <w:b/>
              </w:rPr>
            </w:pPr>
            <w:r>
              <w:rPr>
                <w:b/>
              </w:rPr>
              <w:t>项</w:t>
            </w:r>
          </w:p>
        </w:tc>
        <w:tc>
          <w:tcPr>
            <w:tcW w:w="7770" w:type="dxa"/>
            <w:tcBorders>
              <w:top w:val="single" w:color="auto" w:sz="12" w:space="0"/>
              <w:left w:val="nil"/>
              <w:bottom w:val="nil"/>
              <w:right w:val="nil"/>
            </w:tcBorders>
            <w:noWrap w:val="0"/>
            <w:tcMar>
              <w:top w:w="-1" w:type="dxa"/>
              <w:left w:w="-1" w:type="dxa"/>
              <w:bottom w:w="-1" w:type="dxa"/>
              <w:right w:w="-1" w:type="dxa"/>
            </w:tcMar>
            <w:vAlign w:val="center"/>
          </w:tcPr>
          <w:p w14:paraId="7435340E">
            <w:pPr>
              <w:snapToGrid w:val="0"/>
              <w:spacing w:after="0" w:line="240" w:lineRule="auto"/>
              <w:ind w:left="0" w:leftChars="0" w:right="0" w:rightChars="0" w:firstLine="0" w:firstLineChars="0"/>
              <w:jc w:val="center"/>
              <w:rPr>
                <w:b/>
              </w:rPr>
            </w:pPr>
            <w:r>
              <w:rPr>
                <w:b/>
              </w:rPr>
              <w:t>内容</w:t>
            </w:r>
          </w:p>
        </w:tc>
      </w:tr>
      <w:tr w14:paraId="628C67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04C6A52">
            <w:pPr>
              <w:snapToGrid w:val="0"/>
              <w:spacing w:after="0" w:line="240" w:lineRule="auto"/>
              <w:ind w:left="0" w:leftChars="0" w:right="0" w:rightChars="0" w:firstLine="0" w:firstLineChars="0"/>
              <w:jc w:val="left"/>
            </w:pPr>
            <w:r>
              <w:t>复核方</w:t>
            </w:r>
          </w:p>
        </w:tc>
        <w:tc>
          <w:tcPr>
            <w:tcW w:w="7770" w:type="dxa"/>
            <w:tcBorders>
              <w:top w:val="single" w:color="auto" w:sz="4" w:space="0"/>
              <w:left w:val="nil"/>
              <w:bottom w:val="nil"/>
              <w:right w:val="nil"/>
            </w:tcBorders>
            <w:noWrap w:val="0"/>
            <w:tcMar>
              <w:top w:w="-1" w:type="dxa"/>
              <w:left w:w="-1" w:type="dxa"/>
              <w:bottom w:w="-1" w:type="dxa"/>
              <w:right w:w="-1" w:type="dxa"/>
            </w:tcMar>
            <w:vAlign w:val="center"/>
          </w:tcPr>
          <w:p w14:paraId="2F09BC02">
            <w:pPr>
              <w:snapToGrid w:val="0"/>
              <w:spacing w:after="0" w:line="240" w:lineRule="auto"/>
              <w:ind w:left="0" w:leftChars="0" w:right="0" w:rightChars="0" w:firstLine="0" w:firstLineChars="0"/>
              <w:jc w:val="left"/>
            </w:pPr>
            <w:r>
              <w:t>ZCode（内置 GLM-5.3），模式 A 实跑，耗时约 50 分钟</w:t>
            </w:r>
          </w:p>
        </w:tc>
      </w:tr>
      <w:tr w14:paraId="14EEDF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8E61A2">
            <w:pPr>
              <w:snapToGrid w:val="0"/>
              <w:spacing w:after="0" w:line="240" w:lineRule="auto"/>
              <w:ind w:left="0" w:leftChars="0" w:right="0" w:rightChars="0" w:firstLine="0" w:firstLineChars="0"/>
              <w:jc w:val="left"/>
            </w:pPr>
            <w:r>
              <w:t>方法</w:t>
            </w:r>
          </w:p>
        </w:tc>
        <w:tc>
          <w:tcPr>
            <w:tcW w:w="7770" w:type="dxa"/>
            <w:tcBorders>
              <w:top w:val="nil"/>
              <w:left w:val="nil"/>
              <w:bottom w:val="nil"/>
              <w:right w:val="nil"/>
            </w:tcBorders>
            <w:noWrap w:val="0"/>
            <w:tcMar>
              <w:top w:w="-1" w:type="dxa"/>
              <w:left w:w="-1" w:type="dxa"/>
              <w:bottom w:w="-1" w:type="dxa"/>
              <w:right w:w="-1" w:type="dxa"/>
            </w:tcMar>
            <w:vAlign w:val="center"/>
          </w:tcPr>
          <w:p w14:paraId="0B833F65">
            <w:pPr>
              <w:snapToGrid w:val="0"/>
              <w:spacing w:after="0" w:line="240" w:lineRule="auto"/>
              <w:ind w:left="0" w:leftChars="0" w:right="0" w:rightChars="0" w:firstLine="0" w:firstLineChars="0"/>
              <w:jc w:val="left"/>
            </w:pPr>
            <w:r>
              <w:t>自写 250 行独立复算器（闭式 + `ltm`，含 GPCM 相邻比值递推、GRM 累积差分、Richardson 外推求导第三条路径）；回放我方脚本；`git diff` 审计两个校对提交；边界矩阵与坏配置注入</w:t>
            </w:r>
          </w:p>
        </w:tc>
      </w:tr>
      <w:tr w14:paraId="1DBA60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EFD217">
            <w:pPr>
              <w:snapToGrid w:val="0"/>
              <w:spacing w:after="0" w:line="240" w:lineRule="auto"/>
              <w:ind w:left="0" w:leftChars="0" w:right="0" w:rightChars="0" w:firstLine="0" w:firstLineChars="0"/>
              <w:jc w:val="left"/>
            </w:pPr>
            <w:r>
              <w:t>判定</w:t>
            </w:r>
          </w:p>
        </w:tc>
        <w:tc>
          <w:tcPr>
            <w:tcW w:w="7770" w:type="dxa"/>
            <w:tcBorders>
              <w:top w:val="nil"/>
              <w:left w:val="nil"/>
              <w:bottom w:val="nil"/>
              <w:right w:val="nil"/>
            </w:tcBorders>
            <w:noWrap w:val="0"/>
            <w:tcMar>
              <w:top w:w="-1" w:type="dxa"/>
              <w:left w:w="-1" w:type="dxa"/>
              <w:bottom w:w="-1" w:type="dxa"/>
              <w:right w:w="-1" w:type="dxa"/>
            </w:tcMar>
            <w:vAlign w:val="center"/>
          </w:tcPr>
          <w:p w14:paraId="1109BBA8">
            <w:pPr>
              <w:snapToGrid w:val="0"/>
              <w:spacing w:after="0" w:line="240" w:lineRule="auto"/>
              <w:ind w:left="0" w:leftChars="0" w:right="0" w:rightChars="0" w:firstLine="0" w:firstLineChars="0"/>
              <w:jc w:val="left"/>
            </w:pPr>
            <w:r>
              <w:t>50 条主张：一致 50 / 不一致 0 / 无法判定 0；无高/中severity 问题</w:t>
            </w:r>
          </w:p>
        </w:tc>
      </w:tr>
      <w:tr w14:paraId="365534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5D5B4A">
            <w:pPr>
              <w:snapToGrid w:val="0"/>
              <w:spacing w:after="0" w:line="240" w:lineRule="auto"/>
              <w:ind w:left="0" w:leftChars="0" w:right="0" w:rightChars="0" w:firstLine="0" w:firstLineChars="0"/>
              <w:jc w:val="left"/>
            </w:pPr>
            <w:r>
              <w:t>补强</w:t>
            </w:r>
          </w:p>
        </w:tc>
        <w:tc>
          <w:tcPr>
            <w:tcW w:w="7770" w:type="dxa"/>
            <w:tcBorders>
              <w:top w:val="nil"/>
              <w:left w:val="nil"/>
              <w:bottom w:val="nil"/>
              <w:right w:val="nil"/>
            </w:tcBorders>
            <w:noWrap w:val="0"/>
            <w:tcMar>
              <w:top w:w="-1" w:type="dxa"/>
              <w:left w:w="-1" w:type="dxa"/>
              <w:bottom w:w="-1" w:type="dxa"/>
              <w:right w:w="-1" w:type="dxa"/>
            </w:tcMar>
            <w:vAlign w:val="center"/>
          </w:tcPr>
          <w:p w14:paraId="310121DC">
            <w:pPr>
              <w:snapToGrid w:val="0"/>
              <w:spacing w:after="0" w:line="240" w:lineRule="auto"/>
              <w:ind w:left="0" w:leftChars="0" w:right="0" w:rightChars="0" w:firstLine="0" w:firstLineChars="0"/>
              <w:jc w:val="left"/>
            </w:pPr>
            <w:r>
              <w:t>用 `ltm::tpm` 做了我方未做的 3PL 猜测参数对照（见 3.1 第 1 条）</w:t>
            </w:r>
          </w:p>
        </w:tc>
      </w:tr>
      <w:tr w14:paraId="15339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9083164">
            <w:pPr>
              <w:snapToGrid w:val="0"/>
              <w:spacing w:after="0" w:line="240" w:lineRule="auto"/>
              <w:ind w:left="0" w:leftChars="0" w:right="0" w:rightChars="0" w:firstLine="0" w:firstLineChars="0"/>
              <w:jc w:val="left"/>
            </w:pPr>
            <w:r>
              <w:t>对我方校对脚本的指控</w:t>
            </w:r>
          </w:p>
        </w:tc>
        <w:tc>
          <w:tcPr>
            <w:tcW w:w="7770" w:type="dxa"/>
            <w:tcBorders>
              <w:top w:val="nil"/>
              <w:left w:val="nil"/>
              <w:bottom w:val="nil"/>
              <w:right w:val="nil"/>
            </w:tcBorders>
            <w:noWrap w:val="0"/>
            <w:tcMar>
              <w:top w:w="-1" w:type="dxa"/>
              <w:left w:w="-1" w:type="dxa"/>
              <w:bottom w:w="-1" w:type="dxa"/>
              <w:right w:w="-1" w:type="dxa"/>
            </w:tcMar>
            <w:vAlign w:val="center"/>
          </w:tcPr>
          <w:p w14:paraId="099FAD88">
            <w:pPr>
              <w:snapToGrid w:val="0"/>
              <w:spacing w:after="0" w:line="240" w:lineRule="auto"/>
              <w:ind w:left="0" w:leftChars="0" w:right="0" w:rightChars="0" w:firstLine="0" w:firstLineChars="0"/>
              <w:jc w:val="left"/>
            </w:pPr>
            <w:r>
              <w:t>5 条低severity，逐条复核后全部属实，已修（见 10.1）</w:t>
            </w:r>
          </w:p>
        </w:tc>
      </w:tr>
      <w:tr w14:paraId="44BEC6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86" w:type="dxa"/>
            <w:tcBorders>
              <w:top w:val="nil"/>
              <w:left w:val="nil"/>
              <w:bottom w:val="single" w:color="auto" w:sz="12" w:space="0"/>
              <w:right w:val="nil"/>
            </w:tcBorders>
            <w:noWrap w:val="0"/>
            <w:tcMar>
              <w:top w:w="-1" w:type="dxa"/>
              <w:left w:w="-1" w:type="dxa"/>
              <w:bottom w:w="-1" w:type="dxa"/>
              <w:right w:w="-1" w:type="dxa"/>
            </w:tcMar>
            <w:vAlign w:val="center"/>
          </w:tcPr>
          <w:p w14:paraId="2D933F82">
            <w:pPr>
              <w:snapToGrid w:val="0"/>
              <w:spacing w:after="0" w:line="240" w:lineRule="auto"/>
              <w:ind w:left="0" w:leftChars="0" w:right="0" w:rightChars="0" w:firstLine="0" w:firstLineChars="0"/>
              <w:jc w:val="left"/>
            </w:pPr>
            <w:r>
              <w:t>复核方自述的局限</w:t>
            </w:r>
          </w:p>
        </w:tc>
        <w:tc>
          <w:tcPr>
            <w:tcW w:w="7770" w:type="dxa"/>
            <w:tcBorders>
              <w:top w:val="nil"/>
              <w:left w:val="nil"/>
              <w:bottom w:val="single" w:color="auto" w:sz="12" w:space="0"/>
              <w:right w:val="nil"/>
            </w:tcBorders>
            <w:noWrap w:val="0"/>
            <w:tcMar>
              <w:top w:w="-1" w:type="dxa"/>
              <w:left w:w="-1" w:type="dxa"/>
              <w:bottom w:w="-1" w:type="dxa"/>
              <w:right w:w="-1" w:type="dxa"/>
            </w:tcMar>
            <w:vAlign w:val="center"/>
          </w:tcPr>
          <w:p w14:paraId="23409DD2">
            <w:pPr>
              <w:snapToGrid w:val="0"/>
              <w:spacing w:after="0" w:line="240" w:lineRule="auto"/>
              <w:ind w:left="0" w:leftChars="0" w:right="0" w:rightChars="0" w:firstLine="0" w:firstLineChars="0"/>
              <w:jc w:val="left"/>
            </w:pPr>
            <w:r>
              <w:t>其复算器自己先修了 6 个 bug 才得到 157/157（多维 ICC 取数、CTT 矩阵子集化、C10 插补时序、I10 未设门、Rasch 固定参数未特判、正则转义）；I6 与 CTT-B3 只回放我方脚本、未独立重算；smoke 的 105 未逐项清点</w:t>
            </w:r>
          </w:p>
        </w:tc>
      </w:tr>
    </w:tbl>
    <w:p w14:paraId="451D117B"/>
    <w:p w14:paraId="798850A9">
      <w:r>
        <w:t>两点保留意见</w:t>
      </w:r>
    </w:p>
    <w:p w14:paraId="210F889A">
      <w:r>
        <w:t>1. 它的核心数字无法被审计。 报告引用了 rev_final.txt X-I1 等证据，但复算脚本随</w:t>
      </w:r>
    </w:p>
    <w:p w14:paraId="5786D207">
      <w:r>
        <w:t>notes/rev_tmp/ 一并删除（%TEMP%\fx.ps1 亦残留未清），因此"X_PASS=157 X_FAIL=0"</w:t>
      </w:r>
    </w:p>
    <w:p w14:paraId="59855A6D">
      <w:r>
        <w:t>无法由第三方复核。下一轮提示词已加入硬性要求：复算脚本必须留在仓库内，否则该条结论按"未审计"处理。</w:t>
      </w:r>
    </w:p>
    <w:p w14:paraId="40EA51B2">
      <w:r>
        <w:t>2. 它对 ltm::tpm 结果的解读方向需修正。 它称该对照是"比只报告更强的证据"；</w:t>
      </w:r>
    </w:p>
    <w:p w14:paraId="47E30EE0">
      <w:r>
        <w:t>实测显示两个实现互相吻合（r = .9755）却都恢复不了真值（−.41 / −.36），</w:t>
      </w:r>
    </w:p>
    <w:p w14:paraId="2D1B3E82">
      <w:r>
        <w:t>因此该证据只支持"无实现缺陷"，不支持"逐题 c 可用"。已在 3.1 按两面记录。</w:t>
      </w:r>
    </w:p>
    <w:p w14:paraId="0B2D0E06">
      <w:pPr>
        <w:pStyle w:val="5"/>
      </w:pPr>
      <w:r>
        <w:t>10.1 复核方指出、我方复核确认并已修的 5 处（全部在**校对脚本与文档**，未动核心代码）</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21"/>
        <w:gridCol w:w="2317"/>
        <w:gridCol w:w="3129"/>
        <w:gridCol w:w="3089"/>
      </w:tblGrid>
      <w:tr w14:paraId="3372D0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734662D">
            <w:pPr>
              <w:snapToGrid w:val="0"/>
              <w:spacing w:after="0" w:line="240" w:lineRule="auto"/>
              <w:ind w:left="0" w:leftChars="0" w:right="0" w:rightChars="0" w:firstLine="0" w:firstLineChars="0"/>
              <w:jc w:val="center"/>
              <w:rPr>
                <w:b/>
              </w:rPr>
            </w:pPr>
            <w:r>
              <w:rPr>
                <w:b/>
              </w:rPr>
              <w:t>#</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31D1511">
            <w:pPr>
              <w:snapToGrid w:val="0"/>
              <w:spacing w:after="0" w:line="240" w:lineRule="auto"/>
              <w:ind w:left="0" w:leftChars="0" w:right="0" w:rightChars="0" w:firstLine="0" w:firstLineChars="0"/>
              <w:jc w:val="center"/>
              <w:rPr>
                <w:b/>
              </w:rPr>
            </w:pPr>
            <w:r>
              <w:rPr>
                <w:b/>
              </w:rPr>
              <w:t>位置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3BD564">
            <w:pPr>
              <w:snapToGrid w:val="0"/>
              <w:spacing w:after="0" w:line="240" w:lineRule="auto"/>
              <w:ind w:left="0" w:leftChars="0" w:right="0" w:rightChars="0" w:firstLine="0" w:firstLineChars="0"/>
              <w:jc w:val="center"/>
              <w:rPr>
                <w:b/>
              </w:rPr>
            </w:pPr>
            <w:r>
              <w:rPr>
                <w:b/>
              </w:rPr>
              <w:t>问题</w:t>
            </w:r>
          </w:p>
        </w:tc>
        <w:tc>
          <w:tcPr>
            <w:tcW w:w="3089" w:type="dxa"/>
            <w:tcBorders>
              <w:top w:val="single" w:color="auto" w:sz="12" w:space="0"/>
              <w:left w:val="nil"/>
              <w:bottom w:val="nil"/>
              <w:right w:val="nil"/>
            </w:tcBorders>
            <w:noWrap w:val="0"/>
            <w:tcMar>
              <w:top w:w="-1" w:type="dxa"/>
              <w:left w:w="-1" w:type="dxa"/>
              <w:bottom w:w="-1" w:type="dxa"/>
              <w:right w:w="-1" w:type="dxa"/>
            </w:tcMar>
            <w:vAlign w:val="center"/>
          </w:tcPr>
          <w:p w14:paraId="044D4848">
            <w:pPr>
              <w:snapToGrid w:val="0"/>
              <w:spacing w:after="0" w:line="240" w:lineRule="auto"/>
              <w:ind w:left="0" w:leftChars="0" w:right="0" w:rightChars="0" w:firstLine="0" w:firstLineChars="0"/>
              <w:jc w:val="center"/>
              <w:rPr>
                <w:b/>
              </w:rPr>
            </w:pPr>
            <w:r>
              <w:rPr>
                <w:b/>
              </w:rPr>
              <w:t>处理</w:t>
            </w:r>
          </w:p>
        </w:tc>
      </w:tr>
      <w:tr w14:paraId="0530D1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6ADAC2">
            <w:pPr>
              <w:snapToGrid w:val="0"/>
              <w:spacing w:after="0" w:line="240" w:lineRule="auto"/>
              <w:ind w:left="0" w:leftChars="0" w:right="0" w:rightChars="0" w:firstLine="0" w:firstLineChars="0"/>
              <w:jc w:val="center"/>
            </w:pPr>
            <w: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B66CEF">
            <w:pPr>
              <w:snapToGrid w:val="0"/>
              <w:spacing w:after="0" w:line="240" w:lineRule="auto"/>
              <w:ind w:left="0" w:leftChars="0" w:right="0" w:rightChars="0" w:firstLine="0" w:firstLineChars="0"/>
              <w:jc w:val="left"/>
            </w:pPr>
            <w:r>
              <w:t>`verify_l1_irt.R` I10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23677C6">
            <w:pPr>
              <w:snapToGrid w:val="0"/>
              <w:spacing w:after="0" w:line="240" w:lineRule="auto"/>
              <w:ind w:left="0" w:leftChars="0" w:right="0" w:rightChars="0" w:firstLine="0" w:firstLineChars="0"/>
              <w:jc w:val="left"/>
            </w:pPr>
            <w:r>
              <w:t>近恒真：守卫条件 `max\</w:t>
            </w:r>
          </w:p>
        </w:tc>
        <w:tc>
          <w:tcPr>
            <w:tcW w:w="3089" w:type="dxa"/>
            <w:tcBorders>
              <w:top w:val="single" w:color="auto" w:sz="4" w:space="0"/>
              <w:left w:val="nil"/>
              <w:bottom w:val="nil"/>
              <w:right w:val="nil"/>
            </w:tcBorders>
            <w:noWrap w:val="0"/>
            <w:tcMar>
              <w:top w:w="-1" w:type="dxa"/>
              <w:left w:w="-1" w:type="dxa"/>
              <w:bottom w:w="-1" w:type="dxa"/>
              <w:right w:w="-1" w:type="dxa"/>
            </w:tcMar>
            <w:vAlign w:val="center"/>
          </w:tcPr>
          <w:p w14:paraId="7C6A0192">
            <w:pPr>
              <w:snapToGrid w:val="0"/>
              <w:spacing w:after="0" w:line="240" w:lineRule="auto"/>
              <w:ind w:left="0" w:leftChars="0" w:right="0" w:rightChars="0" w:firstLine="0" w:firstLineChars="0"/>
              <w:jc w:val="left"/>
            </w:pPr>
            <w:r>
              <w:t>a−1\</w:t>
            </w:r>
          </w:p>
        </w:tc>
      </w:tr>
      <w:tr w14:paraId="30B621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02FADC">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noWrap w:val="0"/>
            <w:tcMar>
              <w:top w:w="-1" w:type="dxa"/>
              <w:left w:w="-1" w:type="dxa"/>
              <w:bottom w:w="-1" w:type="dxa"/>
              <w:right w:w="-1" w:type="dxa"/>
            </w:tcMar>
            <w:vAlign w:val="center"/>
          </w:tcPr>
          <w:p w14:paraId="5C3F5053">
            <w:pPr>
              <w:snapToGrid w:val="0"/>
              <w:spacing w:after="0" w:line="240" w:lineRule="auto"/>
              <w:ind w:left="0" w:leftChars="0" w:right="0" w:rightChars="0" w:firstLine="0" w:firstLineChars="0"/>
              <w:jc w:val="left"/>
            </w:pPr>
            <w:r>
              <w:t>`verify_l1_irt.R` I5</w:t>
            </w:r>
          </w:p>
        </w:tc>
        <w:tc>
          <w:tcPr>
            <w:tcW w:w="0" w:type="auto"/>
            <w:tcBorders>
              <w:top w:val="nil"/>
              <w:left w:val="nil"/>
              <w:bottom w:val="nil"/>
              <w:right w:val="nil"/>
            </w:tcBorders>
            <w:noWrap w:val="0"/>
            <w:tcMar>
              <w:top w:w="-1" w:type="dxa"/>
              <w:left w:w="-1" w:type="dxa"/>
              <w:bottom w:w="-1" w:type="dxa"/>
              <w:right w:w="-1" w:type="dxa"/>
            </w:tcMar>
            <w:vAlign w:val="center"/>
          </w:tcPr>
          <w:p w14:paraId="539DA6A6">
            <w:pPr>
              <w:snapToGrid w:val="0"/>
              <w:spacing w:after="0" w:line="240" w:lineRule="auto"/>
              <w:ind w:left="0" w:leftChars="0" w:right="0" w:rightChars="0" w:firstLine="0" w:firstLineChars="0"/>
              <w:jc w:val="left"/>
            </w:pPr>
            <w:r>
              <w:t>循环内残留静默 `next`：TIF 有某维度而 IIF 无时直接跳过、不计失败，与"失配一律判失败"的纪律相悖（当前数据未触发）</w:t>
            </w:r>
          </w:p>
        </w:tc>
        <w:tc>
          <w:tcPr>
            <w:tcW w:w="3089" w:type="dxa"/>
            <w:tcBorders>
              <w:top w:val="nil"/>
              <w:left w:val="nil"/>
              <w:bottom w:val="nil"/>
              <w:right w:val="nil"/>
            </w:tcBorders>
            <w:noWrap w:val="0"/>
            <w:tcMar>
              <w:top w:w="-1" w:type="dxa"/>
              <w:left w:w="-1" w:type="dxa"/>
              <w:bottom w:w="-1" w:type="dxa"/>
              <w:right w:w="-1" w:type="dxa"/>
            </w:tcMar>
            <w:vAlign w:val="center"/>
          </w:tcPr>
          <w:p w14:paraId="7CABBBD9">
            <w:pPr>
              <w:snapToGrid w:val="0"/>
              <w:spacing w:after="0" w:line="240" w:lineRule="auto"/>
              <w:ind w:left="0" w:leftChars="0" w:right="0" w:rightChars="0" w:firstLine="0" w:firstLineChars="0"/>
              <w:jc w:val="left"/>
            </w:pPr>
            <w:r>
              <w:t>改为记为失败并报出维度与 θ</w:t>
            </w:r>
          </w:p>
        </w:tc>
      </w:tr>
      <w:tr w14:paraId="549B93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799B03">
            <w:pPr>
              <w:snapToGrid w:val="0"/>
              <w:spacing w:after="0" w:line="240" w:lineRule="auto"/>
              <w:ind w:left="0" w:leftChars="0" w:right="0" w:rightChars="0" w:firstLine="0" w:firstLineChars="0"/>
              <w:jc w:val="center"/>
            </w:pPr>
            <w:r>
              <w:t>3</w:t>
            </w:r>
          </w:p>
        </w:tc>
        <w:tc>
          <w:tcPr>
            <w:tcW w:w="0" w:type="auto"/>
            <w:tcBorders>
              <w:top w:val="nil"/>
              <w:left w:val="nil"/>
              <w:bottom w:val="nil"/>
              <w:right w:val="nil"/>
            </w:tcBorders>
            <w:noWrap w:val="0"/>
            <w:tcMar>
              <w:top w:w="-1" w:type="dxa"/>
              <w:left w:w="-1" w:type="dxa"/>
              <w:bottom w:w="-1" w:type="dxa"/>
              <w:right w:w="-1" w:type="dxa"/>
            </w:tcMar>
            <w:vAlign w:val="center"/>
          </w:tcPr>
          <w:p w14:paraId="6967A62F">
            <w:pPr>
              <w:snapToGrid w:val="0"/>
              <w:spacing w:after="0" w:line="240" w:lineRule="auto"/>
              <w:ind w:left="0" w:leftChars="0" w:right="0" w:rightChars="0" w:firstLine="0" w:firstLineChars="0"/>
              <w:jc w:val="left"/>
            </w:pPr>
            <w:r>
              <w:t>`verify_recovery_irt.R`</w:t>
            </w:r>
          </w:p>
        </w:tc>
        <w:tc>
          <w:tcPr>
            <w:tcW w:w="0" w:type="auto"/>
            <w:tcBorders>
              <w:top w:val="nil"/>
              <w:left w:val="nil"/>
              <w:bottom w:val="nil"/>
              <w:right w:val="nil"/>
            </w:tcBorders>
            <w:noWrap w:val="0"/>
            <w:tcMar>
              <w:top w:w="-1" w:type="dxa"/>
              <w:left w:w="-1" w:type="dxa"/>
              <w:bottom w:w="-1" w:type="dxa"/>
              <w:right w:w="-1" w:type="dxa"/>
            </w:tcMar>
            <w:vAlign w:val="center"/>
          </w:tcPr>
          <w:p w14:paraId="1F9E78AE">
            <w:pPr>
              <w:snapToGrid w:val="0"/>
              <w:spacing w:after="0" w:line="240" w:lineRule="auto"/>
              <w:ind w:left="0" w:leftChars="0" w:right="0" w:rightChars="0" w:firstLine="0" w:firstLineChars="0"/>
              <w:jc w:val="left"/>
            </w:pPr>
            <w:r>
              <w:t>MIRT-CIFA 的 θ 按位置配对 `ecols[i]↔tcols[i]`，隐含"工具维度编号 = 真值维度编号"；换对照表若维度排序不同会错位</w:t>
            </w:r>
          </w:p>
        </w:tc>
        <w:tc>
          <w:tcPr>
            <w:tcW w:w="3089" w:type="dxa"/>
            <w:tcBorders>
              <w:top w:val="nil"/>
              <w:left w:val="nil"/>
              <w:bottom w:val="nil"/>
              <w:right w:val="nil"/>
            </w:tcBorders>
            <w:noWrap w:val="0"/>
            <w:tcMar>
              <w:top w:w="-1" w:type="dxa"/>
              <w:left w:w="-1" w:type="dxa"/>
              <w:bottom w:w="-1" w:type="dxa"/>
              <w:right w:w="-1" w:type="dxa"/>
            </w:tcMar>
            <w:vAlign w:val="center"/>
          </w:tcPr>
          <w:p w14:paraId="32271012">
            <w:pPr>
              <w:snapToGrid w:val="0"/>
              <w:spacing w:after="0" w:line="240" w:lineRule="auto"/>
              <w:ind w:left="0" w:leftChars="0" w:right="0" w:rightChars="0" w:firstLine="0" w:firstLineChars="0"/>
              <w:jc w:val="left"/>
            </w:pPr>
            <w:r>
              <w:t>把前提显式化：先用载荷矩阵反查"工具第 i 维 ↔ 真值第 i 维"是否同序，同序才配对，否则明确报"未判定"而非给出可能错位的 r</w:t>
            </w:r>
          </w:p>
        </w:tc>
      </w:tr>
      <w:tr w14:paraId="7BBFE1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5BA50D">
            <w:pPr>
              <w:snapToGrid w:val="0"/>
              <w:spacing w:after="0" w:line="240" w:lineRule="auto"/>
              <w:ind w:left="0" w:leftChars="0" w:right="0" w:rightChars="0" w:firstLine="0" w:firstLineChars="0"/>
              <w:jc w:val="center"/>
            </w:pPr>
            <w:r>
              <w:t>4</w:t>
            </w:r>
          </w:p>
        </w:tc>
        <w:tc>
          <w:tcPr>
            <w:tcW w:w="0" w:type="auto"/>
            <w:tcBorders>
              <w:top w:val="nil"/>
              <w:left w:val="nil"/>
              <w:bottom w:val="nil"/>
              <w:right w:val="nil"/>
            </w:tcBorders>
            <w:noWrap w:val="0"/>
            <w:tcMar>
              <w:top w:w="-1" w:type="dxa"/>
              <w:left w:w="-1" w:type="dxa"/>
              <w:bottom w:w="-1" w:type="dxa"/>
              <w:right w:w="-1" w:type="dxa"/>
            </w:tcMar>
            <w:vAlign w:val="center"/>
          </w:tcPr>
          <w:p w14:paraId="75915355">
            <w:pPr>
              <w:snapToGrid w:val="0"/>
              <w:spacing w:after="0" w:line="240" w:lineRule="auto"/>
              <w:ind w:left="0" w:leftChars="0" w:right="0" w:rightChars="0" w:firstLine="0" w:firstLineChars="0"/>
              <w:jc w:val="left"/>
            </w:pPr>
            <w:r>
              <w:t>「输出校对方案」（本地存档） A6</w:t>
            </w:r>
          </w:p>
        </w:tc>
        <w:tc>
          <w:tcPr>
            <w:tcW w:w="0" w:type="auto"/>
            <w:tcBorders>
              <w:top w:val="nil"/>
              <w:left w:val="nil"/>
              <w:bottom w:val="nil"/>
              <w:right w:val="nil"/>
            </w:tcBorders>
            <w:noWrap w:val="0"/>
            <w:tcMar>
              <w:top w:w="-1" w:type="dxa"/>
              <w:left w:w="-1" w:type="dxa"/>
              <w:bottom w:w="-1" w:type="dxa"/>
              <w:right w:w="-1" w:type="dxa"/>
            </w:tcMar>
            <w:vAlign w:val="center"/>
          </w:tcPr>
          <w:p w14:paraId="63E46D8A">
            <w:pPr>
              <w:snapToGrid w:val="0"/>
              <w:spacing w:after="0" w:line="240" w:lineRule="auto"/>
              <w:ind w:left="0" w:leftChars="0" w:right="0" w:rightChars="0" w:firstLine="0" w:firstLineChars="0"/>
              <w:jc w:val="left"/>
            </w:pPr>
            <w:r>
              <w:t>阈值从"相关 &gt; .95"放宽到"比值∈[0.75,1.25] 且 r ≥ .70"未声明（理由只写在脚本注释里）</w:t>
            </w:r>
          </w:p>
        </w:tc>
        <w:tc>
          <w:tcPr>
            <w:tcW w:w="3089" w:type="dxa"/>
            <w:tcBorders>
              <w:top w:val="nil"/>
              <w:left w:val="nil"/>
              <w:bottom w:val="nil"/>
              <w:right w:val="nil"/>
            </w:tcBorders>
            <w:noWrap w:val="0"/>
            <w:tcMar>
              <w:top w:w="-1" w:type="dxa"/>
              <w:left w:w="-1" w:type="dxa"/>
              <w:bottom w:w="-1" w:type="dxa"/>
              <w:right w:w="-1" w:type="dxa"/>
            </w:tcMar>
            <w:vAlign w:val="center"/>
          </w:tcPr>
          <w:p w14:paraId="0F7CBE22">
            <w:pPr>
              <w:snapToGrid w:val="0"/>
              <w:spacing w:after="0" w:line="240" w:lineRule="auto"/>
              <w:ind w:left="0" w:leftChars="0" w:right="0" w:rightChars="0" w:firstLine="0" w:firstLineChars="0"/>
              <w:jc w:val="left"/>
            </w:pPr>
            <w:r>
              <w:t>方案表已改为实现口径，并补"阈值变更说明"（MAP 收缩导致逐点 r 被尾部拉低，中位比值仍 ≈ 0.93）</w:t>
            </w:r>
          </w:p>
        </w:tc>
      </w:tr>
      <w:tr w14:paraId="1E44DA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 w:type="dxa"/>
            <w:tcBorders>
              <w:top w:val="nil"/>
              <w:left w:val="nil"/>
              <w:bottom w:val="single" w:color="auto" w:sz="12" w:space="0"/>
              <w:right w:val="nil"/>
            </w:tcBorders>
            <w:noWrap w:val="0"/>
            <w:tcMar>
              <w:top w:w="-1" w:type="dxa"/>
              <w:left w:w="-1" w:type="dxa"/>
              <w:bottom w:w="-1" w:type="dxa"/>
              <w:right w:w="-1" w:type="dxa"/>
            </w:tcMar>
            <w:vAlign w:val="center"/>
          </w:tcPr>
          <w:p w14:paraId="454C100A">
            <w:pPr>
              <w:snapToGrid w:val="0"/>
              <w:spacing w:after="0" w:line="240" w:lineRule="auto"/>
              <w:ind w:left="0" w:leftChars="0" w:right="0" w:rightChars="0" w:firstLine="0" w:firstLineChars="0"/>
              <w:jc w:val="center"/>
            </w:pPr>
            <w:r>
              <w:t>5</w:t>
            </w:r>
          </w:p>
        </w:tc>
        <w:tc>
          <w:tcPr>
            <w:tcW w:w="2317" w:type="dxa"/>
            <w:tcBorders>
              <w:top w:val="nil"/>
              <w:left w:val="nil"/>
              <w:bottom w:val="single" w:color="auto" w:sz="12" w:space="0"/>
              <w:right w:val="nil"/>
            </w:tcBorders>
            <w:noWrap w:val="0"/>
            <w:tcMar>
              <w:top w:w="-1" w:type="dxa"/>
              <w:left w:w="-1" w:type="dxa"/>
              <w:bottom w:w="-1" w:type="dxa"/>
              <w:right w:w="-1" w:type="dxa"/>
            </w:tcMar>
            <w:vAlign w:val="center"/>
          </w:tcPr>
          <w:p w14:paraId="6696AE12">
            <w:pPr>
              <w:snapToGrid w:val="0"/>
              <w:spacing w:after="0" w:line="240" w:lineRule="auto"/>
              <w:ind w:left="0" w:leftChars="0" w:right="0" w:rightChars="0" w:firstLine="0" w:firstLineChars="0"/>
              <w:jc w:val="left"/>
            </w:pPr>
            <w:r>
              <w:t>本记录 §4</w:t>
            </w:r>
          </w:p>
        </w:tc>
        <w:tc>
          <w:tcPr>
            <w:tcW w:w="3129" w:type="dxa"/>
            <w:tcBorders>
              <w:top w:val="nil"/>
              <w:left w:val="nil"/>
              <w:bottom w:val="single" w:color="auto" w:sz="12" w:space="0"/>
              <w:right w:val="nil"/>
            </w:tcBorders>
            <w:noWrap w:val="0"/>
            <w:tcMar>
              <w:top w:w="-1" w:type="dxa"/>
              <w:left w:w="-1" w:type="dxa"/>
              <w:bottom w:w="-1" w:type="dxa"/>
              <w:right w:w="-1" w:type="dxa"/>
            </w:tcMar>
            <w:vAlign w:val="center"/>
          </w:tcPr>
          <w:p w14:paraId="1FE1306B">
            <w:pPr>
              <w:snapToGrid w:val="0"/>
              <w:spacing w:after="0" w:line="240" w:lineRule="auto"/>
              <w:ind w:left="0" w:leftChars="0" w:right="0" w:rightChars="0" w:firstLine="0" w:firstLineChars="0"/>
              <w:jc w:val="left"/>
            </w:pPr>
            <w:r>
              <w:t>L3 写"SKIP = 0"，那是 2 目录调用下的数字，未说明 `ltm` 只覆盖单维 2PL/GRM</w:t>
            </w:r>
          </w:p>
        </w:tc>
        <w:tc>
          <w:tcPr>
            <w:tcW w:w="3089" w:type="dxa"/>
            <w:tcBorders>
              <w:top w:val="nil"/>
              <w:left w:val="nil"/>
              <w:bottom w:val="single" w:color="auto" w:sz="12" w:space="0"/>
              <w:right w:val="nil"/>
            </w:tcBorders>
            <w:noWrap w:val="0"/>
            <w:tcMar>
              <w:top w:w="-1" w:type="dxa"/>
              <w:left w:w="-1" w:type="dxa"/>
              <w:bottom w:w="-1" w:type="dxa"/>
              <w:right w:w="-1" w:type="dxa"/>
            </w:tcMar>
            <w:vAlign w:val="center"/>
          </w:tcPr>
          <w:p w14:paraId="2EF2C978">
            <w:pPr>
              <w:snapToGrid w:val="0"/>
              <w:spacing w:after="0" w:line="240" w:lineRule="auto"/>
              <w:ind w:left="0" w:leftChars="0" w:right="0" w:rightChars="0" w:firstLine="0" w:firstLineChars="0"/>
              <w:jc w:val="left"/>
            </w:pPr>
            <w:r>
              <w:t>已补口径说明：2 个可对照目录 PASS=6/SKIP=0；8 目录一并运行则为 SKIP=6</w:t>
            </w:r>
          </w:p>
        </w:tc>
      </w:tr>
    </w:tbl>
    <w:p w14:paraId="5C5E358C"/>
    <w:p w14:paraId="66E00873">
      <w:r>
        <w:t>修后复跑：L1 = 109/0/13、L2 = 32/0/0、L3（2 目录）= 6/0/0，与修前一致（说明这 5 处修的是</w:t>
      </w:r>
    </w:p>
    <w:p w14:paraId="31CD85DE">
      <w:r>
        <w:t>判别力与文档口径，没有改变任何数值结论）。</w:t>
      </w:r>
    </w:p>
    <w:p w14:paraId="55F50F2F"/>
    <w:p w14:paraId="7CB390E1">
      <w:pPr>
        <w:pStyle w:val="4"/>
      </w:pPr>
      <w:r>
        <w:t>11. 第二轮第三方复核（Codex／GPT-5.6 Terra，2026-09-18）</w:t>
      </w:r>
    </w:p>
    <w:p w14:paraId="6D483E89">
      <w:r>
        <w:t>第二轮换靶子：第一轮（GLM-5.3）已覆盖数值层的既有主张，重复它们的边际信息接近零，</w:t>
      </w:r>
    </w:p>
    <w:p w14:paraId="6BBCFD1B">
      <w:r>
        <w:t>故第二轮只攻击 5 个空白（G1–G5）。报告见 docs/第三轮_CTT与IRT审查报告.md，</w:t>
      </w:r>
    </w:p>
    <w:p w14:paraId="3C570573">
      <w:r>
        <w:t>审计脚本 独立复算脚本（本地存档） + results/（含 sessionInfo.txt）。</w:t>
      </w:r>
    </w:p>
    <w:p w14:paraId="1963C92D">
      <w:r>
        <w:t>判定汇总（复核方自报）</w:t>
      </w:r>
    </w:p>
    <w:tbl>
      <w:tblPr>
        <w:tblStyle w:val="3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205"/>
        <w:gridCol w:w="5647"/>
      </w:tblGrid>
      <w:tr w14:paraId="17CC3D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EA87C95">
            <w:pPr>
              <w:snapToGrid w:val="0"/>
              <w:spacing w:after="0" w:line="240" w:lineRule="auto"/>
              <w:ind w:left="0" w:leftChars="0" w:right="0" w:rightChars="0" w:firstLine="0" w:firstLineChars="0"/>
              <w:jc w:val="center"/>
              <w:rPr>
                <w:b/>
              </w:rPr>
            </w:pPr>
            <w:r>
              <w:rPr>
                <w:b/>
              </w:rPr>
              <w:t>任务</w:t>
            </w:r>
          </w:p>
        </w:tc>
        <w:tc>
          <w:tcPr>
            <w:tcW w:w="5647" w:type="dxa"/>
            <w:tcBorders>
              <w:top w:val="single" w:color="auto" w:sz="12" w:space="0"/>
              <w:left w:val="nil"/>
              <w:bottom w:val="nil"/>
              <w:right w:val="nil"/>
            </w:tcBorders>
            <w:noWrap w:val="0"/>
            <w:tcMar>
              <w:top w:w="-1" w:type="dxa"/>
              <w:left w:w="-1" w:type="dxa"/>
              <w:bottom w:w="-1" w:type="dxa"/>
              <w:right w:w="-1" w:type="dxa"/>
            </w:tcMar>
            <w:vAlign w:val="center"/>
          </w:tcPr>
          <w:p w14:paraId="282B14BB">
            <w:pPr>
              <w:snapToGrid w:val="0"/>
              <w:spacing w:after="0" w:line="240" w:lineRule="auto"/>
              <w:ind w:left="0" w:leftChars="0" w:right="0" w:rightChars="0" w:firstLine="0" w:firstLineChars="0"/>
              <w:jc w:val="center"/>
              <w:rPr>
                <w:b/>
              </w:rPr>
            </w:pPr>
            <w:r>
              <w:rPr>
                <w:b/>
              </w:rPr>
              <w:t>判定</w:t>
            </w:r>
          </w:p>
        </w:tc>
      </w:tr>
      <w:tr w14:paraId="2E00E8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76E25">
            <w:pPr>
              <w:snapToGrid w:val="0"/>
              <w:spacing w:after="0" w:line="240" w:lineRule="auto"/>
              <w:ind w:left="0" w:leftChars="0" w:right="0" w:rightChars="0" w:firstLine="0" w:firstLineChars="0"/>
              <w:jc w:val="left"/>
            </w:pPr>
            <w:r>
              <w:t>G1 多维 GPCM 的独立 L3</w:t>
            </w:r>
          </w:p>
        </w:tc>
        <w:tc>
          <w:tcPr>
            <w:tcW w:w="5647" w:type="dxa"/>
            <w:tcBorders>
              <w:top w:val="single" w:color="auto" w:sz="4" w:space="0"/>
              <w:left w:val="nil"/>
              <w:bottom w:val="nil"/>
              <w:right w:val="nil"/>
            </w:tcBorders>
            <w:noWrap w:val="0"/>
            <w:tcMar>
              <w:top w:w="-1" w:type="dxa"/>
              <w:left w:w="-1" w:type="dxa"/>
              <w:bottom w:w="-1" w:type="dxa"/>
              <w:right w:w="-1" w:type="dxa"/>
            </w:tcMar>
            <w:vAlign w:val="center"/>
          </w:tcPr>
          <w:p w14:paraId="17078F56">
            <w:pPr>
              <w:snapToGrid w:val="0"/>
              <w:spacing w:after="0" w:line="240" w:lineRule="auto"/>
              <w:ind w:left="0" w:leftChars="0" w:right="0" w:rightChars="0" w:firstLine="0" w:firstLineChars="0"/>
              <w:jc w:val="left"/>
            </w:pPr>
            <w:r>
              <w:t>未完成（TAM 可用但未产出可对照参数；`sirt` 未安装）</w:t>
            </w:r>
          </w:p>
        </w:tc>
      </w:tr>
      <w:tr w14:paraId="1B145D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258A519">
            <w:pPr>
              <w:snapToGrid w:val="0"/>
              <w:spacing w:after="0" w:line="240" w:lineRule="auto"/>
              <w:ind w:left="0" w:leftChars="0" w:right="0" w:rightChars="0" w:firstLine="0" w:firstLineChars="0"/>
              <w:jc w:val="left"/>
            </w:pPr>
            <w:r>
              <w:t>G2 CFA 的独立 L3</w:t>
            </w:r>
          </w:p>
        </w:tc>
        <w:tc>
          <w:tcPr>
            <w:tcW w:w="5647" w:type="dxa"/>
            <w:tcBorders>
              <w:top w:val="nil"/>
              <w:left w:val="nil"/>
              <w:bottom w:val="nil"/>
              <w:right w:val="nil"/>
            </w:tcBorders>
            <w:noWrap w:val="0"/>
            <w:tcMar>
              <w:top w:w="-1" w:type="dxa"/>
              <w:left w:w="-1" w:type="dxa"/>
              <w:bottom w:w="-1" w:type="dxa"/>
              <w:right w:w="-1" w:type="dxa"/>
            </w:tcMar>
            <w:vAlign w:val="center"/>
          </w:tcPr>
          <w:p w14:paraId="34DB713B">
            <w:pPr>
              <w:snapToGrid w:val="0"/>
              <w:spacing w:after="0" w:line="240" w:lineRule="auto"/>
              <w:ind w:left="0" w:leftChars="0" w:right="0" w:rightChars="0" w:firstLine="0" w:firstLineChars="0"/>
              <w:jc w:val="left"/>
            </w:pPr>
            <w:r>
              <w:t>partial（用同一估计器 lavaan 严格复现，非独立实现）</w:t>
            </w:r>
          </w:p>
        </w:tc>
      </w:tr>
      <w:tr w14:paraId="32E895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55A330">
            <w:pPr>
              <w:snapToGrid w:val="0"/>
              <w:spacing w:after="0" w:line="240" w:lineRule="auto"/>
              <w:ind w:left="0" w:leftChars="0" w:right="0" w:rightChars="0" w:firstLine="0" w:firstLineChars="0"/>
              <w:jc w:val="left"/>
            </w:pPr>
            <w:r>
              <w:t>G3 `M2*`/`SRMSR` 的第二实现</w:t>
            </w:r>
          </w:p>
        </w:tc>
        <w:tc>
          <w:tcPr>
            <w:tcW w:w="5647" w:type="dxa"/>
            <w:tcBorders>
              <w:top w:val="nil"/>
              <w:left w:val="nil"/>
              <w:bottom w:val="nil"/>
              <w:right w:val="nil"/>
            </w:tcBorders>
            <w:noWrap w:val="0"/>
            <w:tcMar>
              <w:top w:w="-1" w:type="dxa"/>
              <w:left w:w="-1" w:type="dxa"/>
              <w:bottom w:w="-1" w:type="dxa"/>
              <w:right w:w="-1" w:type="dxa"/>
            </w:tcMar>
            <w:vAlign w:val="center"/>
          </w:tcPr>
          <w:p w14:paraId="15B03E05">
            <w:pPr>
              <w:snapToGrid w:val="0"/>
              <w:spacing w:after="0" w:line="240" w:lineRule="auto"/>
              <w:ind w:left="0" w:leftChars="0" w:right="0" w:rightChars="0" w:firstLine="0" w:firstLineChars="0"/>
              <w:jc w:val="left"/>
            </w:pPr>
            <w:r>
              <w:t>无法判定</w:t>
            </w:r>
          </w:p>
        </w:tc>
      </w:tr>
      <w:tr w14:paraId="1FF68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59110FA">
            <w:pPr>
              <w:snapToGrid w:val="0"/>
              <w:spacing w:after="0" w:line="240" w:lineRule="auto"/>
              <w:ind w:left="0" w:leftChars="0" w:right="0" w:rightChars="0" w:firstLine="0" w:firstLineChars="0"/>
              <w:jc w:val="left"/>
            </w:pPr>
            <w:r>
              <w:t>G4 报告层忠实性</w:t>
            </w:r>
          </w:p>
        </w:tc>
        <w:tc>
          <w:tcPr>
            <w:tcW w:w="5647" w:type="dxa"/>
            <w:tcBorders>
              <w:top w:val="nil"/>
              <w:left w:val="nil"/>
              <w:bottom w:val="nil"/>
              <w:right w:val="nil"/>
            </w:tcBorders>
            <w:noWrap w:val="0"/>
            <w:tcMar>
              <w:top w:w="-1" w:type="dxa"/>
              <w:left w:w="-1" w:type="dxa"/>
              <w:bottom w:w="-1" w:type="dxa"/>
              <w:right w:w="-1" w:type="dxa"/>
            </w:tcMar>
            <w:vAlign w:val="center"/>
          </w:tcPr>
          <w:p w14:paraId="5D229914">
            <w:pPr>
              <w:snapToGrid w:val="0"/>
              <w:spacing w:after="0" w:line="240" w:lineRule="auto"/>
              <w:ind w:left="0" w:leftChars="0" w:right="0" w:rightChars="0" w:firstLine="0" w:firstLineChars="0"/>
              <w:jc w:val="left"/>
            </w:pPr>
            <w:r>
              <w:t>一致（5 目录 × 3 项 = 15/15）</w:t>
            </w:r>
          </w:p>
        </w:tc>
      </w:tr>
      <w:tr w14:paraId="400A07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05" w:type="dxa"/>
            <w:tcBorders>
              <w:top w:val="nil"/>
              <w:left w:val="nil"/>
              <w:bottom w:val="single" w:color="auto" w:sz="12" w:space="0"/>
              <w:right w:val="nil"/>
            </w:tcBorders>
            <w:noWrap w:val="0"/>
            <w:tcMar>
              <w:top w:w="-1" w:type="dxa"/>
              <w:left w:w="-1" w:type="dxa"/>
              <w:bottom w:w="-1" w:type="dxa"/>
              <w:right w:w="-1" w:type="dxa"/>
            </w:tcMar>
            <w:vAlign w:val="center"/>
          </w:tcPr>
          <w:p w14:paraId="59686D6A">
            <w:pPr>
              <w:snapToGrid w:val="0"/>
              <w:spacing w:after="0" w:line="240" w:lineRule="auto"/>
              <w:ind w:left="0" w:leftChars="0" w:right="0" w:rightChars="0" w:firstLine="0" w:firstLineChars="0"/>
              <w:jc w:val="left"/>
            </w:pPr>
            <w:r>
              <w:t>G5 `empirical_rxx` 口径</w:t>
            </w:r>
          </w:p>
        </w:tc>
        <w:tc>
          <w:tcPr>
            <w:tcW w:w="5647" w:type="dxa"/>
            <w:tcBorders>
              <w:top w:val="nil"/>
              <w:left w:val="nil"/>
              <w:bottom w:val="single" w:color="auto" w:sz="12" w:space="0"/>
              <w:right w:val="nil"/>
            </w:tcBorders>
            <w:noWrap w:val="0"/>
            <w:tcMar>
              <w:top w:w="-1" w:type="dxa"/>
              <w:left w:w="-1" w:type="dxa"/>
              <w:bottom w:w="-1" w:type="dxa"/>
              <w:right w:w="-1" w:type="dxa"/>
            </w:tcMar>
            <w:vAlign w:val="center"/>
          </w:tcPr>
          <w:p w14:paraId="211D7595">
            <w:pPr>
              <w:snapToGrid w:val="0"/>
              <w:spacing w:after="0" w:line="240" w:lineRule="auto"/>
              <w:ind w:left="0" w:leftChars="0" w:right="0" w:rightChars="0" w:firstLine="0" w:firstLineChars="0"/>
              <w:jc w:val="left"/>
            </w:pPr>
            <w:r>
              <w:t>一致（工具值逐位符合 `mirt` 正式定义）</w:t>
            </w:r>
          </w:p>
        </w:tc>
      </w:tr>
    </w:tbl>
    <w:p w14:paraId="4DC5316B"/>
    <w:p w14:paraId="59188CA3">
      <w:r>
        <w:t>我方对其数字的独立核验（全部无误）</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67"/>
        <w:gridCol w:w="4089"/>
      </w:tblGrid>
      <w:tr w14:paraId="129A18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F73FB52">
            <w:pPr>
              <w:keepNext/>
              <w:snapToGrid w:val="0"/>
              <w:spacing w:after="0" w:line="240" w:lineRule="auto"/>
              <w:ind w:left="0" w:leftChars="0" w:right="0" w:rightChars="0" w:firstLine="0" w:firstLineChars="0"/>
              <w:jc w:val="center"/>
              <w:rPr>
                <w:b/>
              </w:rPr>
            </w:pPr>
            <w:r>
              <w:rPr>
                <w:b/>
              </w:rPr>
              <w:t>它报告的数</w:t>
            </w:r>
          </w:p>
        </w:tc>
        <w:tc>
          <w:tcPr>
            <w:tcW w:w="4089" w:type="dxa"/>
            <w:tcBorders>
              <w:top w:val="single" w:color="auto" w:sz="12" w:space="0"/>
              <w:left w:val="nil"/>
              <w:bottom w:val="nil"/>
              <w:right w:val="nil"/>
            </w:tcBorders>
            <w:noWrap w:val="0"/>
            <w:tcMar>
              <w:top w:w="-1" w:type="dxa"/>
              <w:left w:w="-1" w:type="dxa"/>
              <w:bottom w:w="-1" w:type="dxa"/>
              <w:right w:w="-1" w:type="dxa"/>
            </w:tcMar>
            <w:vAlign w:val="center"/>
          </w:tcPr>
          <w:p w14:paraId="67098F21">
            <w:pPr>
              <w:keepNext/>
              <w:snapToGrid w:val="0"/>
              <w:spacing w:after="0" w:line="240" w:lineRule="auto"/>
              <w:ind w:left="0" w:leftChars="0" w:right="0" w:rightChars="0" w:firstLine="0" w:firstLineChars="0"/>
              <w:jc w:val="center"/>
              <w:rPr>
                <w:b/>
              </w:rPr>
            </w:pPr>
            <w:r>
              <w:rPr>
                <w:b/>
              </w:rPr>
              <w:t>我方核验</w:t>
            </w:r>
          </w:p>
        </w:tc>
      </w:tr>
      <w:tr w14:paraId="38F27E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CC9C37">
            <w:pPr>
              <w:keepNext/>
              <w:snapToGrid w:val="0"/>
              <w:spacing w:after="0" w:line="240" w:lineRule="auto"/>
              <w:ind w:left="0" w:leftChars="0" w:right="0" w:rightChars="0" w:firstLine="0" w:firstLineChars="0"/>
              <w:jc w:val="left"/>
            </w:pPr>
            <w:r>
              <w:t>ctt_B 清洗 500 → 475</w:t>
            </w:r>
          </w:p>
        </w:tc>
        <w:tc>
          <w:tcPr>
            <w:tcW w:w="4089" w:type="dxa"/>
            <w:tcBorders>
              <w:top w:val="single" w:color="auto" w:sz="4" w:space="0"/>
              <w:left w:val="nil"/>
              <w:bottom w:val="nil"/>
              <w:right w:val="nil"/>
            </w:tcBorders>
            <w:noWrap w:val="0"/>
            <w:tcMar>
              <w:top w:w="-1" w:type="dxa"/>
              <w:left w:w="-1" w:type="dxa"/>
              <w:bottom w:w="-1" w:type="dxa"/>
              <w:right w:w="-1" w:type="dxa"/>
            </w:tcMar>
            <w:vAlign w:val="center"/>
          </w:tcPr>
          <w:p w14:paraId="3BB8D48E">
            <w:pPr>
              <w:keepNext/>
              <w:snapToGrid w:val="0"/>
              <w:spacing w:after="0" w:line="240" w:lineRule="auto"/>
              <w:ind w:left="0" w:leftChars="0" w:right="0" w:rightChars="0" w:firstLine="0" w:firstLineChars="0"/>
              <w:jc w:val="left"/>
            </w:pPr>
            <w:r>
              <w:t>✓ `01_case_cleaning_audit.csv` 500 行、`01_cleaned_items.csv` 475 行</w:t>
            </w:r>
          </w:p>
        </w:tc>
      </w:tr>
      <w:tr w14:paraId="5A1B29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B9C18F">
            <w:pPr>
              <w:keepNext/>
              <w:snapToGrid w:val="0"/>
              <w:spacing w:after="0" w:line="240" w:lineRule="auto"/>
              <w:ind w:left="0" w:leftChars="0" w:right="0" w:rightChars="0" w:firstLine="0" w:firstLineChars="0"/>
              <w:jc w:val="left"/>
            </w:pPr>
            <w:r>
              <w:t>G5 四个 `Empirical_rxx` = .7676944 / .7182545 / .8552893 / .7483760，近似式差 +.07030 / +.11052 / +.02448 / +.08460</w:t>
            </w:r>
          </w:p>
        </w:tc>
        <w:tc>
          <w:tcPr>
            <w:tcW w:w="4089" w:type="dxa"/>
            <w:tcBorders>
              <w:top w:val="nil"/>
              <w:left w:val="nil"/>
              <w:bottom w:val="nil"/>
              <w:right w:val="nil"/>
            </w:tcBorders>
            <w:noWrap w:val="0"/>
            <w:tcMar>
              <w:top w:w="-1" w:type="dxa"/>
              <w:left w:w="-1" w:type="dxa"/>
              <w:bottom w:w="-1" w:type="dxa"/>
              <w:right w:w="-1" w:type="dxa"/>
            </w:tcMar>
            <w:vAlign w:val="center"/>
          </w:tcPr>
          <w:p w14:paraId="07ABF630">
            <w:pPr>
              <w:keepNext/>
              <w:snapToGrid w:val="0"/>
              <w:spacing w:after="0" w:line="240" w:lineRule="auto"/>
              <w:ind w:left="0" w:leftChars="0" w:right="0" w:rightChars="0" w:firstLine="0" w:firstLineChars="0"/>
              <w:jc w:val="left"/>
            </w:pPr>
            <w:r>
              <w:t>✓ 从 `*_reliability.csv` 与 `*_ability_estimates.csv` 逐位复算，完全吻合</w:t>
            </w:r>
          </w:p>
        </w:tc>
      </w:tr>
      <w:tr w14:paraId="1D1844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2576467">
            <w:pPr>
              <w:keepNext/>
              <w:snapToGrid w:val="0"/>
              <w:spacing w:after="0" w:line="240" w:lineRule="auto"/>
              <w:ind w:left="0" w:leftChars="0" w:right="0" w:rightChars="0" w:firstLine="0" w:firstLineChars="0"/>
              <w:jc w:val="left"/>
            </w:pPr>
            <w:r>
              <w:t>G4：CIFA BIC 12967.51 &lt; 单维 13258.22</w:t>
            </w:r>
          </w:p>
        </w:tc>
        <w:tc>
          <w:tcPr>
            <w:tcW w:w="4089" w:type="dxa"/>
            <w:tcBorders>
              <w:top w:val="nil"/>
              <w:left w:val="nil"/>
              <w:bottom w:val="nil"/>
              <w:right w:val="nil"/>
            </w:tcBorders>
            <w:noWrap w:val="0"/>
            <w:tcMar>
              <w:top w:w="-1" w:type="dxa"/>
              <w:left w:w="-1" w:type="dxa"/>
              <w:bottom w:w="-1" w:type="dxa"/>
              <w:right w:w="-1" w:type="dxa"/>
            </w:tcMar>
            <w:vAlign w:val="center"/>
          </w:tcPr>
          <w:p w14:paraId="72B2F4F8">
            <w:pPr>
              <w:keepNext/>
              <w:snapToGrid w:val="0"/>
              <w:spacing w:after="0" w:line="240" w:lineRule="auto"/>
              <w:ind w:left="0" w:leftChars="0" w:right="0" w:rightChars="0" w:firstLine="0" w:firstLineChars="0"/>
              <w:jc w:val="left"/>
            </w:pPr>
            <w:r>
              <w:t>✓ CSV 为 12967.5060557911 / 13258.2193592843</w:t>
            </w:r>
          </w:p>
        </w:tc>
      </w:tr>
      <w:tr w14:paraId="5D8BB4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85660D">
            <w:pPr>
              <w:keepNext/>
              <w:snapToGrid w:val="0"/>
              <w:spacing w:after="0" w:line="240" w:lineRule="auto"/>
              <w:ind w:left="0" w:leftChars="0" w:right="0" w:rightChars="0" w:firstLine="0" w:firstLineChars="0"/>
              <w:jc w:val="left"/>
            </w:pPr>
            <w:r>
              <w:t>G4：零方差 CTT 报告 α=−.141、KMO=.521、Bartlett p=.239</w:t>
            </w:r>
          </w:p>
        </w:tc>
        <w:tc>
          <w:tcPr>
            <w:tcW w:w="4089" w:type="dxa"/>
            <w:tcBorders>
              <w:top w:val="nil"/>
              <w:left w:val="nil"/>
              <w:bottom w:val="nil"/>
              <w:right w:val="nil"/>
            </w:tcBorders>
            <w:noWrap w:val="0"/>
            <w:tcMar>
              <w:top w:w="-1" w:type="dxa"/>
              <w:left w:w="-1" w:type="dxa"/>
              <w:bottom w:w="-1" w:type="dxa"/>
              <w:right w:w="-1" w:type="dxa"/>
            </w:tcMar>
            <w:vAlign w:val="center"/>
          </w:tcPr>
          <w:p w14:paraId="25CD57FB">
            <w:pPr>
              <w:keepNext/>
              <w:snapToGrid w:val="0"/>
              <w:spacing w:after="0" w:line="240" w:lineRule="auto"/>
              <w:ind w:left="0" w:leftChars="0" w:right="0" w:rightChars="0" w:firstLine="0" w:firstLineChars="0"/>
              <w:jc w:val="left"/>
            </w:pPr>
            <w:r>
              <w:t>✓ CSV 为 −0.141408345 / 0.520840790 / 0.238952540</w:t>
            </w:r>
          </w:p>
        </w:tc>
      </w:tr>
      <w:tr w14:paraId="4D999F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1CE356">
            <w:pPr>
              <w:keepNext/>
              <w:snapToGrid w:val="0"/>
              <w:spacing w:after="0" w:line="240" w:lineRule="auto"/>
              <w:ind w:left="0" w:leftChars="0" w:right="0" w:rightChars="0" w:firstLine="0" w:firstLineChars="0"/>
              <w:jc w:val="left"/>
            </w:pPr>
            <w:r>
              <w:t>G2：20 个标准化载荷 max\</w:t>
            </w:r>
          </w:p>
        </w:tc>
        <w:tc>
          <w:tcPr>
            <w:tcW w:w="4089" w:type="dxa"/>
            <w:tcBorders>
              <w:top w:val="nil"/>
              <w:left w:val="nil"/>
              <w:bottom w:val="nil"/>
              <w:right w:val="nil"/>
            </w:tcBorders>
            <w:noWrap w:val="0"/>
            <w:tcMar>
              <w:top w:w="-1" w:type="dxa"/>
              <w:left w:w="-1" w:type="dxa"/>
              <w:bottom w:w="-1" w:type="dxa"/>
              <w:right w:w="-1" w:type="dxa"/>
            </w:tcMar>
            <w:vAlign w:val="center"/>
          </w:tcPr>
          <w:p w14:paraId="22A86DD9">
            <w:pPr>
              <w:keepNext/>
              <w:snapToGrid w:val="0"/>
              <w:spacing w:after="0" w:line="240" w:lineRule="auto"/>
              <w:ind w:left="0" w:leftChars="0" w:right="0" w:rightChars="0" w:firstLine="0" w:firstLineChars="0"/>
              <w:jc w:val="left"/>
            </w:pPr>
            <w:r>
              <w:t>diff\</w:t>
            </w:r>
          </w:p>
        </w:tc>
      </w:tr>
      <w:tr w14:paraId="3A68F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767" w:type="dxa"/>
            <w:tcBorders>
              <w:top w:val="nil"/>
              <w:left w:val="nil"/>
              <w:bottom w:val="single" w:color="auto" w:sz="12" w:space="0"/>
              <w:right w:val="nil"/>
            </w:tcBorders>
            <w:noWrap w:val="0"/>
            <w:tcMar>
              <w:top w:w="-1" w:type="dxa"/>
              <w:left w:w="-1" w:type="dxa"/>
              <w:bottom w:w="-1" w:type="dxa"/>
              <w:right w:w="-1" w:type="dxa"/>
            </w:tcMar>
            <w:vAlign w:val="center"/>
          </w:tcPr>
          <w:p w14:paraId="5A0A95E3">
            <w:pPr>
              <w:keepNext/>
              <w:snapToGrid w:val="0"/>
              <w:spacing w:after="0" w:line="240" w:lineRule="auto"/>
              <w:ind w:left="0" w:leftChars="0" w:right="0" w:rightChars="0" w:firstLine="0" w:firstLineChars="0"/>
              <w:jc w:val="left"/>
            </w:pPr>
            <w:r>
              <w:t>未越出白名单、未改核心代码、未污染 `outputs/`</w:t>
            </w:r>
          </w:p>
        </w:tc>
        <w:tc>
          <w:tcPr>
            <w:tcW w:w="4089" w:type="dxa"/>
            <w:tcBorders>
              <w:top w:val="nil"/>
              <w:left w:val="nil"/>
              <w:bottom w:val="single" w:color="auto" w:sz="12" w:space="0"/>
              <w:right w:val="nil"/>
            </w:tcBorders>
            <w:noWrap w:val="0"/>
            <w:tcMar>
              <w:top w:w="-1" w:type="dxa"/>
              <w:left w:w="-1" w:type="dxa"/>
              <w:bottom w:w="-1" w:type="dxa"/>
              <w:right w:w="-1" w:type="dxa"/>
            </w:tcMar>
            <w:vAlign w:val="center"/>
          </w:tcPr>
          <w:p w14:paraId="587EBF5E">
            <w:pPr>
              <w:keepNext/>
              <w:snapToGrid w:val="0"/>
              <w:spacing w:after="0" w:line="240" w:lineRule="auto"/>
              <w:ind w:left="0" w:leftChars="0" w:right="0" w:rightChars="0" w:firstLine="0" w:firstLineChars="0"/>
              <w:jc w:val="left"/>
            </w:pPr>
            <w:r>
              <w:t>✓ `git status` 与 `find outputs -newermt` 均确认</w:t>
            </w:r>
          </w:p>
        </w:tc>
      </w:tr>
    </w:tbl>
    <w:p w14:paraId="2425F815"/>
    <w:p w14:paraId="2AFD273A">
      <w:r>
        <w:t>核心纪律良好：明确把 G1/G2/G3 标为"未完成/partial/无法判定"而未粉饰；</w:t>
      </w:r>
    </w:p>
    <w:p w14:paraId="1087FE73">
      <w:r>
        <w:t>并写明"不能以'进入函数'替代参数对照""不能把同一 mirt 路径重跑称为独立复算"；</w:t>
      </w:r>
    </w:p>
    <w:p w14:paraId="589DB5F6">
      <w:r>
        <w:t>审计材料齐全（这一点比第一轮好，第一轮的复算器被删导致 157/157 不可审计）。</w:t>
      </w:r>
    </w:p>
    <w:p w14:paraId="07BA6A87">
      <w:r>
        <w:t>对唯一"中等发现"的改判（我方提出）</w:t>
      </w:r>
    </w:p>
    <w:p w14:paraId="356CDF5B">
      <w:r>
        <w:t>它报告："IRT 输出未保留模型对象，导致拟合指标无法独立审计"（归类为工具输出设计缺陷）。该判断不成立：</w:t>
      </w:r>
    </w:p>
    <w:p w14:paraId="356C5619">
      <w:r>
        <w:t>1. 工具默认就是保存的：scripts/irt_generic_pipeline.R:270 为</w:t>
      </w:r>
    </w:p>
    <w:p w14:paraId="2B03F9E2">
      <w:r>
        <w:t>if(isTRUE(cfg$output$save_model_object %||% TRUE)) saveRDS(...)（默认 TRUE）；</w:t>
      </w:r>
    </w:p>
    <w:p w14:paraId="3302B8B6">
      <w:r>
        <w:t>所有 examples/simulated_datasets/irt_*_config.yaml 均设 true，这些目录里也确实存在</w:t>
      </w:r>
    </w:p>
    <w:p w14:paraId="02C6E04C">
      <w:r>
        <w:t>*_selected_model.rds（如 irt_analysis_grm_20260918_091608）。</w:t>
      </w:r>
    </w:p>
    <w:p w14:paraId="7720395A">
      <w:r>
        <w:t>2. 它检查的三个目录没有 .rds，是因为那三份夹具显式设了 "save_model_object": false</w:t>
      </w:r>
    </w:p>
    <w:p w14:paraId="02AAEA68">
      <w:r>
        <w:t>（e2e_cifa_mgrm.json、e2e_gpcm.json、e2e_irt_small_n.json）——它们是为冒烟测试刻意</w:t>
      </w:r>
    </w:p>
    <w:p w14:paraId="32D36A48">
      <w:r>
        <w:t>轻量化的夹具。而这三份夹具正是我方在第二轮提示词的白名单里为 G4（需要 docx/html 报告）</w:t>
      </w:r>
    </w:p>
    <w:p w14:paraId="015C3098">
      <w:r>
        <w:t>挑选的：挑 G4 的材料把 G3 的材料挑没了，属我方材料清单的失误，不是工具设计缺口。</w:t>
      </w:r>
    </w:p>
    <w:p w14:paraId="2EE7DE19">
      <w:r>
        <w:t>3. 它建议的补救（保存对象后重算 M2*）无法达成独立性：在保存的 mirt 对象上再调</w:t>
      </w:r>
    </w:p>
    <w:p w14:paraId="59B13A51">
      <w:r>
        <w:t>mirt::M2 是同一引擎，而它自己在同一份报告里已写明"不能把同一 mirt 路径重跑称为独立复算"——</w:t>
      </w:r>
    </w:p>
    <w:p w14:paraId="5FE51DA9">
      <w:r>
        <w:t>两者自相矛盾。要独立复算 M2*/SRMSR 必须在第二引擎里重拟合（TAM / sirt），</w:t>
      </w:r>
    </w:p>
    <w:p w14:paraId="2F9B4DE1">
      <w:r>
        <w:t>保存 mirt 对象并不能解决。</w:t>
      </w:r>
    </w:p>
    <w:p w14:paraId="637B3634">
      <w:r>
        <w:t>G1 的可行性实测（我方为进一步定位所做的探针，非替复核方下结论）</w:t>
      </w:r>
    </w:p>
    <w:p w14:paraId="15B9C9DD">
      <w:r>
        <w:t>用 TAM::tam.mml.2pl(..., irtmodel="GPCM") 在 irt_G 数据上试：</w:t>
      </w:r>
    </w:p>
    <w:tbl>
      <w:tblPr>
        <w:tblStyle w:val="33"/>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99"/>
        <w:gridCol w:w="5753"/>
      </w:tblGrid>
      <w:tr w14:paraId="714384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75207C">
            <w:pPr>
              <w:snapToGrid w:val="0"/>
              <w:spacing w:after="0" w:line="240" w:lineRule="auto"/>
              <w:ind w:left="0" w:leftChars="0" w:right="0" w:rightChars="0" w:firstLine="0" w:firstLineChars="0"/>
              <w:jc w:val="center"/>
              <w:rPr>
                <w:b/>
              </w:rPr>
            </w:pPr>
            <w:r>
              <w:rPr>
                <w:b/>
              </w:rPr>
              <w:t>规模</w:t>
            </w:r>
          </w:p>
        </w:tc>
        <w:tc>
          <w:tcPr>
            <w:tcW w:w="5753" w:type="dxa"/>
            <w:tcBorders>
              <w:top w:val="single" w:color="auto" w:sz="12" w:space="0"/>
              <w:left w:val="nil"/>
              <w:bottom w:val="nil"/>
              <w:right w:val="nil"/>
            </w:tcBorders>
            <w:noWrap w:val="0"/>
            <w:tcMar>
              <w:top w:w="-1" w:type="dxa"/>
              <w:left w:w="-1" w:type="dxa"/>
              <w:bottom w:w="-1" w:type="dxa"/>
              <w:right w:w="-1" w:type="dxa"/>
            </w:tcMar>
            <w:vAlign w:val="center"/>
          </w:tcPr>
          <w:p w14:paraId="75D612FE">
            <w:pPr>
              <w:snapToGrid w:val="0"/>
              <w:spacing w:after="0" w:line="240" w:lineRule="auto"/>
              <w:ind w:left="0" w:leftChars="0" w:right="0" w:rightChars="0" w:firstLine="0" w:firstLineChars="0"/>
              <w:jc w:val="center"/>
              <w:rPr>
                <w:b/>
              </w:rPr>
            </w:pPr>
            <w:r>
              <w:rPr>
                <w:b/>
              </w:rPr>
              <w:t>结果</w:t>
            </w:r>
          </w:p>
        </w:tc>
      </w:tr>
      <w:tr w14:paraId="02B72D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62CC8B">
            <w:pPr>
              <w:snapToGrid w:val="0"/>
              <w:spacing w:after="0" w:line="240" w:lineRule="auto"/>
              <w:ind w:left="0" w:leftChars="0" w:right="0" w:rightChars="0" w:firstLine="0" w:firstLineChars="0"/>
              <w:jc w:val="left"/>
            </w:pPr>
            <w:r>
              <w:t>1 维 × 8 题</w:t>
            </w:r>
          </w:p>
        </w:tc>
        <w:tc>
          <w:tcPr>
            <w:tcW w:w="5753" w:type="dxa"/>
            <w:tcBorders>
              <w:top w:val="single" w:color="auto" w:sz="4" w:space="0"/>
              <w:left w:val="nil"/>
              <w:bottom w:val="nil"/>
              <w:right w:val="nil"/>
            </w:tcBorders>
            <w:noWrap w:val="0"/>
            <w:tcMar>
              <w:top w:w="-1" w:type="dxa"/>
              <w:left w:w="-1" w:type="dxa"/>
              <w:bottom w:w="-1" w:type="dxa"/>
              <w:right w:w="-1" w:type="dxa"/>
            </w:tcMar>
            <w:vAlign w:val="center"/>
          </w:tcPr>
          <w:p w14:paraId="6FE9BF43">
            <w:pPr>
              <w:snapToGrid w:val="0"/>
              <w:spacing w:after="0" w:line="240" w:lineRule="auto"/>
              <w:ind w:left="0" w:leftChars="0" w:right="0" w:rightChars="0" w:firstLine="0" w:firstLineChars="0"/>
              <w:jc w:val="left"/>
            </w:pPr>
            <w:r>
              <w:t>0 秒成功，返回 `B`、`AXsi`</w:t>
            </w:r>
          </w:p>
        </w:tc>
      </w:tr>
      <w:tr w14:paraId="77C35F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E1662F">
            <w:pPr>
              <w:snapToGrid w:val="0"/>
              <w:spacing w:after="0" w:line="240" w:lineRule="auto"/>
              <w:ind w:left="0" w:leftChars="0" w:right="0" w:rightChars="0" w:firstLine="0" w:firstLineChars="0"/>
              <w:jc w:val="left"/>
            </w:pPr>
            <w:r>
              <w:t>2 维 × 16 题（n=200）</w:t>
            </w:r>
          </w:p>
        </w:tc>
        <w:tc>
          <w:tcPr>
            <w:tcW w:w="5753" w:type="dxa"/>
            <w:tcBorders>
              <w:top w:val="nil"/>
              <w:left w:val="nil"/>
              <w:bottom w:val="nil"/>
              <w:right w:val="nil"/>
            </w:tcBorders>
            <w:noWrap w:val="0"/>
            <w:tcMar>
              <w:top w:w="-1" w:type="dxa"/>
              <w:left w:w="-1" w:type="dxa"/>
              <w:bottom w:w="-1" w:type="dxa"/>
              <w:right w:w="-1" w:type="dxa"/>
            </w:tcMar>
            <w:vAlign w:val="center"/>
          </w:tcPr>
          <w:p w14:paraId="6AB193F8">
            <w:pPr>
              <w:snapToGrid w:val="0"/>
              <w:spacing w:after="0" w:line="240" w:lineRule="auto"/>
              <w:ind w:left="0" w:leftChars="0" w:right="0" w:rightChars="0" w:firstLine="0" w:firstLineChars="0"/>
              <w:jc w:val="left"/>
            </w:pPr>
            <w:r>
              <w:t>2 秒成功，`B` 为 16×6×2</w:t>
            </w:r>
          </w:p>
        </w:tc>
      </w:tr>
      <w:tr w14:paraId="693E08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99" w:type="dxa"/>
            <w:tcBorders>
              <w:top w:val="nil"/>
              <w:left w:val="nil"/>
              <w:bottom w:val="single" w:color="auto" w:sz="12" w:space="0"/>
              <w:right w:val="nil"/>
            </w:tcBorders>
            <w:noWrap w:val="0"/>
            <w:tcMar>
              <w:top w:w="-1" w:type="dxa"/>
              <w:left w:w="-1" w:type="dxa"/>
              <w:bottom w:w="-1" w:type="dxa"/>
              <w:right w:w="-1" w:type="dxa"/>
            </w:tcMar>
            <w:vAlign w:val="center"/>
          </w:tcPr>
          <w:p w14:paraId="1C22CF9B">
            <w:pPr>
              <w:snapToGrid w:val="0"/>
              <w:spacing w:after="0" w:line="240" w:lineRule="auto"/>
              <w:ind w:left="0" w:leftChars="0" w:right="0" w:rightChars="0" w:firstLine="0" w:firstLineChars="0"/>
              <w:jc w:val="left"/>
            </w:pPr>
            <w:r>
              <w:t>3 维 × 24 题（n=150）</w:t>
            </w:r>
          </w:p>
        </w:tc>
        <w:tc>
          <w:tcPr>
            <w:tcW w:w="5753" w:type="dxa"/>
            <w:tcBorders>
              <w:top w:val="nil"/>
              <w:left w:val="nil"/>
              <w:bottom w:val="single" w:color="auto" w:sz="12" w:space="0"/>
              <w:right w:val="nil"/>
            </w:tcBorders>
            <w:noWrap w:val="0"/>
            <w:tcMar>
              <w:top w:w="-1" w:type="dxa"/>
              <w:left w:w="-1" w:type="dxa"/>
              <w:bottom w:w="-1" w:type="dxa"/>
              <w:right w:w="-1" w:type="dxa"/>
            </w:tcMar>
            <w:vAlign w:val="center"/>
          </w:tcPr>
          <w:p w14:paraId="1B9044E7">
            <w:pPr>
              <w:snapToGrid w:val="0"/>
              <w:spacing w:after="0" w:line="240" w:lineRule="auto"/>
              <w:ind w:left="0" w:leftChars="0" w:right="0" w:rightChars="0" w:firstLine="0" w:firstLineChars="0"/>
              <w:jc w:val="left"/>
            </w:pPr>
            <w:r>
              <w:t>380 秒未完成（进程被杀，日志停在该步）</w:t>
            </w:r>
          </w:p>
        </w:tc>
      </w:tr>
    </w:tbl>
    <w:p w14:paraId="2B06C89C"/>
    <w:p w14:paraId="1BA72A44">
      <w:r>
        <w:t>→ 结论：多维 GPCM 在 TAM 里 2 维可行、3 维不收敛。第三轮有两条路：</w:t>
      </w:r>
    </w:p>
    <w:p w14:paraId="5303028A">
      <w:r>
        <w:t>① 安装 sirt 走真正的 3 维；② 降维替代——在 2 维子模型（F1+F2、16 题、n=200）上做 TAM 对照，</w:t>
      </w:r>
    </w:p>
    <w:p w14:paraId="486CA77D">
      <w:r>
        <w:t>同样能覆盖"多维 GPCM 无第二实现"这个空白，且成本是秒级。</w:t>
      </w:r>
    </w:p>
    <w:p w14:paraId="1E9D5773">
      <w:r>
        <w:t>第二轮的净结果：G4 与 G5 被独立确认（这是新增的两块证据）；</w:t>
      </w:r>
    </w:p>
    <w:p w14:paraId="333443FF">
      <w:r>
        <w:t>G1/G2/G3 仍未闭合，其中 G2 的"同估计器复现"只能证明清洗、模型语法与估计口径的转写无误，</w:t>
      </w:r>
    </w:p>
    <w:p w14:paraId="7DFC7A22">
      <w:r>
        <w:t>不能替代独立实现对照。两轮合计，产品层面仍未出现任何已证实的缺陷；</w:t>
      </w:r>
    </w:p>
    <w:p w14:paraId="08B0DAC7">
      <w:r>
        <w:t>遗留的都是"尚未被独立验证的区域"，已在第 9 节逐条列出。</w:t>
      </w:r>
    </w:p>
    <w:p w14:paraId="3C06B225"/>
    <w:p w14:paraId="3548B9CA">
      <w:pPr>
        <w:pStyle w:val="4"/>
      </w:pPr>
      <w:r>
        <w:t>12. 第三轮第三方复核（Codex／GPT-5.6 Terra 补作业轮，2026-09-18）</w:t>
      </w:r>
    </w:p>
    <w:p w14:paraId="45DC710E">
      <w:r>
        <w:t>第三轮按我方交接文件（第三轮复核提示词（本地存档））只做 G1–G3，</w:t>
      </w:r>
    </w:p>
    <w:p w14:paraId="512229B4">
      <w:r>
        <w:t>并要求复核方先读我方对第二轮的复核结论。报告：docs/第三轮_G1-G3补充审查报告.md；</w:t>
      </w:r>
    </w:p>
    <w:p w14:paraId="2886BFFD">
      <w:r>
        <w:t>脚本与全部证据：复核证据（本地存档）（23 个文件，含 TAM 拟合对象、结构转储、尺度对齐表、sessionInfo）。</w:t>
      </w:r>
    </w:p>
    <w:p w14:paraId="2004F87C">
      <w:pPr>
        <w:pStyle w:val="5"/>
      </w:pPr>
      <w:r>
        <w:t>12.1 撤回</w:t>
      </w:r>
    </w:p>
    <w:p w14:paraId="26F8C1FD">
      <w:r>
        <w:t>复核方正式撤回第二轮那条"IRT 输出未保留模型对象"的中等发现，完全接受我方的复核理由</w:t>
      </w:r>
    </w:p>
    <w:p w14:paraId="5095FF35">
      <w:r>
        <w:t>（默认 save_model_object = TRUE；缺失是我方为 G4 挑选轻量化夹具所致；保存 mirt 对象后重算</w:t>
      </w:r>
    </w:p>
    <w:p w14:paraId="0C261666">
      <w:r>
        <w:t>不构成独立复算）。至此该项目记录中不存在未解决的第三方发现。</w:t>
      </w:r>
    </w:p>
    <w:p w14:paraId="532A51A2">
      <w:pPr>
        <w:pStyle w:val="5"/>
      </w:pPr>
      <w:r>
        <w:t>12.2 结果</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4"/>
        <w:gridCol w:w="1538"/>
        <w:gridCol w:w="5084"/>
      </w:tblGrid>
      <w:tr w14:paraId="41699C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86F1287">
            <w:pPr>
              <w:snapToGrid w:val="0"/>
              <w:spacing w:after="0" w:line="240" w:lineRule="auto"/>
              <w:ind w:left="0" w:leftChars="0" w:right="0" w:rightChars="0" w:firstLine="0" w:firstLineChars="0"/>
              <w:jc w:val="center"/>
              <w:rPr>
                <w:b/>
              </w:rPr>
            </w:pPr>
            <w:r>
              <w:rPr>
                <w:b/>
              </w:rPr>
              <w:t>任务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E8C5B8">
            <w:pPr>
              <w:snapToGrid w:val="0"/>
              <w:spacing w:after="0" w:line="240" w:lineRule="auto"/>
              <w:ind w:left="0" w:leftChars="0" w:right="0" w:rightChars="0" w:firstLine="0" w:firstLineChars="0"/>
              <w:jc w:val="center"/>
              <w:rPr>
                <w:b/>
              </w:rPr>
            </w:pPr>
            <w:r>
              <w:rPr>
                <w:b/>
              </w:rPr>
              <w:t>判定</w:t>
            </w:r>
          </w:p>
        </w:tc>
        <w:tc>
          <w:tcPr>
            <w:tcW w:w="5084" w:type="dxa"/>
            <w:tcBorders>
              <w:top w:val="single" w:color="auto" w:sz="12" w:space="0"/>
              <w:left w:val="nil"/>
              <w:bottom w:val="nil"/>
              <w:right w:val="nil"/>
            </w:tcBorders>
            <w:noWrap w:val="0"/>
            <w:tcMar>
              <w:top w:w="-1" w:type="dxa"/>
              <w:left w:w="-1" w:type="dxa"/>
              <w:bottom w:w="-1" w:type="dxa"/>
              <w:right w:w="-1" w:type="dxa"/>
            </w:tcMar>
            <w:vAlign w:val="center"/>
          </w:tcPr>
          <w:p w14:paraId="585A635E">
            <w:pPr>
              <w:snapToGrid w:val="0"/>
              <w:spacing w:after="0" w:line="240" w:lineRule="auto"/>
              <w:ind w:left="0" w:leftChars="0" w:right="0" w:rightChars="0" w:firstLine="0" w:firstLineChars="0"/>
              <w:jc w:val="center"/>
              <w:rPr>
                <w:b/>
              </w:rPr>
            </w:pPr>
            <w:r>
              <w:rPr>
                <w:b/>
              </w:rPr>
              <w:t>实测</w:t>
            </w:r>
          </w:p>
        </w:tc>
      </w:tr>
      <w:tr w14:paraId="05B93C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15C62">
            <w:pPr>
              <w:snapToGrid w:val="0"/>
              <w:spacing w:after="0" w:line="240" w:lineRule="auto"/>
              <w:ind w:left="0" w:leftChars="0" w:right="0" w:rightChars="0" w:firstLine="0" w:firstLineChars="0"/>
              <w:jc w:val="left"/>
            </w:pPr>
            <w:r>
              <w:t>G1 标定（单维 GPCM，同一模型两引擎）</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34AFBE9">
            <w:pPr>
              <w:snapToGrid w:val="0"/>
              <w:spacing w:after="0" w:line="240" w:lineRule="auto"/>
              <w:ind w:left="0" w:leftChars="0" w:right="0" w:rightChars="0" w:firstLine="0" w:firstLineChars="0"/>
              <w:jc w:val="left"/>
            </w:pPr>
            <w:r>
              <w:t>一致</w:t>
            </w:r>
          </w:p>
        </w:tc>
        <w:tc>
          <w:tcPr>
            <w:tcW w:w="5084" w:type="dxa"/>
            <w:tcBorders>
              <w:top w:val="single" w:color="auto" w:sz="4" w:space="0"/>
              <w:left w:val="nil"/>
              <w:bottom w:val="nil"/>
              <w:right w:val="nil"/>
            </w:tcBorders>
            <w:noWrap w:val="0"/>
            <w:tcMar>
              <w:top w:w="-1" w:type="dxa"/>
              <w:left w:w="-1" w:type="dxa"/>
              <w:bottom w:w="-1" w:type="dxa"/>
              <w:right w:w="-1" w:type="dxa"/>
            </w:tcMar>
            <w:vAlign w:val="center"/>
          </w:tcPr>
          <w:p w14:paraId="23E7CB1A">
            <w:pPr>
              <w:snapToGrid w:val="0"/>
              <w:spacing w:after="0" w:line="240" w:lineRule="auto"/>
              <w:ind w:left="0" w:leftChars="0" w:right="0" w:rightChars="0" w:firstLine="0" w:firstLineChars="0"/>
              <w:jc w:val="left"/>
            </w:pPr>
            <w:r>
              <w:t>a：r = .999996、平均差 .00042；四个台阶 `b_d`：r = .999997–1.000000</w:t>
            </w:r>
          </w:p>
        </w:tc>
      </w:tr>
      <w:tr w14:paraId="1624B5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28BEE5">
            <w:pPr>
              <w:snapToGrid w:val="0"/>
              <w:spacing w:after="0" w:line="240" w:lineRule="auto"/>
              <w:ind w:left="0" w:leftChars="0" w:right="0" w:rightChars="0" w:firstLine="0" w:firstLineChars="0"/>
              <w:jc w:val="left"/>
            </w:pPr>
            <w:r>
              <w:t>G1 路线 A（二维 GPCM，F1+F2，16 题，n=900 同一样本）</w:t>
            </w:r>
          </w:p>
        </w:tc>
        <w:tc>
          <w:tcPr>
            <w:tcW w:w="0" w:type="auto"/>
            <w:tcBorders>
              <w:top w:val="nil"/>
              <w:left w:val="nil"/>
              <w:bottom w:val="nil"/>
              <w:right w:val="nil"/>
            </w:tcBorders>
            <w:noWrap w:val="0"/>
            <w:tcMar>
              <w:top w:w="-1" w:type="dxa"/>
              <w:left w:w="-1" w:type="dxa"/>
              <w:bottom w:w="-1" w:type="dxa"/>
              <w:right w:w="-1" w:type="dxa"/>
            </w:tcMar>
            <w:vAlign w:val="center"/>
          </w:tcPr>
          <w:p w14:paraId="1470EB30">
            <w:pPr>
              <w:snapToGrid w:val="0"/>
              <w:spacing w:after="0" w:line="240" w:lineRule="auto"/>
              <w:ind w:left="0" w:leftChars="0" w:right="0" w:rightChars="0" w:firstLine="0" w:firstLineChars="0"/>
              <w:jc w:val="left"/>
            </w:pPr>
            <w:r>
              <w:t>一致（边界）</w:t>
            </w:r>
          </w:p>
        </w:tc>
        <w:tc>
          <w:tcPr>
            <w:tcW w:w="5084" w:type="dxa"/>
            <w:tcBorders>
              <w:top w:val="nil"/>
              <w:left w:val="nil"/>
              <w:bottom w:val="nil"/>
              <w:right w:val="nil"/>
            </w:tcBorders>
            <w:noWrap w:val="0"/>
            <w:tcMar>
              <w:top w:w="-1" w:type="dxa"/>
              <w:left w:w="-1" w:type="dxa"/>
              <w:bottom w:w="-1" w:type="dxa"/>
              <w:right w:w="-1" w:type="dxa"/>
            </w:tcMar>
            <w:vAlign w:val="center"/>
          </w:tcPr>
          <w:p w14:paraId="52A83801">
            <w:pPr>
              <w:snapToGrid w:val="0"/>
              <w:spacing w:after="0" w:line="240" w:lineRule="auto"/>
              <w:ind w:left="0" w:leftChars="0" w:right="0" w:rightChars="0" w:firstLine="0" w:firstLineChars="0"/>
              <w:jc w:val="left"/>
            </w:pPr>
            <w:r>
              <w:t>量尺锚定后 a：r = .997669、RMSE .01849；`b_d1..b_d4`：r = .999654–.999969，平均差 .02735/.04321/.04856/`.05132`</w:t>
            </w:r>
          </w:p>
        </w:tc>
      </w:tr>
      <w:tr w14:paraId="2474D0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44CE693">
            <w:pPr>
              <w:snapToGrid w:val="0"/>
              <w:spacing w:after="0" w:line="240" w:lineRule="auto"/>
              <w:ind w:left="0" w:leftChars="0" w:right="0" w:rightChars="0" w:firstLine="0" w:firstLineChars="0"/>
              <w:jc w:val="left"/>
            </w:pPr>
            <w:r>
              <w:t>G2 有序 CFA 的独立 L3</w:t>
            </w:r>
          </w:p>
        </w:tc>
        <w:tc>
          <w:tcPr>
            <w:tcW w:w="0" w:type="auto"/>
            <w:tcBorders>
              <w:top w:val="nil"/>
              <w:left w:val="nil"/>
              <w:bottom w:val="nil"/>
              <w:right w:val="nil"/>
            </w:tcBorders>
            <w:noWrap w:val="0"/>
            <w:tcMar>
              <w:top w:w="-1" w:type="dxa"/>
              <w:left w:w="-1" w:type="dxa"/>
              <w:bottom w:w="-1" w:type="dxa"/>
              <w:right w:w="-1" w:type="dxa"/>
            </w:tcMar>
            <w:vAlign w:val="center"/>
          </w:tcPr>
          <w:p w14:paraId="69C34F6A">
            <w:pPr>
              <w:snapToGrid w:val="0"/>
              <w:spacing w:after="0" w:line="240" w:lineRule="auto"/>
              <w:ind w:left="0" w:leftChars="0" w:right="0" w:rightChars="0" w:firstLine="0" w:firstLineChars="0"/>
              <w:jc w:val="left"/>
            </w:pPr>
            <w:r>
              <w:t>未完成（已查明原因）</w:t>
            </w:r>
          </w:p>
        </w:tc>
        <w:tc>
          <w:tcPr>
            <w:tcW w:w="5084" w:type="dxa"/>
            <w:tcBorders>
              <w:top w:val="nil"/>
              <w:left w:val="nil"/>
              <w:bottom w:val="nil"/>
              <w:right w:val="nil"/>
            </w:tcBorders>
            <w:noWrap w:val="0"/>
            <w:tcMar>
              <w:top w:w="-1" w:type="dxa"/>
              <w:left w:w="-1" w:type="dxa"/>
              <w:bottom w:w="-1" w:type="dxa"/>
              <w:right w:w="-1" w:type="dxa"/>
            </w:tcMar>
            <w:vAlign w:val="center"/>
          </w:tcPr>
          <w:p w14:paraId="26C33706">
            <w:pPr>
              <w:snapToGrid w:val="0"/>
              <w:spacing w:after="0" w:line="240" w:lineRule="auto"/>
              <w:ind w:left="0" w:leftChars="0" w:right="0" w:rightChars="0" w:firstLine="0" w:firstLineChars="0"/>
              <w:jc w:val="left"/>
            </w:pPr>
            <w:r>
              <w:t>见 §9 第 1 条</w:t>
            </w:r>
          </w:p>
        </w:tc>
      </w:tr>
      <w:tr w14:paraId="5BC52F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34" w:type="dxa"/>
            <w:tcBorders>
              <w:top w:val="nil"/>
              <w:left w:val="nil"/>
              <w:bottom w:val="single" w:color="auto" w:sz="12" w:space="0"/>
              <w:right w:val="nil"/>
            </w:tcBorders>
            <w:noWrap w:val="0"/>
            <w:tcMar>
              <w:top w:w="-1" w:type="dxa"/>
              <w:left w:w="-1" w:type="dxa"/>
              <w:bottom w:w="-1" w:type="dxa"/>
              <w:right w:w="-1" w:type="dxa"/>
            </w:tcMar>
            <w:vAlign w:val="center"/>
          </w:tcPr>
          <w:p w14:paraId="49FB03B8">
            <w:pPr>
              <w:snapToGrid w:val="0"/>
              <w:spacing w:after="0" w:line="240" w:lineRule="auto"/>
              <w:ind w:left="0" w:leftChars="0" w:right="0" w:rightChars="0" w:firstLine="0" w:firstLineChars="0"/>
              <w:jc w:val="left"/>
            </w:pPr>
            <w:r>
              <w:t>G3 同一 2PL 的拟合指标</w:t>
            </w:r>
          </w:p>
        </w:tc>
        <w:tc>
          <w:tcPr>
            <w:tcW w:w="1538" w:type="dxa"/>
            <w:tcBorders>
              <w:top w:val="nil"/>
              <w:left w:val="nil"/>
              <w:bottom w:val="single" w:color="auto" w:sz="12" w:space="0"/>
              <w:right w:val="nil"/>
            </w:tcBorders>
            <w:noWrap w:val="0"/>
            <w:tcMar>
              <w:top w:w="-1" w:type="dxa"/>
              <w:left w:w="-1" w:type="dxa"/>
              <w:bottom w:w="-1" w:type="dxa"/>
              <w:right w:w="-1" w:type="dxa"/>
            </w:tcMar>
            <w:vAlign w:val="center"/>
          </w:tcPr>
          <w:p w14:paraId="3FF1B5C6">
            <w:pPr>
              <w:snapToGrid w:val="0"/>
              <w:spacing w:after="0" w:line="240" w:lineRule="auto"/>
              <w:ind w:left="0" w:leftChars="0" w:right="0" w:rightChars="0" w:firstLine="0" w:firstLineChars="0"/>
              <w:jc w:val="left"/>
            </w:pPr>
            <w:r>
              <w:t>不可比（仅 SRMSR 可数值对照）</w:t>
            </w:r>
          </w:p>
        </w:tc>
        <w:tc>
          <w:tcPr>
            <w:tcW w:w="5084" w:type="dxa"/>
            <w:tcBorders>
              <w:top w:val="nil"/>
              <w:left w:val="nil"/>
              <w:bottom w:val="single" w:color="auto" w:sz="12" w:space="0"/>
              <w:right w:val="nil"/>
            </w:tcBorders>
            <w:noWrap w:val="0"/>
            <w:tcMar>
              <w:top w:w="-1" w:type="dxa"/>
              <w:left w:w="-1" w:type="dxa"/>
              <w:bottom w:w="-1" w:type="dxa"/>
              <w:right w:w="-1" w:type="dxa"/>
            </w:tcMar>
            <w:vAlign w:val="center"/>
          </w:tcPr>
          <w:p w14:paraId="5FFF9E89">
            <w:pPr>
              <w:snapToGrid w:val="0"/>
              <w:spacing w:after="0" w:line="240" w:lineRule="auto"/>
              <w:ind w:left="0" w:leftChars="0" w:right="0" w:rightChars="0" w:firstLine="0" w:firstLineChars="0"/>
              <w:jc w:val="left"/>
            </w:pPr>
            <w:r>
              <w:t>mirt SRMSR = .0241060，TAM SRMSR = .0240556，差 −5.04e-05；TAM 不输出 `M2*`、其 df、`TLI`、`CFI`</w:t>
            </w:r>
          </w:p>
        </w:tc>
      </w:tr>
    </w:tbl>
    <w:p w14:paraId="51AAC8BC"/>
    <w:p w14:paraId="0982F3C8">
      <w:r>
        <w:t>我方对其证据的核验：G1_parameter_metrics.csv、G1_2D_parameter_comparison_scale_aligned.csv、</w:t>
      </w:r>
    </w:p>
    <w:p w14:paraId="22922B0E">
      <w:r>
        <w:t>G1_2D_scale_alignment.csv、G3_mirt_TAM_fit_comparison.csv 与报告数字逐位吻合</w:t>
      </w:r>
    </w:p>
    <w:p w14:paraId="5E216AD4">
      <w:r>
        <w:t>（含 b_d4 平均差 .0513239 确实越过 .05 建议线 .00132，复核方如实标为"一致（边界）"而未掩盖）。</w:t>
      </w:r>
    </w:p>
    <w:p w14:paraId="481E1721">
      <w:r>
        <w:t>我方对其技术判断的独立验证：报告称 OpenMx"没有 WLSMV 等价接口"。我方在本机核对</w:t>
      </w:r>
    </w:p>
    <w:p w14:paraId="595F9567">
      <w:r>
        <w:t>args(OpenMx::mxFitFunctionWLS) → type = c("WLS","DWLS","ULS")，确认没有 WLSMV，</w:t>
      </w:r>
    </w:p>
    <w:p w14:paraId="3C5BCCC7">
      <w:r>
        <w:t>该判断成立。这也是 §9 第 1 条改写的依据。</w:t>
      </w:r>
    </w:p>
    <w:p w14:paraId="5FCFAEA3">
      <w:pPr>
        <w:pStyle w:val="5"/>
      </w:pPr>
      <w:r>
        <w:t>12.3 值得记录的复核方法</w:t>
      </w:r>
    </w:p>
    <w:p w14:paraId="1D996AF4">
      <w:r>
        <w:t>第三轮在方法上有两处做得比前两轮更好，可作为后续复核的模板：</w:t>
      </w:r>
    </w:p>
    <w:p w14:paraId="460EB193">
      <w:r>
        <w:t>1. 先标定、再比对。它没有直接去比二维参数，而是先用单维 GPCM（同一模型、两引擎、秒级）</w:t>
      </w:r>
    </w:p>
    <w:p w14:paraId="30B20006">
      <w:r>
        <w:t>把参数化换算钉死：从 TAM 的 B（题目×类别×维度）与 AXsi 推出</w:t>
      </w:r>
    </w:p>
    <w:p w14:paraId="17E096A5">
      <w:r>
        <w:t>a_ij = B_{i,1,j}、b_ik = (AXsi_{i,k} − AXsi_{i,k−1}) / sqrt(Σ_j a_ij²)，</w:t>
      </w:r>
    </w:p>
    <w:p w14:paraId="7F83E765">
      <w:r>
        <w:t>与工具的 Muraki 台阶口径对上后才进入二维。换算错了再比，只会得出错误结论。</w:t>
      </w:r>
    </w:p>
    <w:p w14:paraId="3434C5C5">
      <w:r>
        <w:t>2. 量尺锚定。二维比较前用零截距最小二乘把两引擎的潜在量尺对齐</w:t>
      </w:r>
    </w:p>
    <w:p w14:paraId="2A0BCBC8">
      <w:r>
        <w:t>（a_mirt = 0.9563302 × a_TAM），避免把识别尺度差异误判成产品参数差异。</w:t>
      </w:r>
    </w:p>
    <w:p w14:paraId="0241E289">
      <w:pPr>
        <w:pStyle w:val="5"/>
      </w:pPr>
      <w:r>
        <w:t>12.4 三轮复核的总账</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51"/>
        <w:gridCol w:w="1492"/>
        <w:gridCol w:w="2045"/>
        <w:gridCol w:w="4268"/>
      </w:tblGrid>
      <w:tr w14:paraId="0DF81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51" w:type="dxa"/>
            <w:tcBorders>
              <w:top w:val="single" w:color="auto" w:sz="12" w:space="0"/>
              <w:left w:val="nil"/>
              <w:bottom w:val="nil"/>
              <w:right w:val="nil"/>
            </w:tcBorders>
            <w:noWrap w:val="0"/>
            <w:tcMar>
              <w:top w:w="-1" w:type="dxa"/>
              <w:left w:w="-1" w:type="dxa"/>
              <w:bottom w:w="-1" w:type="dxa"/>
              <w:right w:w="-1" w:type="dxa"/>
            </w:tcMar>
            <w:vAlign w:val="center"/>
          </w:tcPr>
          <w:p w14:paraId="2EE915CC">
            <w:pPr>
              <w:snapToGrid w:val="0"/>
              <w:spacing w:after="0" w:line="240" w:lineRule="auto"/>
              <w:ind w:left="0" w:leftChars="0" w:right="0" w:rightChars="0" w:firstLine="0" w:firstLineChars="0"/>
              <w:jc w:val="center"/>
              <w:rPr>
                <w:b/>
              </w:rPr>
            </w:pPr>
            <w:r>
              <w:rPr>
                <w:b/>
              </w:rPr>
              <w:t>轮次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5A832DD">
            <w:pPr>
              <w:snapToGrid w:val="0"/>
              <w:spacing w:after="0" w:line="240" w:lineRule="auto"/>
              <w:ind w:left="0" w:leftChars="0" w:right="0" w:rightChars="0" w:firstLine="0" w:firstLineChars="0"/>
              <w:jc w:val="center"/>
              <w:rPr>
                <w:b/>
              </w:rPr>
            </w:pPr>
            <w:r>
              <w:rPr>
                <w:b/>
              </w:rPr>
              <w:t>复核方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514BD71">
            <w:pPr>
              <w:snapToGrid w:val="0"/>
              <w:spacing w:after="0" w:line="240" w:lineRule="auto"/>
              <w:ind w:left="0" w:leftChars="0" w:right="0" w:rightChars="0" w:firstLine="0" w:firstLineChars="0"/>
              <w:jc w:val="center"/>
              <w:rPr>
                <w:b/>
              </w:rPr>
            </w:pPr>
            <w:r>
              <w:rPr>
                <w:b/>
              </w:rPr>
              <w:t>覆盖</w:t>
            </w:r>
          </w:p>
        </w:tc>
        <w:tc>
          <w:tcPr>
            <w:tcW w:w="4268" w:type="dxa"/>
            <w:tcBorders>
              <w:top w:val="single" w:color="auto" w:sz="12" w:space="0"/>
              <w:left w:val="nil"/>
              <w:bottom w:val="nil"/>
              <w:right w:val="nil"/>
            </w:tcBorders>
            <w:noWrap w:val="0"/>
            <w:tcMar>
              <w:top w:w="-1" w:type="dxa"/>
              <w:left w:w="-1" w:type="dxa"/>
              <w:bottom w:w="-1" w:type="dxa"/>
              <w:right w:w="-1" w:type="dxa"/>
            </w:tcMar>
            <w:vAlign w:val="center"/>
          </w:tcPr>
          <w:p w14:paraId="2A25E577">
            <w:pPr>
              <w:snapToGrid w:val="0"/>
              <w:spacing w:after="0" w:line="240" w:lineRule="auto"/>
              <w:ind w:left="0" w:leftChars="0" w:right="0" w:rightChars="0" w:firstLine="0" w:firstLineChars="0"/>
              <w:jc w:val="center"/>
              <w:rPr>
                <w:b/>
              </w:rPr>
            </w:pPr>
            <w:r>
              <w:rPr>
                <w:b/>
              </w:rPr>
              <w:t>判定</w:t>
            </w:r>
          </w:p>
        </w:tc>
      </w:tr>
      <w:tr w14:paraId="05A3B8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1" w:type="dxa"/>
            <w:tcBorders>
              <w:top w:val="single" w:color="auto" w:sz="4" w:space="0"/>
              <w:left w:val="nil"/>
              <w:bottom w:val="nil"/>
              <w:right w:val="nil"/>
            </w:tcBorders>
            <w:noWrap w:val="0"/>
            <w:tcMar>
              <w:top w:w="-1" w:type="dxa"/>
              <w:left w:w="-1" w:type="dxa"/>
              <w:bottom w:w="-1" w:type="dxa"/>
              <w:right w:w="-1" w:type="dxa"/>
            </w:tcMar>
            <w:vAlign w:val="center"/>
          </w:tcPr>
          <w:p w14:paraId="52670BAF">
            <w:pPr>
              <w:snapToGrid w:val="0"/>
              <w:spacing w:after="0" w:line="240" w:lineRule="auto"/>
              <w:ind w:left="0" w:leftChars="0" w:right="0" w:rightChars="0" w:firstLine="0" w:firstLineChars="0"/>
              <w:jc w:val="center"/>
            </w:pPr>
            <w:r>
              <w:t>第 1 轮</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222CBA5">
            <w:pPr>
              <w:snapToGrid w:val="0"/>
              <w:spacing w:after="0" w:line="240" w:lineRule="auto"/>
              <w:ind w:left="0" w:leftChars="0" w:right="0" w:rightChars="0" w:firstLine="0" w:firstLineChars="0"/>
              <w:jc w:val="left"/>
            </w:pPr>
            <w:r>
              <w:t>GLM-5.3（实跑）</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A2A11C8">
            <w:pPr>
              <w:snapToGrid w:val="0"/>
              <w:spacing w:after="0" w:line="240" w:lineRule="auto"/>
              <w:ind w:left="0" w:leftChars="0" w:right="0" w:rightChars="0" w:firstLine="0" w:firstLineChars="0"/>
              <w:jc w:val="left"/>
            </w:pPr>
            <w:r>
              <w:t>数值层 L1/L2 的 50 条既有主张</w:t>
            </w:r>
          </w:p>
        </w:tc>
        <w:tc>
          <w:tcPr>
            <w:tcW w:w="4268" w:type="dxa"/>
            <w:tcBorders>
              <w:top w:val="single" w:color="auto" w:sz="4" w:space="0"/>
              <w:left w:val="nil"/>
              <w:bottom w:val="nil"/>
              <w:right w:val="nil"/>
            </w:tcBorders>
            <w:noWrap w:val="0"/>
            <w:tcMar>
              <w:top w:w="-1" w:type="dxa"/>
              <w:left w:w="-1" w:type="dxa"/>
              <w:bottom w:w="-1" w:type="dxa"/>
              <w:right w:w="-1" w:type="dxa"/>
            </w:tcMar>
            <w:vAlign w:val="center"/>
          </w:tcPr>
          <w:p w14:paraId="3084E4F9">
            <w:pPr>
              <w:snapToGrid w:val="0"/>
              <w:spacing w:after="0" w:line="240" w:lineRule="auto"/>
              <w:ind w:left="0" w:leftChars="0" w:right="0" w:rightChars="0" w:firstLine="0" w:firstLineChars="0"/>
              <w:jc w:val="left"/>
            </w:pPr>
            <w:r>
              <w:t>全部一致；指出我方校对脚本 5 处问题（已修）</w:t>
            </w:r>
          </w:p>
        </w:tc>
      </w:tr>
      <w:tr w14:paraId="2D66C9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1" w:type="dxa"/>
            <w:tcBorders>
              <w:top w:val="nil"/>
              <w:left w:val="nil"/>
              <w:bottom w:val="nil"/>
              <w:right w:val="nil"/>
            </w:tcBorders>
            <w:noWrap w:val="0"/>
            <w:tcMar>
              <w:top w:w="-1" w:type="dxa"/>
              <w:left w:w="-1" w:type="dxa"/>
              <w:bottom w:w="-1" w:type="dxa"/>
              <w:right w:w="-1" w:type="dxa"/>
            </w:tcMar>
            <w:vAlign w:val="center"/>
          </w:tcPr>
          <w:p w14:paraId="108960DF">
            <w:pPr>
              <w:snapToGrid w:val="0"/>
              <w:spacing w:after="0" w:line="240" w:lineRule="auto"/>
              <w:ind w:left="0" w:leftChars="0" w:right="0" w:rightChars="0" w:firstLine="0" w:firstLineChars="0"/>
              <w:jc w:val="center"/>
            </w:pPr>
            <w:r>
              <w:t>第 2 轮</w:t>
            </w:r>
          </w:p>
        </w:tc>
        <w:tc>
          <w:tcPr>
            <w:tcW w:w="0" w:type="auto"/>
            <w:tcBorders>
              <w:top w:val="nil"/>
              <w:left w:val="nil"/>
              <w:bottom w:val="nil"/>
              <w:right w:val="nil"/>
            </w:tcBorders>
            <w:noWrap w:val="0"/>
            <w:tcMar>
              <w:top w:w="-1" w:type="dxa"/>
              <w:left w:w="-1" w:type="dxa"/>
              <w:bottom w:w="-1" w:type="dxa"/>
              <w:right w:w="-1" w:type="dxa"/>
            </w:tcMar>
            <w:vAlign w:val="center"/>
          </w:tcPr>
          <w:p w14:paraId="4584A3AC">
            <w:pPr>
              <w:snapToGrid w:val="0"/>
              <w:spacing w:after="0" w:line="240" w:lineRule="auto"/>
              <w:ind w:left="0" w:leftChars="0" w:right="0" w:rightChars="0" w:firstLine="0" w:firstLineChars="0"/>
              <w:jc w:val="left"/>
            </w:pPr>
            <w:r>
              <w:t>GPT-5.6 Terra（实跑）</w:t>
            </w:r>
          </w:p>
        </w:tc>
        <w:tc>
          <w:tcPr>
            <w:tcW w:w="0" w:type="auto"/>
            <w:tcBorders>
              <w:top w:val="nil"/>
              <w:left w:val="nil"/>
              <w:bottom w:val="nil"/>
              <w:right w:val="nil"/>
            </w:tcBorders>
            <w:noWrap w:val="0"/>
            <w:tcMar>
              <w:top w:w="-1" w:type="dxa"/>
              <w:left w:w="-1" w:type="dxa"/>
              <w:bottom w:w="-1" w:type="dxa"/>
              <w:right w:w="-1" w:type="dxa"/>
            </w:tcMar>
            <w:vAlign w:val="center"/>
          </w:tcPr>
          <w:p w14:paraId="260780BC">
            <w:pPr>
              <w:snapToGrid w:val="0"/>
              <w:spacing w:after="0" w:line="240" w:lineRule="auto"/>
              <w:ind w:left="0" w:leftChars="0" w:right="0" w:rightChars="0" w:firstLine="0" w:firstLineChars="0"/>
              <w:jc w:val="left"/>
            </w:pPr>
            <w:r>
              <w:t>换靶子：G4 报告层、G5 信度口径</w:t>
            </w:r>
          </w:p>
        </w:tc>
        <w:tc>
          <w:tcPr>
            <w:tcW w:w="4268" w:type="dxa"/>
            <w:tcBorders>
              <w:top w:val="nil"/>
              <w:left w:val="nil"/>
              <w:bottom w:val="nil"/>
              <w:right w:val="nil"/>
            </w:tcBorders>
            <w:noWrap w:val="0"/>
            <w:tcMar>
              <w:top w:w="-1" w:type="dxa"/>
              <w:left w:w="-1" w:type="dxa"/>
              <w:bottom w:w="-1" w:type="dxa"/>
              <w:right w:w="-1" w:type="dxa"/>
            </w:tcMar>
            <w:vAlign w:val="center"/>
          </w:tcPr>
          <w:p w14:paraId="1E274E3F">
            <w:pPr>
              <w:snapToGrid w:val="0"/>
              <w:spacing w:after="0" w:line="240" w:lineRule="auto"/>
              <w:ind w:left="0" w:leftChars="0" w:right="0" w:rightChars="0" w:firstLine="0" w:firstLineChars="0"/>
              <w:jc w:val="left"/>
            </w:pPr>
            <w:r>
              <w:t>两项一致并采纳；1 条发现经我方复核改判为非缺陷</w:t>
            </w:r>
          </w:p>
        </w:tc>
      </w:tr>
      <w:tr w14:paraId="5959D8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51" w:type="dxa"/>
            <w:tcBorders>
              <w:top w:val="nil"/>
              <w:left w:val="nil"/>
              <w:bottom w:val="single" w:color="auto" w:sz="12" w:space="0"/>
              <w:right w:val="nil"/>
            </w:tcBorders>
            <w:noWrap w:val="0"/>
            <w:tcMar>
              <w:top w:w="-1" w:type="dxa"/>
              <w:left w:w="-1" w:type="dxa"/>
              <w:bottom w:w="-1" w:type="dxa"/>
              <w:right w:w="-1" w:type="dxa"/>
            </w:tcMar>
            <w:vAlign w:val="center"/>
          </w:tcPr>
          <w:p w14:paraId="282232D1">
            <w:pPr>
              <w:snapToGrid w:val="0"/>
              <w:spacing w:after="0" w:line="240" w:lineRule="auto"/>
              <w:ind w:left="0" w:leftChars="0" w:right="0" w:rightChars="0" w:firstLine="0" w:firstLineChars="0"/>
              <w:jc w:val="center"/>
            </w:pPr>
            <w:r>
              <w:t>第 3 轮</w:t>
            </w:r>
          </w:p>
        </w:tc>
        <w:tc>
          <w:tcPr>
            <w:tcW w:w="1492" w:type="dxa"/>
            <w:tcBorders>
              <w:top w:val="nil"/>
              <w:left w:val="nil"/>
              <w:bottom w:val="single" w:color="auto" w:sz="12" w:space="0"/>
              <w:right w:val="nil"/>
            </w:tcBorders>
            <w:noWrap w:val="0"/>
            <w:tcMar>
              <w:top w:w="-1" w:type="dxa"/>
              <w:left w:w="-1" w:type="dxa"/>
              <w:bottom w:w="-1" w:type="dxa"/>
              <w:right w:w="-1" w:type="dxa"/>
            </w:tcMar>
            <w:vAlign w:val="center"/>
          </w:tcPr>
          <w:p w14:paraId="094FE1EA">
            <w:pPr>
              <w:snapToGrid w:val="0"/>
              <w:spacing w:after="0" w:line="240" w:lineRule="auto"/>
              <w:ind w:left="0" w:leftChars="0" w:right="0" w:rightChars="0" w:firstLine="0" w:firstLineChars="0"/>
              <w:jc w:val="left"/>
            </w:pPr>
            <w:r>
              <w:t>GPT-5.6 Terra（实跑）</w:t>
            </w:r>
          </w:p>
        </w:tc>
        <w:tc>
          <w:tcPr>
            <w:tcW w:w="2045" w:type="dxa"/>
            <w:tcBorders>
              <w:top w:val="nil"/>
              <w:left w:val="nil"/>
              <w:bottom w:val="single" w:color="auto" w:sz="12" w:space="0"/>
              <w:right w:val="nil"/>
            </w:tcBorders>
            <w:noWrap w:val="0"/>
            <w:tcMar>
              <w:top w:w="-1" w:type="dxa"/>
              <w:left w:w="-1" w:type="dxa"/>
              <w:bottom w:w="-1" w:type="dxa"/>
              <w:right w:w="-1" w:type="dxa"/>
            </w:tcMar>
            <w:vAlign w:val="center"/>
          </w:tcPr>
          <w:p w14:paraId="292F6909">
            <w:pPr>
              <w:snapToGrid w:val="0"/>
              <w:spacing w:after="0" w:line="240" w:lineRule="auto"/>
              <w:ind w:left="0" w:leftChars="0" w:right="0" w:rightChars="0" w:firstLine="0" w:firstLineChars="0"/>
              <w:jc w:val="left"/>
            </w:pPr>
            <w:r>
              <w:t>补 G1–G3</w:t>
            </w:r>
          </w:p>
        </w:tc>
        <w:tc>
          <w:tcPr>
            <w:tcW w:w="4268" w:type="dxa"/>
            <w:tcBorders>
              <w:top w:val="nil"/>
              <w:left w:val="nil"/>
              <w:bottom w:val="single" w:color="auto" w:sz="12" w:space="0"/>
              <w:right w:val="nil"/>
            </w:tcBorders>
            <w:noWrap w:val="0"/>
            <w:tcMar>
              <w:top w:w="-1" w:type="dxa"/>
              <w:left w:w="-1" w:type="dxa"/>
              <w:bottom w:w="-1" w:type="dxa"/>
              <w:right w:w="-1" w:type="dxa"/>
            </w:tcMar>
            <w:vAlign w:val="center"/>
          </w:tcPr>
          <w:p w14:paraId="18D5A57D">
            <w:pPr>
              <w:snapToGrid w:val="0"/>
              <w:spacing w:after="0" w:line="240" w:lineRule="auto"/>
              <w:ind w:left="0" w:leftChars="0" w:right="0" w:rightChars="0" w:firstLine="0" w:firstLineChars="0"/>
              <w:jc w:val="left"/>
            </w:pPr>
            <w:r>
              <w:t>G1 一致（2 维，含边界值）；G2 未完成（原因已查明）；G3 不可比（SRMSR 数值一致）</w:t>
            </w:r>
          </w:p>
        </w:tc>
      </w:tr>
    </w:tbl>
    <w:p w14:paraId="3957A6CB"/>
    <w:p w14:paraId="3C76BE16">
      <w:r>
        <w:t>合计：产品层面仍无任何已证实的缺陷。 所有已发现问题都落在我方的校对脚本/文档（第 1 轮 5 处）</w:t>
      </w:r>
    </w:p>
    <w:p w14:paraId="23F75F2F">
      <w:r>
        <w:t>与我方的材料清单（第 2 轮 1 处），均已修正或归因。</w:t>
      </w:r>
    </w:p>
    <w:p w14:paraId="4ED9D376">
      <w:r>
        <w:t>仍未独立验证的区域已收敛为三条，并写入用户手册（见下）：</w:t>
      </w:r>
    </w:p>
    <w:p w14:paraId="43F84CA4">
      <w:r>
        <w:t>① 三维及以上多维 GPCM；② 有序题 CFA；③ M2*/df/TLI/CFI。</w:t>
      </w:r>
    </w:p>
    <w:p w14:paraId="69A4C909">
      <w:r>
        <w:t>&gt; 这三条已同步写入用户可见的文档，读者不必翻本记录即可知道边界：</w:t>
      </w:r>
    </w:p>
    <w:p w14:paraId="0E7C832A">
      <w:r>
        <w:t>&gt; docs/Psychostat_完整使用说明书.md §11.1 第 10 条、</w:t>
      </w:r>
    </w:p>
    <w:p w14:paraId="5E76E2AD">
      <w:r>
        <w:t>&gt; docs/CTT使用说明.md §9.1、docs/IRT工具使用说明.md §4.2。</w:t>
      </w:r>
    </w:p>
    <w:p w14:paraId="338BA759"/>
    <w:p w14:paraId="08704DA6">
      <w:pPr>
        <w:pStyle w:val="4"/>
      </w:pPr>
      <w:r>
        <w:t>附：环境说明</w:t>
      </w:r>
    </w:p>
    <w:p w14:paraId="347549B4">
      <w:r>
        <w:t>校对期间遇到过与本项目代码无关的环境阻断：Windows Smart App Control 处于强制模式，</w:t>
      </w:r>
    </w:p>
    <w:p w14:paraId="3A52467B">
      <w:r>
        <w:t>拦截了未签名的 vegan.dll（mirt 的依赖），导致 IRT 分支完全不可用</w:t>
      </w:r>
    </w:p>
    <w:p w14:paraId="31B11535">
      <w:r>
        <w:t>（CodeIntegrity 事件日志 2026-09-18 08:06:49，Policy ID {0283ac0f-fff1-49ae-ada1-8a933130cad6}）。</w:t>
      </w:r>
    </w:p>
    <w:p w14:paraId="2F1E286E">
      <w:r>
        <w:t>关闭 Smart App Control 后 mirt、vegan、ltm、TAM、OpenMx、semTools 均可正常加载，</w:t>
      </w:r>
    </w:p>
    <w:p w14:paraId="1C35F7E9">
      <w:r>
        <w:t>本记录中的所有 IRT 结果均为解除后实跑所得。</w:t>
      </w:r>
    </w:p>
    <w:p w14:paraId="68B3A5FF">
      <w:r>
        <w:t>另有一项产品行为需要知情（本次未改）：静默模式下 R 的诊断文字只进 JSON 日志、不落盘到</w:t>
      </w:r>
    </w:p>
    <w:p w14:paraId="7493EF54">
      <w:r>
        <w:t>run_log.txt。例如零方差列的排除提示，在静默模式只能用 -Verbose 取回。</w:t>
      </w:r>
    </w:p>
    <w:p w14:paraId="4EA291C5">
      <w:r>
        <w:t>之所以保留现状：工具的设计约定是"静默 = 只出 JSON"，改动它属于产品行为变更，超出本次校对范围。</w:t>
      </w:r>
    </w:p>
    <w:p w14:paraId="49F4A5DB">
      <w:r>
        <w:br w:type="page"/>
      </w:r>
    </w:p>
    <w:p w14:paraId="61381641">
      <w:pPr>
        <w:pStyle w:val="3"/>
      </w:pPr>
      <w:r>
        <w:t>第三部分　第三方独立复核（GLM-5.3 原始报告）</w:t>
      </w:r>
    </w:p>
    <w:p w14:paraId="2C6FAAC2">
      <w:r>
        <w:t>以下为第一轮第三方复核报告原文（ZCode／内置 GLM-5.3，A 实跑模式，约 50 分钟），未作改动。</w:t>
      </w:r>
    </w:p>
    <w:p w14:paraId="6647E97D">
      <w:r>
        <w:rPr>
          <w:rFonts w:ascii="Consolas" w:hAnsi="Consolas" w:eastAsia="微软雅黑"/>
          <w:sz w:val="17"/>
        </w:rPr>
        <w:t>CTT 与 IRT 输出自查报告 · 独立二次复核</w:t>
      </w:r>
    </w:p>
    <w:p w14:paraId="5CA487D1">
      <w:r>
        <w:rPr>
          <w:rFonts w:ascii="Consolas" w:hAnsi="Consolas" w:eastAsia="微软雅黑"/>
          <w:sz w:val="17"/>
        </w:rPr>
        <w:t>① 元信息</w:t>
      </w:r>
    </w:p>
    <w:p w14:paraId="25014963">
      <w:r>
        <w:rPr>
          <w:rFonts w:ascii="Consolas" w:hAnsi="Consolas" w:eastAsia="微软雅黑"/>
          <w:sz w:val="17"/>
        </w:rPr>
        <w:t>审查员：ZCode（内置 GLM-5.3）；模式：A 实跑；耗时约 50 分钟（2026-09-18 10:20–11:05）</w:t>
      </w:r>
    </w:p>
    <w:p w14:paraId="2D5BEF7D">
      <w:r>
        <w:rPr>
          <w:rFonts w:ascii="Consolas" w:hAnsi="Consolas" w:eastAsia="微软雅黑"/>
          <w:sz w:val="17"/>
        </w:rPr>
        <w:t>环境：R 4.5.2（psych 2.6.5 / lavaan 0.6-21 / mirt 1.46.1 / ltm 1.2.0），与被测方一致；未遭遇其附录所述 Smart App Control 拦截（vegan.dll 可加载）</w:t>
      </w:r>
    </w:p>
    <w:p w14:paraId="2F64A56E">
      <w:r>
        <w:rPr>
          <w:rFonts w:ascii="Consolas" w:hAnsi="Consolas" w:eastAsia="微软雅黑"/>
          <w:sz w:val="17"/>
        </w:rPr>
        <w:t>实际执行的关键命令（全部按环境契约：全路径 Rscript、位置参数、正斜杠）：</w:t>
      </w:r>
    </w:p>
    <w:p w14:paraId="7F772799">
      <w:r>
        <w:rPr>
          <w:rFonts w:ascii="Consolas" w:hAnsi="Consolas" w:eastAsia="微软雅黑"/>
          <w:sz w:val="17"/>
        </w:rPr>
        <w:t>重生成 13 个结果目录：Rscript --vanilla scripts/ctt_pipeline.R --config examples/simulated_datasets/ctt_{A..E}_config.yaml；Rscript --vanilla scripts/irt_generic_pipeline.R --config .../irt_{A,E,H,B,I_cifa,I_eifa,G_cifa,G_eifa}*.yaml（三条后台批）</w:t>
      </w:r>
    </w:p>
    <w:p w14:paraId="3FBD9FFF">
      <w:r>
        <w:rPr>
          <w:rFonts w:ascii="Consolas" w:hAnsi="Consolas" w:eastAsia="微软雅黑"/>
          <w:sz w:val="17"/>
        </w:rPr>
        <w:t>我的独立复算器（自写 250 行，闭式 + ltm + 全新代码路径）：Rscript --vanilla notes/rev_tmp/rev_check.R &lt;8 个 IRT 目录&gt; --ctt &lt;5 个 CTT 目录&gt; → X_PASS=157 X_FAIL=0</w:t>
      </w:r>
    </w:p>
    <w:p w14:paraId="33B979C0">
      <w:r>
        <w:rPr>
          <w:rFonts w:ascii="Consolas" w:hAnsi="Consolas" w:eastAsia="微软雅黑"/>
          <w:sz w:val="17"/>
        </w:rPr>
        <w:t>回放被审脚本：verify_l1_irt / verify_recovery_irt / verify_l3_irt_ltm / verify_l1_ctt / verify_recovery_ctt（同一批目录）</w:t>
      </w:r>
    </w:p>
    <w:p w14:paraId="1CED69DE">
      <w:r>
        <w:rPr>
          <w:rFonts w:ascii="Consolas" w:hAnsi="Consolas" w:eastAsia="微软雅黑"/>
          <w:sz w:val="17"/>
        </w:rPr>
        <w:t>FIX 验证：4 个边界小样本 JSON（n=40/80×2PL、n=80/400×GRM）跑启动器静默模式取 preflight 事件；e2e_ctt_wrong_coding、e2e_ctt_median_scope 实跑</w:t>
      </w:r>
    </w:p>
    <w:p w14:paraId="2354928B">
      <w:r>
        <w:rPr>
          <w:rFonts w:ascii="Consolas" w:hAnsi="Consolas" w:eastAsia="微软雅黑"/>
          <w:sz w:val="17"/>
        </w:rPr>
        <w:t>套件：smoke_test.ps1 -Full → ALL CHECKS PASSED；run_numeric_tests.ps1 → PASS_COUNT=93 FAIL_COUNT=0</w:t>
      </w:r>
    </w:p>
    <w:p w14:paraId="6E905E1E">
      <w:r>
        <w:rPr>
          <w:rFonts w:ascii="Consolas" w:hAnsi="Consolas" w:eastAsia="微软雅黑"/>
          <w:sz w:val="17"/>
        </w:rPr>
        <w:t>diff 审计：git diff ced2ee5^ 070ad12（两个校对提交的全部改动）</w:t>
      </w:r>
    </w:p>
    <w:p w14:paraId="1D4DE842">
      <w:r>
        <w:rPr>
          <w:rFonts w:ascii="Consolas" w:hAnsi="Consolas" w:eastAsia="微软雅黑"/>
          <w:sz w:val="17"/>
        </w:rPr>
        <w:t>② 判定汇总</w:t>
      </w:r>
    </w:p>
    <w:p w14:paraId="28D920BF">
      <w:r>
        <w:rPr>
          <w:rFonts w:ascii="Consolas" w:hAnsi="Consolas" w:eastAsia="微软雅黑"/>
          <w:sz w:val="17"/>
        </w:rPr>
        <w:t>共 50 条主张：一致 50 / 不一致 0 / 无法判定 0。另有 5 条低严重度判据/文档问题（见④，不影响数值结论）与 1 条额外独立证据（ltm::tpm 的 3PL 对照，补上了他们的 L3 空白）。</w:t>
      </w:r>
    </w:p>
    <w:p w14:paraId="311D4D75"/>
    <w:p w14:paraId="327FA079">
      <w:r>
        <w:rPr>
          <w:rFonts w:ascii="Consolas" w:hAnsi="Consolas" w:eastAsia="微软雅黑"/>
          <w:sz w:val="17"/>
        </w:rPr>
        <w:t>③ 逐条主张复核表</w:t>
      </w:r>
    </w:p>
    <w:p w14:paraId="36951A9A">
      <w:r>
        <w:rPr>
          <w:rFonts w:ascii="Consolas" w:hAnsi="Consolas" w:eastAsia="微软雅黑"/>
          <w:sz w:val="17"/>
        </w:rPr>
        <w:t>ID</w:t>
      </w:r>
      <w:r>
        <w:rPr>
          <w:rFonts w:ascii="Consolas" w:hAnsi="Consolas" w:eastAsia="微软雅黑"/>
          <w:sz w:val="17"/>
        </w:rPr>
        <w:tab/>
      </w:r>
      <w:r>
        <w:rPr>
          <w:rFonts w:ascii="Consolas" w:hAnsi="Consolas" w:eastAsia="微软雅黑"/>
          <w:sz w:val="17"/>
        </w:rPr>
        <w:t>我方主张</w:t>
      </w:r>
      <w:r>
        <w:rPr>
          <w:rFonts w:ascii="Consolas" w:hAnsi="Consolas" w:eastAsia="微软雅黑"/>
          <w:sz w:val="17"/>
        </w:rPr>
        <w:tab/>
      </w:r>
      <w:r>
        <w:rPr>
          <w:rFonts w:ascii="Consolas" w:hAnsi="Consolas" w:eastAsia="微软雅黑"/>
          <w:sz w:val="17"/>
        </w:rPr>
        <w:t>我的复算值/结论</w:t>
      </w:r>
      <w:r>
        <w:rPr>
          <w:rFonts w:ascii="Consolas" w:hAnsi="Consolas" w:eastAsia="微软雅黑"/>
          <w:sz w:val="17"/>
        </w:rPr>
        <w:tab/>
      </w:r>
      <w:r>
        <w:rPr>
          <w:rFonts w:ascii="Consolas" w:hAnsi="Consolas" w:eastAsia="微软雅黑"/>
          <w:sz w:val="17"/>
        </w:rPr>
        <w:t>判定</w:t>
      </w:r>
      <w:r>
        <w:rPr>
          <w:rFonts w:ascii="Consolas" w:hAnsi="Consolas" w:eastAsia="微软雅黑"/>
          <w:sz w:val="17"/>
        </w:rPr>
        <w:tab/>
      </w:r>
      <w:r>
        <w:rPr>
          <w:rFonts w:ascii="Consolas" w:hAnsi="Consolas" w:eastAsia="微软雅黑"/>
          <w:sz w:val="17"/>
        </w:rPr>
        <w:t>证据</w:t>
      </w:r>
    </w:p>
    <w:p w14:paraId="29CBEA8D">
      <w:r>
        <w:rPr>
          <w:rFonts w:ascii="Consolas" w:hAnsi="Consolas" w:eastAsia="微软雅黑"/>
          <w:sz w:val="17"/>
        </w:rPr>
        <w:t>IRT-L1-I1</w:t>
      </w:r>
      <w:r>
        <w:rPr>
          <w:rFonts w:ascii="Consolas" w:hAnsi="Consolas" w:eastAsia="微软雅黑"/>
          <w:sz w:val="17"/>
        </w:rPr>
        <w:tab/>
      </w:r>
      <w:r>
        <w:rPr>
          <w:rFonts w:ascii="Consolas" w:hAnsi="Consolas" w:eastAsia="微软雅黑"/>
          <w:sz w:val="17"/>
        </w:rPr>
        <w:t>MDISC=sqrt(Σa²) 偏差≤3.45e-15</w:t>
      </w:r>
      <w:r>
        <w:rPr>
          <w:rFonts w:ascii="Consolas" w:hAnsi="Consolas" w:eastAsia="微软雅黑"/>
          <w:sz w:val="17"/>
        </w:rPr>
        <w:tab/>
      </w:r>
      <w:r>
        <w:rPr>
          <w:rFonts w:ascii="Consolas" w:hAnsi="Consolas" w:eastAsia="微软雅黑"/>
          <w:sz w:val="17"/>
        </w:rPr>
        <w:t>我算 8 目录：0～3.45e-15</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rev_final.txt X-I1</w:t>
      </w:r>
    </w:p>
    <w:p w14:paraId="1BC6723C">
      <w:r>
        <w:rPr>
          <w:rFonts w:ascii="Consolas" w:hAnsi="Consolas" w:eastAsia="微软雅黑"/>
          <w:sz w:val="17"/>
        </w:rPr>
        <w:t>IRT-L1-I2</w:t>
      </w:r>
      <w:r>
        <w:rPr>
          <w:rFonts w:ascii="Consolas" w:hAnsi="Consolas" w:eastAsia="微软雅黑"/>
          <w:sz w:val="17"/>
        </w:rPr>
        <w:tab/>
      </w:r>
      <w:r>
        <w:rPr>
          <w:rFonts w:ascii="Consolas" w:hAnsi="Consolas" w:eastAsia="微软雅黑"/>
          <w:sz w:val="17"/>
        </w:rPr>
        <w:t>b 换算 ≤6.07e-15</w:t>
      </w:r>
      <w:r>
        <w:rPr>
          <w:rFonts w:ascii="Consolas" w:hAnsi="Consolas" w:eastAsia="微软雅黑"/>
          <w:sz w:val="17"/>
        </w:rPr>
        <w:tab/>
      </w:r>
      <w:r>
        <w:rPr>
          <w:rFonts w:ascii="Consolas" w:hAnsi="Consolas" w:eastAsia="微软雅黑"/>
          <w:sz w:val="17"/>
        </w:rPr>
        <w:t>≤1.20e-14（同量级）；另加语义验证：GRM 的 b 用二分法找 S_k=0.5 位置，max Δ=0.0000</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X-I2/X-I2s</w:t>
      </w:r>
    </w:p>
    <w:p w14:paraId="030A4350">
      <w:r>
        <w:rPr>
          <w:rFonts w:ascii="Consolas" w:hAnsi="Consolas" w:eastAsia="微软雅黑"/>
          <w:sz w:val="17"/>
        </w:rPr>
        <w:t>IRT-L1-I3</w:t>
      </w:r>
      <w:r>
        <w:rPr>
          <w:rFonts w:ascii="Consolas" w:hAnsi="Consolas" w:eastAsia="微软雅黑"/>
          <w:sz w:val="17"/>
        </w:rPr>
        <w:tab/>
      </w:r>
      <w:r>
        <w:rPr>
          <w:rFonts w:ascii="Consolas" w:hAnsi="Consolas" w:eastAsia="微软雅黑"/>
          <w:sz w:val="17"/>
        </w:rPr>
        <w:t>ICC 闭式 ≤4.94e-15</w:t>
      </w:r>
      <w:r>
        <w:rPr>
          <w:rFonts w:ascii="Consolas" w:hAnsi="Consolas" w:eastAsia="微软雅黑"/>
          <w:sz w:val="17"/>
        </w:rPr>
        <w:tab/>
      </w:r>
      <w:r>
        <w:rPr>
          <w:rFonts w:ascii="Consolas" w:hAnsi="Consolas" w:eastAsia="微软雅黑"/>
          <w:sz w:val="17"/>
        </w:rPr>
        <w:t>我的独立实现（GPCM 用相邻比值递推、GRM 用累积差分）：≤2.78e-15（单维）；多维目录修正取数后同为 1e-15 量级</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X-I3</w:t>
      </w:r>
    </w:p>
    <w:p w14:paraId="7AA263B3">
      <w:r>
        <w:rPr>
          <w:rFonts w:ascii="Consolas" w:hAnsi="Consolas" w:eastAsia="微软雅黑"/>
          <w:sz w:val="17"/>
        </w:rPr>
        <w:t>IRT-L1-I4</w:t>
      </w:r>
      <w:r>
        <w:rPr>
          <w:rFonts w:ascii="Consolas" w:hAnsi="Consolas" w:eastAsia="微软雅黑"/>
          <w:sz w:val="17"/>
        </w:rPr>
        <w:tab/>
      </w:r>
      <w:r>
        <w:rPr>
          <w:rFonts w:ascii="Consolas" w:hAnsi="Consolas" w:eastAsia="微软雅黑"/>
          <w:sz w:val="17"/>
        </w:rPr>
        <w:t>IIF ≤3.40e-05=峰值 0.00%</w:t>
      </w:r>
      <w:r>
        <w:rPr>
          <w:rFonts w:ascii="Consolas" w:hAnsi="Consolas" w:eastAsia="微软雅黑"/>
          <w:sz w:val="17"/>
        </w:rPr>
        <w:tab/>
      </w:r>
      <w:r>
        <w:rPr>
          <w:rFonts w:ascii="Consolas" w:hAnsi="Consolas" w:eastAsia="微软雅黑"/>
          <w:sz w:val="17"/>
        </w:rPr>
        <w:t>我用 Richardson 外推导数（第三种求导路径）复算，全部 &lt; 峰值 0.01%</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X-I4</w:t>
      </w:r>
    </w:p>
    <w:p w14:paraId="5C887C46">
      <w:r>
        <w:rPr>
          <w:rFonts w:ascii="Consolas" w:hAnsi="Consolas" w:eastAsia="微软雅黑"/>
          <w:sz w:val="17"/>
        </w:rPr>
        <w:t>IRT-L1-I5</w:t>
      </w:r>
      <w:r>
        <w:rPr>
          <w:rFonts w:ascii="Consolas" w:hAnsi="Consolas" w:eastAsia="微软雅黑"/>
          <w:sz w:val="17"/>
        </w:rPr>
        <w:tab/>
      </w:r>
      <w:r>
        <w:rPr>
          <w:rFonts w:ascii="Consolas" w:hAnsi="Consolas" w:eastAsia="微软雅黑"/>
          <w:sz w:val="17"/>
        </w:rPr>
        <w:t>TIF=ΣIIF ≤6.52e-15</w:t>
      </w:r>
      <w:r>
        <w:rPr>
          <w:rFonts w:ascii="Consolas" w:hAnsi="Consolas" w:eastAsia="微软雅黑"/>
          <w:sz w:val="17"/>
        </w:rPr>
        <w:tab/>
      </w:r>
      <w:r>
        <w:rPr>
          <w:rFonts w:ascii="Consolas" w:hAnsi="Consolas" w:eastAsia="微软雅黑"/>
          <w:sz w:val="17"/>
        </w:rPr>
        <w:t>≤6.52e-15</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X-I5</w:t>
      </w:r>
    </w:p>
    <w:p w14:paraId="5E27D04E">
      <w:r>
        <w:rPr>
          <w:rFonts w:ascii="Consolas" w:hAnsi="Consolas" w:eastAsia="微软雅黑"/>
          <w:sz w:val="17"/>
        </w:rPr>
        <w:t>IRT-L1-I6</w:t>
      </w:r>
      <w:r>
        <w:rPr>
          <w:rFonts w:ascii="Consolas" w:hAnsi="Consolas" w:eastAsia="微软雅黑"/>
          <w:sz w:val="17"/>
        </w:rPr>
        <w:tab/>
      </w:r>
      <w:r>
        <w:rPr>
          <w:rFonts w:ascii="Consolas" w:hAnsi="Consolas" w:eastAsia="微软雅黑"/>
          <w:sz w:val="17"/>
        </w:rPr>
        <w:t>SE 量级比值 0.86–0.93， r≥.70</w:t>
      </w:r>
      <w:r>
        <w:rPr>
          <w:rFonts w:ascii="Consolas" w:hAnsi="Consolas" w:eastAsia="微软雅黑"/>
          <w:sz w:val="17"/>
        </w:rPr>
        <w:tab/>
      </w:r>
      <w:r>
        <w:rPr>
          <w:rFonts w:ascii="Consolas" w:hAnsi="Consolas" w:eastAsia="微软雅黑"/>
          <w:sz w:val="17"/>
        </w:rPr>
        <w:t>经其脚本复跑通过；本人未独立重算（判据异议见⑤）</w:t>
      </w:r>
      <w:r>
        <w:rPr>
          <w:rFonts w:ascii="Consolas" w:hAnsi="Consolas" w:eastAsia="微软雅黑"/>
          <w:sz w:val="17"/>
        </w:rPr>
        <w:tab/>
      </w:r>
      <w:r>
        <w:rPr>
          <w:rFonts w:ascii="Consolas" w:hAnsi="Consolas" w:eastAsia="微软雅黑"/>
          <w:sz w:val="17"/>
        </w:rPr>
        <w:t>一致（间接）</w:t>
      </w:r>
      <w:r>
        <w:rPr>
          <w:rFonts w:ascii="Consolas" w:hAnsi="Consolas" w:eastAsia="微软雅黑"/>
          <w:sz w:val="17"/>
        </w:rPr>
        <w:tab/>
      </w:r>
      <w:r>
        <w:rPr>
          <w:rFonts w:ascii="Consolas" w:hAnsi="Consolas" w:eastAsia="微软雅黑"/>
          <w:sz w:val="17"/>
        </w:rPr>
        <w:t>verify_l1_irt 复跑</w:t>
      </w:r>
    </w:p>
    <w:p w14:paraId="268EE62B">
      <w:r>
        <w:rPr>
          <w:rFonts w:ascii="Consolas" w:hAnsi="Consolas" w:eastAsia="微软雅黑"/>
          <w:sz w:val="17"/>
        </w:rPr>
        <w:t>IRT-L1-I7</w:t>
      </w:r>
      <w:r>
        <w:rPr>
          <w:rFonts w:ascii="Consolas" w:hAnsi="Consolas" w:eastAsia="微软雅黑"/>
          <w:sz w:val="17"/>
        </w:rPr>
        <w:tab/>
      </w:r>
      <w:r>
        <w:rPr>
          <w:rFonts w:ascii="Consolas" w:hAnsi="Consolas" w:eastAsia="微软雅黑"/>
          <w:sz w:val="17"/>
        </w:rPr>
        <w:t>BIC 升序/Selected 正确</w:t>
      </w:r>
      <w:r>
        <w:rPr>
          <w:rFonts w:ascii="Consolas" w:hAnsi="Consolas" w:eastAsia="微软雅黑"/>
          <w:sz w:val="17"/>
        </w:rPr>
        <w:tab/>
      </w:r>
      <w:r>
        <w:rPr>
          <w:rFonts w:ascii="Consolas" w:hAnsi="Consolas" w:eastAsia="微软雅黑"/>
          <w:sz w:val="17"/>
        </w:rPr>
        <w:t>8/8 目录复现（含 EIFA_3D/CIFA 标签）</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X-I7a/b</w:t>
      </w:r>
    </w:p>
    <w:p w14:paraId="74756989">
      <w:r>
        <w:rPr>
          <w:rFonts w:ascii="Consolas" w:hAnsi="Consolas" w:eastAsia="微软雅黑"/>
          <w:sz w:val="17"/>
        </w:rPr>
        <w:t>IRT-L1-I8</w:t>
      </w:r>
      <w:r>
        <w:rPr>
          <w:rFonts w:ascii="Consolas" w:hAnsi="Consolas" w:eastAsia="微软雅黑"/>
          <w:sz w:val="17"/>
        </w:rPr>
        <w:tab/>
      </w:r>
      <w:r>
        <w:rPr>
          <w:rFonts w:ascii="Consolas" w:hAnsi="Consolas" w:eastAsia="微软雅黑"/>
          <w:sz w:val="17"/>
        </w:rPr>
        <w:t>CIFA 载荷结构 24/24、20/20</w:t>
      </w:r>
      <w:r>
        <w:rPr>
          <w:rFonts w:ascii="Consolas" w:hAnsi="Consolas" w:eastAsia="微软雅黑"/>
          <w:sz w:val="17"/>
        </w:rPr>
        <w:tab/>
      </w:r>
      <w:r>
        <w:rPr>
          <w:rFonts w:ascii="Consolas" w:hAnsi="Consolas" w:eastAsia="微软雅黑"/>
          <w:sz w:val="17"/>
        </w:rPr>
        <w:t>我按数字键复核行数/唯一性/对齐：通过</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X-I12 含载荷表</w:t>
      </w:r>
    </w:p>
    <w:p w14:paraId="337E6025">
      <w:r>
        <w:rPr>
          <w:rFonts w:ascii="Consolas" w:hAnsi="Consolas" w:eastAsia="微软雅黑"/>
          <w:sz w:val="17"/>
        </w:rPr>
        <w:t>IRT-L1-I9</w:t>
      </w:r>
      <w:r>
        <w:rPr>
          <w:rFonts w:ascii="Consolas" w:hAnsi="Consolas" w:eastAsia="微软雅黑"/>
          <w:sz w:val="17"/>
        </w:rPr>
        <w:tab/>
      </w:r>
      <w:r>
        <w:rPr>
          <w:rFonts w:ascii="Consolas" w:hAnsi="Consolas" w:eastAsia="微软雅黑"/>
          <w:sz w:val="17"/>
        </w:rPr>
        <w:t>缺失勾稽精确相等</w:t>
      </w:r>
      <w:r>
        <w:rPr>
          <w:rFonts w:ascii="Consolas" w:hAnsi="Consolas" w:eastAsia="微软雅黑"/>
          <w:sz w:val="17"/>
        </w:rPr>
        <w:tab/>
      </w:r>
      <w:r>
        <w:rPr>
          <w:rFonts w:ascii="Consolas" w:hAnsi="Consolas" w:eastAsia="微软雅黑"/>
          <w:sz w:val="17"/>
        </w:rPr>
        <w:t>8 目录全过</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X-I9a/b</w:t>
      </w:r>
    </w:p>
    <w:p w14:paraId="7265CF0E">
      <w:r>
        <w:rPr>
          <w:rFonts w:ascii="Consolas" w:hAnsi="Consolas" w:eastAsia="微软雅黑"/>
          <w:sz w:val="17"/>
        </w:rPr>
        <w:t>IRT-L1-I10</w:t>
      </w:r>
      <w:r>
        <w:rPr>
          <w:rFonts w:ascii="Consolas" w:hAnsi="Consolas" w:eastAsia="微软雅黑"/>
          <w:sz w:val="17"/>
        </w:rPr>
        <w:tab/>
      </w:r>
      <w:r>
        <w:rPr>
          <w:rFonts w:ascii="Consolas" w:hAnsi="Consolas" w:eastAsia="微软雅黑"/>
          <w:sz w:val="17"/>
        </w:rPr>
        <w:t>Rasch a 极差 0</w:t>
      </w:r>
      <w:r>
        <w:rPr>
          <w:rFonts w:ascii="Consolas" w:hAnsi="Consolas" w:eastAsia="微软雅黑"/>
          <w:sz w:val="17"/>
        </w:rPr>
        <w:tab/>
      </w:r>
      <w:r>
        <w:rPr>
          <w:rFonts w:ascii="Consolas" w:hAnsi="Consolas" w:eastAsia="微软雅黑"/>
          <w:sz w:val="17"/>
        </w:rPr>
        <w:t>rasch 目录 a 列极差 0.0e+00 复现；但该检查设计近恒真（见④-1）</w:t>
      </w:r>
      <w:r>
        <w:rPr>
          <w:rFonts w:ascii="Consolas" w:hAnsi="Consolas" w:eastAsia="微软雅黑"/>
          <w:sz w:val="17"/>
        </w:rPr>
        <w:tab/>
      </w:r>
      <w:r>
        <w:rPr>
          <w:rFonts w:ascii="Consolas" w:hAnsi="Consolas" w:eastAsia="微软雅黑"/>
          <w:sz w:val="17"/>
        </w:rPr>
        <w:t>一致（数值）/判据保留</w:t>
      </w:r>
      <w:r>
        <w:rPr>
          <w:rFonts w:ascii="Consolas" w:hAnsi="Consolas" w:eastAsia="微软雅黑"/>
          <w:sz w:val="17"/>
        </w:rPr>
        <w:tab/>
      </w:r>
      <w:r>
        <w:rPr>
          <w:rFonts w:ascii="Consolas" w:hAnsi="Consolas" w:eastAsia="微软雅黑"/>
          <w:sz w:val="17"/>
        </w:rPr>
        <w:t>X-I10</w:t>
      </w:r>
    </w:p>
    <w:p w14:paraId="40CD32B9">
      <w:r>
        <w:rPr>
          <w:rFonts w:ascii="Consolas" w:hAnsi="Consolas" w:eastAsia="微软雅黑"/>
          <w:sz w:val="17"/>
        </w:rPr>
        <w:t>IRT-L1-I11</w:t>
      </w:r>
      <w:r>
        <w:rPr>
          <w:rFonts w:ascii="Consolas" w:hAnsi="Consolas" w:eastAsia="微软雅黑"/>
          <w:sz w:val="17"/>
        </w:rPr>
        <w:tab/>
      </w:r>
      <w:r>
        <w:rPr>
          <w:rFonts w:ascii="Consolas" w:hAnsi="Consolas" w:eastAsia="微软雅黑"/>
          <w:sz w:val="17"/>
        </w:rPr>
        <w:t>BH ≤1.4e-15</w:t>
      </w:r>
      <w:r>
        <w:rPr>
          <w:rFonts w:ascii="Consolas" w:hAnsi="Consolas" w:eastAsia="微软雅黑"/>
          <w:sz w:val="17"/>
        </w:rPr>
        <w:tab/>
      </w:r>
      <w:r>
        <w:rPr>
          <w:rFonts w:ascii="Consolas" w:hAnsi="Consolas" w:eastAsia="微软雅黑"/>
          <w:sz w:val="17"/>
        </w:rPr>
        <w:t>我用 stats::p.adjust 独立复算 ≤1e-15</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X-I11</w:t>
      </w:r>
    </w:p>
    <w:p w14:paraId="207993B3">
      <w:r>
        <w:rPr>
          <w:rFonts w:ascii="Consolas" w:hAnsi="Consolas" w:eastAsia="微软雅黑"/>
          <w:sz w:val="17"/>
        </w:rPr>
        <w:t>IRT-L1-I12</w:t>
      </w:r>
      <w:r>
        <w:rPr>
          <w:rFonts w:ascii="Consolas" w:hAnsi="Consolas" w:eastAsia="微软雅黑"/>
          <w:sz w:val="17"/>
        </w:rPr>
        <w:tab/>
      </w:r>
      <w:r>
        <w:rPr>
          <w:rFonts w:ascii="Consolas" w:hAnsi="Consolas" w:eastAsia="微软雅黑"/>
          <w:sz w:val="17"/>
        </w:rPr>
        <w:t>题名口径一致</w:t>
      </w:r>
      <w:r>
        <w:rPr>
          <w:rFonts w:ascii="Consolas" w:hAnsi="Consolas" w:eastAsia="微软雅黑"/>
          <w:sz w:val="17"/>
        </w:rPr>
        <w:tab/>
      </w:r>
      <w:r>
        <w:rPr>
          <w:rFonts w:ascii="Consolas" w:hAnsi="Consolas" w:eastAsia="微软雅黑"/>
          <w:sz w:val="17"/>
        </w:rPr>
        <w:t>我扫全部含 Item 列的表（含 FIX-1 涉及的 4 张）：8 目录全一致</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X-I12/FIX-1</w:t>
      </w:r>
    </w:p>
    <w:p w14:paraId="603A1876">
      <w:r>
        <w:rPr>
          <w:rFonts w:ascii="Consolas" w:hAnsi="Consolas" w:eastAsia="微软雅黑"/>
          <w:sz w:val="17"/>
        </w:rPr>
        <w:t>IRT-L1-I16</w:t>
      </w:r>
      <w:r>
        <w:rPr>
          <w:rFonts w:ascii="Consolas" w:hAnsi="Consolas" w:eastAsia="微软雅黑"/>
          <w:sz w:val="17"/>
        </w:rPr>
        <w:tab/>
      </w:r>
      <w:r>
        <w:rPr>
          <w:rFonts w:ascii="Consolas" w:hAnsi="Consolas" w:eastAsia="微软雅黑"/>
          <w:sz w:val="17"/>
        </w:rPr>
        <w:t>empirical_rxx 只报告</w:t>
      </w:r>
      <w:r>
        <w:rPr>
          <w:rFonts w:ascii="Consolas" w:hAnsi="Consolas" w:eastAsia="微软雅黑"/>
          <w:sz w:val="17"/>
        </w:rPr>
        <w:tab/>
      </w:r>
      <w:r>
        <w:rPr>
          <w:rFonts w:ascii="Consolas" w:hAnsi="Consolas" w:eastAsia="微软雅黑"/>
          <w:sz w:val="17"/>
        </w:rPr>
        <w:t>双方都未判定，口径声明成立</w:t>
      </w:r>
      <w:r>
        <w:rPr>
          <w:rFonts w:ascii="Consolas" w:hAnsi="Consolas" w:eastAsia="微软雅黑"/>
          <w:sz w:val="17"/>
        </w:rPr>
        <w:tab/>
      </w:r>
      <w:r>
        <w:rPr>
          <w:rFonts w:ascii="Consolas" w:hAnsi="Consolas" w:eastAsia="微软雅黑"/>
          <w:sz w:val="17"/>
        </w:rPr>
        <w:t>一致（按设计）</w:t>
      </w:r>
      <w:r>
        <w:rPr>
          <w:rFonts w:ascii="Consolas" w:hAnsi="Consolas" w:eastAsia="微软雅黑"/>
          <w:sz w:val="17"/>
        </w:rPr>
        <w:tab/>
      </w:r>
      <w:r>
        <w:rPr>
          <w:rFonts w:ascii="Consolas" w:hAnsi="Consolas" w:eastAsia="微软雅黑"/>
          <w:sz w:val="17"/>
        </w:rPr>
        <w:t>—</w:t>
      </w:r>
    </w:p>
    <w:p w14:paraId="48BB0B06">
      <w:r>
        <w:rPr>
          <w:rFonts w:ascii="Consolas" w:hAnsi="Consolas" w:eastAsia="微软雅黑"/>
          <w:sz w:val="17"/>
        </w:rPr>
        <w:t>IRT-L2-A/E/H/B/GC/IC/GE/IE</w:t>
      </w:r>
      <w:r>
        <w:rPr>
          <w:rFonts w:ascii="Consolas" w:hAnsi="Consolas" w:eastAsia="微软雅黑"/>
          <w:sz w:val="17"/>
        </w:rPr>
        <w:tab/>
      </w:r>
      <w:r>
        <w:rPr>
          <w:rFonts w:ascii="Consolas" w:hAnsi="Consolas" w:eastAsia="微软雅黑"/>
          <w:sz w:val="17"/>
        </w:rPr>
        <w:t>32 项恢复指标</w:t>
      </w:r>
      <w:r>
        <w:rPr>
          <w:rFonts w:ascii="Consolas" w:hAnsi="Consolas" w:eastAsia="微软雅黑"/>
          <w:sz w:val="17"/>
        </w:rPr>
        <w:tab/>
      </w:r>
      <w:r>
        <w:rPr>
          <w:rFonts w:ascii="Consolas" w:hAnsi="Consolas" w:eastAsia="微软雅黑"/>
          <w:sz w:val="17"/>
        </w:rPr>
        <w:t>我的独立 merge：a r=.850–.943（Rasch RMSE=0 特判）、b/台阶 r=.994–.997、CIFA θ .870–.943、3PL c r=−.406 均值无偏——逐项吻合</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X-L2*</w:t>
      </w:r>
    </w:p>
    <w:p w14:paraId="065A1211">
      <w:r>
        <w:rPr>
          <w:rFonts w:ascii="Consolas" w:hAnsi="Consolas" w:eastAsia="微软雅黑"/>
          <w:sz w:val="17"/>
        </w:rPr>
        <w:t>IRT-L3-2PL-a/b</w:t>
      </w:r>
      <w:r>
        <w:rPr>
          <w:rFonts w:ascii="Consolas" w:hAnsi="Consolas" w:eastAsia="微软雅黑"/>
          <w:sz w:val="17"/>
        </w:rPr>
        <w:tab/>
      </w:r>
      <w:r>
        <w:rPr>
          <w:rFonts w:ascii="Consolas" w:hAnsi="Consolas" w:eastAsia="微软雅黑"/>
          <w:sz w:val="17"/>
        </w:rPr>
        <w:t>r=1.0000</w:t>
      </w:r>
      <w:r>
        <w:rPr>
          <w:rFonts w:ascii="Consolas" w:hAnsi="Consolas" w:eastAsia="微软雅黑"/>
          <w:sz w:val="17"/>
        </w:rPr>
        <w:tab/>
      </w:r>
      <w:r>
        <w:rPr>
          <w:rFonts w:ascii="Consolas" w:hAnsi="Consolas" w:eastAsia="微软雅黑"/>
          <w:sz w:val="17"/>
        </w:rPr>
        <w:t>我的 ltm 调用：a r=.9994 偏差+0.0030；b r=.9987</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X-L3a/b</w:t>
      </w:r>
    </w:p>
    <w:p w14:paraId="296B9C2A">
      <w:r>
        <w:rPr>
          <w:rFonts w:ascii="Consolas" w:hAnsi="Consolas" w:eastAsia="微软雅黑"/>
          <w:sz w:val="17"/>
        </w:rPr>
        <w:t>IRT-L3-GRM-a/thr</w:t>
      </w:r>
      <w:r>
        <w:rPr>
          <w:rFonts w:ascii="Consolas" w:hAnsi="Consolas" w:eastAsia="微软雅黑"/>
          <w:sz w:val="17"/>
        </w:rPr>
        <w:tab/>
      </w:r>
      <w:r>
        <w:rPr>
          <w:rFonts w:ascii="Consolas" w:hAnsi="Consolas" w:eastAsia="微软雅黑"/>
          <w:sz w:val="17"/>
        </w:rPr>
        <w:t>r=1.0000</w:t>
      </w:r>
      <w:r>
        <w:rPr>
          <w:rFonts w:ascii="Consolas" w:hAnsi="Consolas" w:eastAsia="微软雅黑"/>
          <w:sz w:val="17"/>
        </w:rPr>
        <w:tab/>
      </w:r>
      <w:r>
        <w:rPr>
          <w:rFonts w:ascii="Consolas" w:hAnsi="Consolas" w:eastAsia="微软雅黑"/>
          <w:sz w:val="17"/>
        </w:rPr>
        <w:t>a r=1.0000 偏差+0.0080；阈值 r=1.0000 偏差−0.0070</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X-L3a/d</w:t>
      </w:r>
    </w:p>
    <w:p w14:paraId="11F36936">
      <w:r>
        <w:rPr>
          <w:rFonts w:ascii="Consolas" w:hAnsi="Consolas" w:eastAsia="微软雅黑"/>
          <w:sz w:val="17"/>
        </w:rPr>
        <w:t>（新增）3PL-g</w:t>
      </w:r>
      <w:r>
        <w:rPr>
          <w:rFonts w:ascii="Consolas" w:hAnsi="Consolas" w:eastAsia="微软雅黑"/>
          <w:sz w:val="17"/>
        </w:rPr>
        <w:tab/>
      </w:r>
      <w:r>
        <w:rPr>
          <w:rFonts w:ascii="Consolas" w:hAnsi="Consolas" w:eastAsia="微软雅黑"/>
          <w:sz w:val="17"/>
        </w:rPr>
        <w:t>（他们未做）</w:t>
      </w:r>
      <w:r>
        <w:rPr>
          <w:rFonts w:ascii="Consolas" w:hAnsi="Consolas" w:eastAsia="微软雅黑"/>
          <w:sz w:val="17"/>
        </w:rPr>
        <w:tab/>
      </w:r>
      <w:r>
        <w:rPr>
          <w:rFonts w:ascii="Consolas" w:hAnsi="Consolas" w:eastAsia="微软雅黑"/>
          <w:sz w:val="17"/>
        </w:rPr>
        <w:t>ltm::tpm 独立对照：g 的 r=0.975，均值 ltm .170 vs 工具 .171（Hessian 警告符合弱识别预期）——比“只报告”更强的证据</w:t>
      </w:r>
      <w:r>
        <w:rPr>
          <w:rFonts w:ascii="Consolas" w:hAnsi="Consolas" w:eastAsia="微软雅黑"/>
          <w:sz w:val="17"/>
        </w:rPr>
        <w:tab/>
      </w:r>
      <w:r>
        <w:rPr>
          <w:rFonts w:ascii="Consolas" w:hAnsi="Consolas" w:eastAsia="微软雅黑"/>
          <w:sz w:val="17"/>
        </w:rPr>
        <w:t>补强</w:t>
      </w:r>
      <w:r>
        <w:rPr>
          <w:rFonts w:ascii="Consolas" w:hAnsi="Consolas" w:eastAsia="微软雅黑"/>
          <w:sz w:val="17"/>
        </w:rPr>
        <w:tab/>
      </w:r>
      <w:r>
        <w:rPr>
          <w:rFonts w:ascii="Consolas" w:hAnsi="Consolas" w:eastAsia="微软雅黑"/>
          <w:sz w:val="17"/>
        </w:rPr>
        <w:t>X-L3c</w:t>
      </w:r>
    </w:p>
    <w:p w14:paraId="4F3D36E0">
      <w:r>
        <w:rPr>
          <w:rFonts w:ascii="Consolas" w:hAnsi="Consolas" w:eastAsia="微软雅黑"/>
          <w:sz w:val="17"/>
        </w:rPr>
        <w:t>CTT-L1-C1/C9/C2/C3</w:t>
      </w:r>
      <w:r>
        <w:rPr>
          <w:rFonts w:ascii="Consolas" w:hAnsi="Consolas" w:eastAsia="微软雅黑"/>
          <w:sz w:val="17"/>
        </w:rPr>
        <w:tab/>
      </w:r>
      <w:r>
        <w:rPr>
          <w:rFonts w:ascii="Consolas" w:hAnsi="Consolas" w:eastAsia="微软雅黑"/>
          <w:sz w:val="17"/>
        </w:rPr>
        <w:t>α 族逐位相同</w:t>
      </w:r>
      <w:r>
        <w:rPr>
          <w:rFonts w:ascii="Consolas" w:hAnsi="Consolas" w:eastAsia="微软雅黑"/>
          <w:sz w:val="17"/>
        </w:rPr>
        <w:tab/>
      </w:r>
      <w:r>
        <w:rPr>
          <w:rFonts w:ascii="Consolas" w:hAnsi="Consolas" w:eastAsia="微软雅黑"/>
          <w:sz w:val="17"/>
        </w:rPr>
        <w:t>5 目录复算：α/CITC/CR（我手算合并方差 t）全部 1e-15 量级</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X-C1/C9/C2/C3</w:t>
      </w:r>
    </w:p>
    <w:p w14:paraId="641AAC66">
      <w:r>
        <w:rPr>
          <w:rFonts w:ascii="Consolas" w:hAnsi="Consolas" w:eastAsia="微软雅黑"/>
          <w:sz w:val="17"/>
        </w:rPr>
        <w:t>CTT-L1-C4/C5</w:t>
      </w:r>
      <w:r>
        <w:rPr>
          <w:rFonts w:ascii="Consolas" w:hAnsi="Consolas" w:eastAsia="微软雅黑"/>
          <w:sz w:val="17"/>
        </w:rPr>
        <w:tab/>
      </w:r>
      <w:r>
        <w:rPr>
          <w:rFonts w:ascii="Consolas" w:hAnsi="Consolas" w:eastAsia="微软雅黑"/>
          <w:sz w:val="17"/>
        </w:rPr>
        <w:t>KMO/Bartlett 逐位</w:t>
      </w:r>
      <w:r>
        <w:rPr>
          <w:rFonts w:ascii="Consolas" w:hAnsi="Consolas" w:eastAsia="微软雅黑"/>
          <w:sz w:val="17"/>
        </w:rPr>
        <w:tab/>
      </w:r>
      <w:r>
        <w:rPr>
          <w:rFonts w:ascii="Consolas" w:hAnsi="Consolas" w:eastAsia="微软雅黑"/>
          <w:sz w:val="17"/>
        </w:rPr>
        <w:t>我用 MASS::ginv 求偏相关（另一条求逆路线）：逐位相同（0.97164588 / 3765.133322 复现）</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X-C4/C5</w:t>
      </w:r>
    </w:p>
    <w:p w14:paraId="599BAED1">
      <w:r>
        <w:rPr>
          <w:rFonts w:ascii="Consolas" w:hAnsi="Consolas" w:eastAsia="微软雅黑"/>
          <w:sz w:val="17"/>
        </w:rPr>
        <w:t>CTT-L1-C6/C7/C8</w:t>
      </w:r>
      <w:r>
        <w:rPr>
          <w:rFonts w:ascii="Consolas" w:hAnsi="Consolas" w:eastAsia="微软雅黑"/>
          <w:sz w:val="17"/>
        </w:rPr>
        <w:tab/>
      </w:r>
      <w:r>
        <w:rPr>
          <w:rFonts w:ascii="Consolas" w:hAnsi="Consolas" w:eastAsia="微软雅黑"/>
          <w:sz w:val="17"/>
        </w:rPr>
        <w:t>EFA 自洽/CR·AVE/ω</w:t>
      </w:r>
      <w:r>
        <w:rPr>
          <w:rFonts w:ascii="Consolas" w:hAnsi="Consolas" w:eastAsia="微软雅黑"/>
          <w:sz w:val="17"/>
        </w:rPr>
        <w:tab/>
      </w:r>
      <w:r>
        <w:rPr>
          <w:rFonts w:ascii="Consolas" w:hAnsi="Consolas" w:eastAsia="微软雅黑"/>
          <w:sz w:val="17"/>
        </w:rPr>
        <w:t>复算通过（ω 0.919401 vs 0.919392 复现）</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X-C7/C8</w:t>
      </w:r>
    </w:p>
    <w:p w14:paraId="29C37F09">
      <w:r>
        <w:rPr>
          <w:rFonts w:ascii="Consolas" w:hAnsi="Consolas" w:eastAsia="微软雅黑"/>
          <w:sz w:val="17"/>
        </w:rPr>
        <w:t>CTT-L1-B1b</w:t>
      </w:r>
      <w:r>
        <w:rPr>
          <w:rFonts w:ascii="Consolas" w:hAnsi="Consolas" w:eastAsia="微软雅黑"/>
          <w:sz w:val="17"/>
        </w:rPr>
        <w:tab/>
      </w:r>
      <w:r>
        <w:rPr>
          <w:rFonts w:ascii="Consolas" w:hAnsi="Consolas" w:eastAsia="微软雅黑"/>
          <w:sz w:val="17"/>
        </w:rPr>
        <w:t>CI 口径重叠且宽度差&lt;25%</w:t>
      </w:r>
      <w:r>
        <w:rPr>
          <w:rFonts w:ascii="Consolas" w:hAnsi="Consolas" w:eastAsia="微软雅黑"/>
          <w:sz w:val="17"/>
        </w:rPr>
        <w:tab/>
      </w:r>
      <w:r>
        <w:rPr>
          <w:rFonts w:ascii="Consolas" w:hAnsi="Consolas" w:eastAsia="微软雅黑"/>
          <w:sz w:val="17"/>
        </w:rPr>
        <w:t>我按 Feldt(1965) 精确式复算：5 目录全过（0.0189 vs 0.0191 复现）</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X-B1b</w:t>
      </w:r>
    </w:p>
    <w:p w14:paraId="0EDAC816">
      <w:r>
        <w:rPr>
          <w:rFonts w:ascii="Consolas" w:hAnsi="Consolas" w:eastAsia="微软雅黑"/>
          <w:sz w:val="17"/>
        </w:rPr>
        <w:t>CTT-L1-B3</w:t>
      </w:r>
      <w:r>
        <w:rPr>
          <w:rFonts w:ascii="Consolas" w:hAnsi="Consolas" w:eastAsia="微软雅黑"/>
          <w:sz w:val="17"/>
        </w:rPr>
        <w:tab/>
      </w:r>
      <w:r>
        <w:rPr>
          <w:rFonts w:ascii="Consolas" w:hAnsi="Consolas" w:eastAsia="微软雅黑"/>
          <w:sz w:val="17"/>
        </w:rPr>
        <w:t>factanal 结构 16/16</w:t>
      </w:r>
      <w:r>
        <w:rPr>
          <w:rFonts w:ascii="Consolas" w:hAnsi="Consolas" w:eastAsia="微软雅黑"/>
          <w:sz w:val="17"/>
        </w:rPr>
        <w:tab/>
      </w:r>
      <w:r>
        <w:rPr>
          <w:rFonts w:ascii="Consolas" w:hAnsi="Consolas" w:eastAsia="微软雅黑"/>
          <w:sz w:val="17"/>
        </w:rPr>
        <w:t>未独立重跑 factanal（他们口径只比结构、阈值宽松，见⑤）</w:t>
      </w:r>
      <w:r>
        <w:rPr>
          <w:rFonts w:ascii="Consolas" w:hAnsi="Consolas" w:eastAsia="微软雅黑"/>
          <w:sz w:val="17"/>
        </w:rPr>
        <w:tab/>
      </w:r>
      <w:r>
        <w:rPr>
          <w:rFonts w:ascii="Consolas" w:hAnsi="Consolas" w:eastAsia="微软雅黑"/>
          <w:sz w:val="17"/>
        </w:rPr>
        <w:t>一致（未独立复算）</w:t>
      </w:r>
      <w:r>
        <w:rPr>
          <w:rFonts w:ascii="Consolas" w:hAnsi="Consolas" w:eastAsia="微软雅黑"/>
          <w:sz w:val="17"/>
        </w:rPr>
        <w:tab/>
      </w:r>
      <w:r>
        <w:rPr>
          <w:rFonts w:ascii="Consolas" w:hAnsi="Consolas" w:eastAsia="微软雅黑"/>
          <w:sz w:val="17"/>
        </w:rPr>
        <w:t>⑥ 披露</w:t>
      </w:r>
    </w:p>
    <w:p w14:paraId="2A5BA227">
      <w:r>
        <w:rPr>
          <w:rFonts w:ascii="Consolas" w:hAnsi="Consolas" w:eastAsia="微软雅黑"/>
          <w:sz w:val="17"/>
        </w:rPr>
        <w:t>CTT-L1-C10/C10b</w:t>
      </w:r>
      <w:r>
        <w:rPr>
          <w:rFonts w:ascii="Consolas" w:hAnsi="Consolas" w:eastAsia="微软雅黑"/>
          <w:sz w:val="17"/>
        </w:rPr>
        <w:tab/>
      </w:r>
      <w:r>
        <w:rPr>
          <w:rFonts w:ascii="Consolas" w:hAnsi="Consolas" w:eastAsia="微软雅黑"/>
          <w:sz w:val="17"/>
        </w:rPr>
        <w:t>清洗计数偏差 0</w:t>
      </w:r>
      <w:r>
        <w:rPr>
          <w:rFonts w:ascii="Consolas" w:hAnsi="Consolas" w:eastAsia="微软雅黑"/>
          <w:sz w:val="17"/>
        </w:rPr>
        <w:tab/>
      </w:r>
      <w:r>
        <w:rPr>
          <w:rFonts w:ascii="Consolas" w:hAnsi="Consolas" w:eastAsia="微软雅黑"/>
          <w:sz w:val="17"/>
        </w:rPr>
        <w:t>我的独立复现（含插补时序修正后）：5 目录计数与逐行 removed 标记全部一致</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X-C10/C10b</w:t>
      </w:r>
    </w:p>
    <w:p w14:paraId="7D9B9F22">
      <w:r>
        <w:rPr>
          <w:rFonts w:ascii="Consolas" w:hAnsi="Consolas" w:eastAsia="微软雅黑"/>
          <w:sz w:val="17"/>
        </w:rPr>
        <w:t>CTT-L2-*</w:t>
      </w:r>
      <w:r>
        <w:rPr>
          <w:rFonts w:ascii="Consolas" w:hAnsi="Consolas" w:eastAsia="微软雅黑"/>
          <w:sz w:val="17"/>
        </w:rPr>
        <w:tab/>
      </w:r>
      <w:r>
        <w:rPr>
          <w:rFonts w:ascii="Consolas" w:hAnsi="Consolas" w:eastAsia="微软雅黑"/>
          <w:sz w:val="17"/>
        </w:rPr>
        <w:t>结构/载荷恢复 4 项</w:t>
      </w:r>
      <w:r>
        <w:rPr>
          <w:rFonts w:ascii="Consolas" w:hAnsi="Consolas" w:eastAsia="微软雅黑"/>
          <w:sz w:val="17"/>
        </w:rPr>
        <w:tab/>
      </w:r>
      <w:r>
        <w:rPr>
          <w:rFonts w:ascii="Consolas" w:hAnsi="Consolas" w:eastAsia="微软雅黑"/>
          <w:sz w:val="17"/>
        </w:rPr>
        <w:t>我复核 EFA 归属/CFA 载荷合并：数值吻合</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X-L2（CTT 段）</w:t>
      </w:r>
    </w:p>
    <w:p w14:paraId="30D00138">
      <w:r>
        <w:rPr>
          <w:rFonts w:ascii="Consolas" w:hAnsi="Consolas" w:eastAsia="微软雅黑"/>
          <w:sz w:val="17"/>
        </w:rPr>
        <w:t>FIX-1</w:t>
      </w:r>
      <w:r>
        <w:rPr>
          <w:rFonts w:ascii="Consolas" w:hAnsi="Consolas" w:eastAsia="微软雅黑"/>
          <w:sz w:val="17"/>
        </w:rPr>
        <w:tab/>
      </w:r>
      <w:r>
        <w:rPr>
          <w:rFonts w:ascii="Consolas" w:hAnsi="Consolas" w:eastAsia="微软雅黑"/>
          <w:sz w:val="17"/>
        </w:rPr>
        <w:t>题名统一且非 CIFA 不变</w:t>
      </w:r>
      <w:r>
        <w:rPr>
          <w:rFonts w:ascii="Consolas" w:hAnsi="Consolas" w:eastAsia="微软雅黑"/>
          <w:sz w:val="17"/>
        </w:rPr>
        <w:tab/>
      </w:r>
      <w:r>
        <w:rPr>
          <w:rFonts w:ascii="Consolas" w:hAnsi="Consolas" w:eastAsia="微软雅黑"/>
          <w:sz w:val="17"/>
        </w:rPr>
        <w:t>①CIFA 目录 4 张表已统一（X-I12）；②diff 审计：改动仅在 plot_irt_curves 标签/extract_cifa_significance/item_fit 三处 + cifa_to_orig_item 恒等映射；③item_fit.Item 消费方 grep：generate_html_report.py / generate_result_reports.py 均为通用表渲染，无按旧行号 join 者——他们的判断独立复核成立</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git diff + grep</w:t>
      </w:r>
    </w:p>
    <w:p w14:paraId="67710103">
      <w:r>
        <w:rPr>
          <w:rFonts w:ascii="Consolas" w:hAnsi="Consolas" w:eastAsia="微软雅黑"/>
          <w:sz w:val="17"/>
        </w:rPr>
        <w:t>FIX-2</w:t>
      </w:r>
      <w:r>
        <w:rPr>
          <w:rFonts w:ascii="Consolas" w:hAnsi="Consolas" w:eastAsia="微软雅黑"/>
          <w:sz w:val="17"/>
        </w:rPr>
        <w:tab/>
      </w:r>
      <w:r>
        <w:rPr>
          <w:rFonts w:ascii="Consolas" w:hAnsi="Consolas" w:eastAsia="微软雅黑"/>
          <w:sz w:val="17"/>
        </w:rPr>
        <w:t>4 阶格式；3 点“2.7%”</w:t>
      </w:r>
      <w:r>
        <w:rPr>
          <w:rFonts w:ascii="Consolas" w:hAnsi="Consolas" w:eastAsia="微软雅黑"/>
          <w:sz w:val="17"/>
        </w:rPr>
        <w:tab/>
      </w:r>
      <w:r>
        <w:rPr>
          <w:rFonts w:ascii="Consolas" w:hAnsi="Consolas" w:eastAsia="微软雅黑"/>
          <w:sz w:val="17"/>
        </w:rPr>
        <w:t>全题扫描我的 3 点格式重构：2PL 目录最大偏 2.69%（峰值占比）——2.7% 主张精确复现；4 阶后 0.00% 亦复现</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X-FIX2</w:t>
      </w:r>
    </w:p>
    <w:p w14:paraId="59394FAD">
      <w:r>
        <w:rPr>
          <w:rFonts w:ascii="Consolas" w:hAnsi="Consolas" w:eastAsia="微软雅黑"/>
          <w:sz w:val="17"/>
        </w:rPr>
        <w:t>FIX-3</w:t>
      </w:r>
      <w:r>
        <w:rPr>
          <w:rFonts w:ascii="Consolas" w:hAnsi="Consolas" w:eastAsia="微软雅黑"/>
          <w:sz w:val="17"/>
        </w:rPr>
        <w:tab/>
      </w:r>
      <w:r>
        <w:rPr>
          <w:rFonts w:ascii="Consolas" w:hAnsi="Consolas" w:eastAsia="微软雅黑"/>
          <w:sz w:val="17"/>
        </w:rPr>
        <w:t>n=40 提示/n=80 二分不提示/n=80 多级提示/n=400 不提示</w:t>
      </w:r>
      <w:r>
        <w:rPr>
          <w:rFonts w:ascii="Consolas" w:hAnsi="Consolas" w:eastAsia="微软雅黑"/>
          <w:sz w:val="17"/>
        </w:rPr>
        <w:tab/>
      </w:r>
      <w:r>
        <w:rPr>
          <w:rFonts w:ascii="Consolas" w:hAnsi="Consolas" w:eastAsia="微软雅黑"/>
          <w:sz w:val="17"/>
        </w:rPr>
        <w:t>4 格边界矩阵逐格复现（warning 文本逐字匹配）</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fx.ps1 输出</w:t>
      </w:r>
    </w:p>
    <w:p w14:paraId="2122A3BE">
      <w:r>
        <w:rPr>
          <w:rFonts w:ascii="Consolas" w:hAnsi="Consolas" w:eastAsia="微软雅黑"/>
          <w:sz w:val="17"/>
        </w:rPr>
        <w:t>FIX-4</w:t>
      </w:r>
      <w:r>
        <w:rPr>
          <w:rFonts w:ascii="Consolas" w:hAnsi="Consolas" w:eastAsia="微软雅黑"/>
          <w:sz w:val="17"/>
        </w:rPr>
        <w:tab/>
      </w:r>
      <w:r>
        <w:rPr>
          <w:rFonts w:ascii="Consolas" w:hAnsi="Consolas" w:eastAsia="微软雅黑"/>
          <w:sz w:val="17"/>
        </w:rPr>
        <w:t>非零退出+原因可见</w:t>
      </w:r>
      <w:r>
        <w:rPr>
          <w:rFonts w:ascii="Consolas" w:hAnsi="Consolas" w:eastAsia="微软雅黑"/>
          <w:sz w:val="17"/>
        </w:rPr>
        <w:tab/>
      </w:r>
      <w:r>
        <w:rPr>
          <w:rFonts w:ascii="Consolas" w:hAnsi="Consolas" w:eastAsia="微软雅黑"/>
          <w:sz w:val="17"/>
        </w:rPr>
        <w:t>EXIT=1 + error 事件指引 -Verbose</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fx45 输出</w:t>
      </w:r>
    </w:p>
    <w:p w14:paraId="340A245C">
      <w:r>
        <w:rPr>
          <w:rFonts w:ascii="Consolas" w:hAnsi="Consolas" w:eastAsia="微软雅黑"/>
          <w:sz w:val="17"/>
        </w:rPr>
        <w:t>FIX-5</w:t>
      </w:r>
      <w:r>
        <w:rPr>
          <w:rFonts w:ascii="Consolas" w:hAnsi="Consolas" w:eastAsia="微软雅黑"/>
          <w:sz w:val="17"/>
        </w:rPr>
        <w:tab/>
      </w:r>
      <w:r>
        <w:rPr>
          <w:rFonts w:ascii="Consolas" w:hAnsi="Consolas" w:eastAsia="微软雅黑"/>
          <w:sz w:val="17"/>
        </w:rPr>
        <w:t>P041 Item06=4 非 3</w:t>
      </w:r>
      <w:r>
        <w:rPr>
          <w:rFonts w:ascii="Consolas" w:hAnsi="Consolas" w:eastAsia="微软雅黑"/>
          <w:sz w:val="17"/>
        </w:rPr>
        <w:tab/>
      </w:r>
      <w:r>
        <w:rPr>
          <w:rFonts w:ascii="Consolas" w:hAnsi="Consolas" w:eastAsia="微软雅黑"/>
          <w:sz w:val="17"/>
        </w:rPr>
        <w:t>实跑：Item06=4、保留 60 人</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fx45 输出</w:t>
      </w:r>
    </w:p>
    <w:p w14:paraId="705CA279">
      <w:r>
        <w:rPr>
          <w:rFonts w:ascii="Consolas" w:hAnsi="Consolas" w:eastAsia="微软雅黑"/>
          <w:sz w:val="17"/>
        </w:rPr>
        <w:t>FIX-6</w:t>
      </w:r>
      <w:r>
        <w:rPr>
          <w:rFonts w:ascii="Consolas" w:hAnsi="Consolas" w:eastAsia="微软雅黑"/>
          <w:sz w:val="17"/>
        </w:rPr>
        <w:tab/>
      </w:r>
      <w:r>
        <w:rPr>
          <w:rFonts w:ascii="Consolas" w:hAnsi="Consolas" w:eastAsia="微软雅黑"/>
          <w:sz w:val="17"/>
        </w:rPr>
        <w:t>仅显示</w:t>
      </w:r>
      <w:r>
        <w:rPr>
          <w:rFonts w:ascii="Consolas" w:hAnsi="Consolas" w:eastAsia="微软雅黑"/>
          <w:sz w:val="17"/>
        </w:rPr>
        <w:tab/>
      </w:r>
      <w:r>
        <w:rPr>
          <w:rFonts w:ascii="Consolas" w:hAnsi="Consolas" w:eastAsia="微软雅黑"/>
          <w:sz w:val="17"/>
        </w:rPr>
        <w:t>diff 审计：非静默回显诊断行，-Silent 分支零改动</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git diff</w:t>
      </w:r>
    </w:p>
    <w:p w14:paraId="54A3440D">
      <w:r>
        <w:rPr>
          <w:rFonts w:ascii="Consolas" w:hAnsi="Consolas" w:eastAsia="微软雅黑"/>
          <w:sz w:val="17"/>
        </w:rPr>
        <w:t>SUITE-SMOKE</w:t>
      </w:r>
      <w:r>
        <w:rPr>
          <w:rFonts w:ascii="Consolas" w:hAnsi="Consolas" w:eastAsia="微软雅黑"/>
          <w:sz w:val="17"/>
        </w:rPr>
        <w:tab/>
      </w:r>
      <w:r>
        <w:rPr>
          <w:rFonts w:ascii="Consolas" w:hAnsi="Consolas" w:eastAsia="微软雅黑"/>
          <w:sz w:val="17"/>
        </w:rPr>
        <w:t>105 通过/0 跳过</w:t>
      </w:r>
      <w:r>
        <w:rPr>
          <w:rFonts w:ascii="Consolas" w:hAnsi="Consolas" w:eastAsia="微软雅黑"/>
          <w:sz w:val="17"/>
        </w:rPr>
        <w:tab/>
      </w:r>
      <w:r>
        <w:rPr>
          <w:rFonts w:ascii="Consolas" w:hAnsi="Consolas" w:eastAsia="微软雅黑"/>
          <w:sz w:val="17"/>
        </w:rPr>
        <w:t>ALL CHECKS PASSED、4 条新夹具全 PASS、无 SKIP（105 计数因日志截尾未逐项清点，结论不受影响）</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smoke 输出</w:t>
      </w:r>
    </w:p>
    <w:p w14:paraId="0D608706">
      <w:r>
        <w:rPr>
          <w:rFonts w:ascii="Consolas" w:hAnsi="Consolas" w:eastAsia="微软雅黑"/>
          <w:sz w:val="17"/>
        </w:rPr>
        <w:t>SUITE-NUM</w:t>
      </w:r>
      <w:r>
        <w:rPr>
          <w:rFonts w:ascii="Consolas" w:hAnsi="Consolas" w:eastAsia="微软雅黑"/>
          <w:sz w:val="17"/>
        </w:rPr>
        <w:tab/>
      </w:r>
      <w:r>
        <w:rPr>
          <w:rFonts w:ascii="Consolas" w:hAnsi="Consolas" w:eastAsia="微软雅黑"/>
          <w:sz w:val="17"/>
        </w:rPr>
        <w:t>PASS_COUNT=93</w:t>
      </w:r>
      <w:r>
        <w:rPr>
          <w:rFonts w:ascii="Consolas" w:hAnsi="Consolas" w:eastAsia="微软雅黑"/>
          <w:sz w:val="17"/>
        </w:rPr>
        <w:tab/>
      </w:r>
      <w:r>
        <w:rPr>
          <w:rFonts w:ascii="Consolas" w:hAnsi="Consolas" w:eastAsia="微软雅黑"/>
          <w:sz w:val="17"/>
        </w:rPr>
        <w:t>PASS_COUNT=93 FAIL_COUNT=0</w:t>
      </w:r>
      <w:r>
        <w:rPr>
          <w:rFonts w:ascii="Consolas" w:hAnsi="Consolas" w:eastAsia="微软雅黑"/>
          <w:sz w:val="17"/>
        </w:rPr>
        <w:tab/>
      </w:r>
      <w:r>
        <w:rPr>
          <w:rFonts w:ascii="Consolas" w:hAnsi="Consolas" w:eastAsia="微软雅黑"/>
          <w:sz w:val="17"/>
        </w:rPr>
        <w:t>一致</w:t>
      </w:r>
      <w:r>
        <w:rPr>
          <w:rFonts w:ascii="Consolas" w:hAnsi="Consolas" w:eastAsia="微软雅黑"/>
          <w:sz w:val="17"/>
        </w:rPr>
        <w:tab/>
      </w:r>
      <w:r>
        <w:rPr>
          <w:rFonts w:ascii="Consolas" w:hAnsi="Consolas" w:eastAsia="微软雅黑"/>
          <w:sz w:val="17"/>
        </w:rPr>
        <w:t>实跑输出</w:t>
      </w:r>
    </w:p>
    <w:p w14:paraId="06E9D3BB">
      <w:r>
        <w:rPr>
          <w:rFonts w:ascii="Consolas" w:hAnsi="Consolas" w:eastAsia="微软雅黑"/>
          <w:sz w:val="17"/>
        </w:rPr>
        <w:t>④ 不一致与可疑项（按严重度；无“高/中”级）</w:t>
      </w:r>
    </w:p>
    <w:p w14:paraId="704557B7">
      <w:r>
        <w:rPr>
          <w:rFonts w:ascii="Consolas" w:hAnsi="Consolas" w:eastAsia="微软雅黑"/>
          <w:sz w:val="17"/>
        </w:rPr>
        <w:t>[低 · (c) 判据不合理] I10 近恒真：verify_l1_irt.R:367 的守卫条件本身就要求 max|a−1|&lt;1e-8 才进入检查——若工具真把 Rasch 拟合成了别的模型（a≠1），该检查只会 SKIP 不会 FAIL（skip 文案“本目录不是 Rasch”）。判别力缺失，靠 I2/L2 兜底才未留死角。建议改为：config 声明 rasch ⇒ 断言 a 极差，失配即 FAIL。</w:t>
      </w:r>
    </w:p>
    <w:p w14:paraId="20AA7AB7">
      <w:r>
        <w:rPr>
          <w:rFonts w:ascii="Consolas" w:hAnsi="Consolas" w:eastAsia="微软雅黑"/>
          <w:sz w:val="17"/>
        </w:rPr>
        <w:t>[低 · (c)] I6 阈值从方案的 r&gt;.95 放宽到 r≥.70 未声明：校对方案 §3A6 写“相关 &gt; .95、无系统偏离”，校对记录 I6 判据为 r≥.70（实测最低 .732）。放宽理由（MAP 收缩）成立，但文档间不一致且未标注变更——按检查纪律第 3 条这属于应被指认的阈值迁移。</w:t>
      </w:r>
    </w:p>
    <w:p w14:paraId="6E7EA969">
      <w:r>
        <w:rPr>
          <w:rFonts w:ascii="Consolas" w:hAnsi="Consolas" w:eastAsia="微软雅黑"/>
          <w:sz w:val="17"/>
        </w:rPr>
        <w:t>[低 · (d)/文档] L3 记录称 SKIP=0，8 目录口径下实为 SKIP=6：verify_l3_irt_ltm.R 只覆盖单维 2PL/GRM；跑全部 8 目录时 6 个目录 SKIP。他们的“SKIP=0”仅在只传 2 个目录的调用下成立，记录未说明口径。</w:t>
      </w:r>
    </w:p>
    <w:p w14:paraId="63517B79">
      <w:r>
        <w:rPr>
          <w:rFonts w:ascii="Consolas" w:hAnsi="Consolas" w:eastAsia="微软雅黑"/>
          <w:sz w:val="17"/>
        </w:rPr>
        <w:t>[低 · (b)] I5 循环内残留一处静默 next（verify_l1_irt.R:230）：TIF 有、IIF 无该维度时直接跳过不计数——与他们自己“失配一律判失败”的纪律相悖（当前数据下未触发，属隐患非错误）。</w:t>
      </w:r>
    </w:p>
    <w:p w14:paraId="61F664ED">
      <w:r>
        <w:rPr>
          <w:rFonts w:ascii="Consolas" w:hAnsi="Consolas" w:eastAsia="微软雅黑"/>
          <w:sz w:val="17"/>
        </w:rPr>
        <w:t>[低 · (c)] verify_recovery_irt 的 MIRT-CIFA θ 按位置配对：ecols[i]↔tcols[i] 假设工具维度编号=真值编号。本批数据成立（载荷表固定了顺序），但换数据集若对照表维度排序不同会误判；建议也按维度题集对齐。</w:t>
      </w:r>
    </w:p>
    <w:p w14:paraId="67E8B781">
      <w:r>
        <w:rPr>
          <w:rFonts w:ascii="Consolas" w:hAnsi="Consolas" w:eastAsia="微软雅黑"/>
          <w:sz w:val="17"/>
        </w:rPr>
        <w:t>未发现任何“高/中”级问题；数值层（会写进发表表格的数）经我方独立复算全部成立。</w:t>
      </w:r>
    </w:p>
    <w:p w14:paraId="180BC5FE"/>
    <w:p w14:paraId="236C6485">
      <w:r>
        <w:rPr>
          <w:rFonts w:ascii="Consolas" w:hAnsi="Consolas" w:eastAsia="微软雅黑"/>
          <w:sz w:val="17"/>
        </w:rPr>
        <w:t>⑤ 对判据与口径的意见</w:t>
      </w:r>
    </w:p>
    <w:p w14:paraId="129BB795">
      <w:r>
        <w:rPr>
          <w:rFonts w:ascii="Consolas" w:hAnsi="Consolas" w:eastAsia="微软雅黑"/>
          <w:sz w:val="17"/>
        </w:rPr>
        <w:t>成立且强的：等式型 1e-8~1e-12（浮点舍入量级论证正确）；I4 改峰值占比（我实测尾部逐点相对差确会 &gt;100%，其论证成立）；GPCM 台阶与生成真值的口径对应（我从 generate_simulated_datasets.R 的 sim_gpcm 独立推导了 d=−MDISC·Σb_r ⇒ 工具台阶恰为 Muraki b_k，语义无缝）。</w:t>
      </w:r>
    </w:p>
    <w:p w14:paraId="7FBC3C76">
      <w:r>
        <w:rPr>
          <w:rFonts w:ascii="Consolas" w:hAnsi="Consolas" w:eastAsia="微软雅黑"/>
          <w:sz w:val="17"/>
        </w:rPr>
        <w:t>同义反复风险已规避的：L1 只用参数表代数、L2 只用真值、L3 只用 ltm——审计其脚本确认无“用 mirt 验 mirt”路径；C8/B1b 明确标注“载荷取自工具同表，属内部一致性”。</w:t>
      </w:r>
    </w:p>
    <w:p w14:paraId="3F8E8A21">
      <w:r>
        <w:rPr>
          <w:rFonts w:ascii="Consolas" w:hAnsi="Consolas" w:eastAsia="微软雅黑"/>
          <w:sz w:val="17"/>
        </w:rPr>
        <w:t>该查未查（下一轮建议）：① TAM 对 MGPCM 的独立对照（他们的空白，本次我以 ltm::tpm 补了 3PL，GPCM 仍空）；② M2*/SRMSR/CFI 的闭式或第二实现复算；③ CFA 的 OpenMx 复核（对齐 WLSMV 后）。</w:t>
      </w:r>
    </w:p>
    <w:p w14:paraId="6EB489A8">
      <w:r>
        <w:rPr>
          <w:rFonts w:ascii="Consolas" w:hAnsi="Consolas" w:eastAsia="微软雅黑"/>
          <w:sz w:val="17"/>
        </w:rPr>
        <w:t>⑥ 我复核过程自身的局限</w:t>
      </w:r>
    </w:p>
    <w:p w14:paraId="6A39A302">
      <w:r>
        <w:rPr>
          <w:rFonts w:ascii="Consolas" w:hAnsi="Consolas" w:eastAsia="微软雅黑"/>
          <w:sz w:val="17"/>
        </w:rPr>
        <w:t>我的独立复算器自身修了 6 个 bug 才得到 157/157——多维 ICC 未按题目主维度取 a 列、CTT 矩阵先于子集化致字符矩阵、C10 复现漏了中位数插补时序（ctt_E 一度差 6 例，溯源为我方遗漏）、I10 未设目录门、Rasch 固定参数未特判、正则反斜杠被外层转义吃掉。这 6 处全部是我方错误，被测代码无一受累；列出以证“先证明谁错”的纪律被双向执行。</w:t>
      </w:r>
    </w:p>
    <w:p w14:paraId="0ED1CB78">
      <w:r>
        <w:rPr>
          <w:rFonts w:ascii="Consolas" w:hAnsi="Consolas" w:eastAsia="微软雅黑"/>
          <w:sz w:val="17"/>
        </w:rPr>
        <w:t>I6（SE 与信息量关系）与 CTT-B3（factanal 结构）我只复跑了他们的脚本、未独立重算；判为“一致（间接）”。</w:t>
      </w:r>
    </w:p>
    <w:p w14:paraId="19884765">
      <w:r>
        <w:rPr>
          <w:rFonts w:ascii="Consolas" w:hAnsi="Consolas" w:eastAsia="微软雅黑"/>
          <w:sz w:val="17"/>
        </w:rPr>
        <w:t>smoke 的“105”总数未逐项清点（后台日志只留尾部）；ALL CHECKS PASSED 与关键夹具已直接确认。</w:t>
      </w:r>
    </w:p>
    <w:p w14:paraId="4C75FF84">
      <w:r>
        <w:rPr>
          <w:rFonts w:ascii="Consolas" w:hAnsi="Consolas" w:eastAsia="微软雅黑"/>
          <w:sz w:val="17"/>
        </w:rPr>
        <w:t>未做跨版本（不同 mirt/psych 版本）比对；CFA 的 L3 与 M2* 类指标未独立复算（与其已知局限一致，未重复“发现”）。</w:t>
      </w:r>
    </w:p>
    <w:p w14:paraId="57DB3932">
      <w:r>
        <w:rPr>
          <w:rFonts w:ascii="Consolas" w:hAnsi="Consolas" w:eastAsia="微软雅黑"/>
          <w:sz w:val="17"/>
        </w:rPr>
        <w:t>全程只读仓库 + 在 notes/、C:\PsychostatTemp 放临时脚本（已删尽）；outputs/ 下新增的 13+6 个时间戳目录是复现命令的必然产物，未删除任何历史目录，未改任何被测文件。</w:t>
      </w:r>
    </w:p>
    <w:p w14:paraId="1B9ACDA2">
      <w:r>
        <w:rPr>
          <w:rFonts w:ascii="Consolas" w:hAnsi="Consolas" w:eastAsia="微软雅黑"/>
          <w:sz w:val="17"/>
        </w:rPr>
        <w:t>⑦ 一致性指纹</w:t>
      </w:r>
    </w:p>
    <w:p w14:paraId="07AD58F6"/>
    <w:p w14:paraId="789285A1">
      <w:r>
        <w:rPr>
          <w:rFonts w:ascii="Consolas" w:hAnsi="Consolas" w:eastAsia="微软雅黑"/>
          <w:sz w:val="17"/>
        </w:rPr>
        <w:t>json</w:t>
      </w:r>
    </w:p>
    <w:p w14:paraId="5463F847">
      <w:r>
        <w:rPr>
          <w:rFonts w:ascii="Consolas" w:hAnsi="Consolas" w:eastAsia="微软雅黑"/>
          <w:sz w:val="17"/>
        </w:rPr>
        <w:t>{</w:t>
      </w:r>
    </w:p>
    <w:p w14:paraId="7F50438A">
      <w:r>
        <w:rPr>
          <w:rFonts w:ascii="Consolas" w:hAnsi="Consolas" w:eastAsia="微软雅黑"/>
          <w:sz w:val="17"/>
        </w:rPr>
        <w:t xml:space="preserve">  "reviewer": "ZCode (builtin GLM-5.3)",</w:t>
      </w:r>
    </w:p>
    <w:p w14:paraId="39D36222">
      <w:r>
        <w:rPr>
          <w:rFonts w:ascii="Consolas" w:hAnsi="Consolas" w:eastAsia="微软雅黑"/>
          <w:sz w:val="17"/>
        </w:rPr>
        <w:t xml:space="preserve">  "mode": "run",</w:t>
      </w:r>
    </w:p>
    <w:p w14:paraId="0D7356F3">
      <w:r>
        <w:rPr>
          <w:rFonts w:ascii="Consolas" w:hAnsi="Consolas" w:eastAsia="微软雅黑"/>
          <w:sz w:val="17"/>
        </w:rPr>
        <w:t xml:space="preserve">  "ran_commands": true,</w:t>
      </w:r>
    </w:p>
    <w:p w14:paraId="64BA84DE">
      <w:r>
        <w:rPr>
          <w:rFonts w:ascii="Consolas" w:hAnsi="Consolas" w:eastAsia="微软雅黑"/>
          <w:sz w:val="17"/>
        </w:rPr>
        <w:t xml:space="preserve">  "claims_total": 50,</w:t>
      </w:r>
    </w:p>
    <w:p w14:paraId="30717746">
      <w:r>
        <w:rPr>
          <w:rFonts w:ascii="Consolas" w:hAnsi="Consolas" w:eastAsia="微软雅黑"/>
          <w:sz w:val="17"/>
        </w:rPr>
        <w:t xml:space="preserve">  "agree": 50,</w:t>
      </w:r>
    </w:p>
    <w:p w14:paraId="64A5B650">
      <w:r>
        <w:rPr>
          <w:rFonts w:ascii="Consolas" w:hAnsi="Consolas" w:eastAsia="微软雅黑"/>
          <w:sz w:val="17"/>
        </w:rPr>
        <w:t xml:space="preserve">  "disagree": 0,</w:t>
      </w:r>
    </w:p>
    <w:p w14:paraId="46E42A2E">
      <w:r>
        <w:rPr>
          <w:rFonts w:ascii="Consolas" w:hAnsi="Consolas" w:eastAsia="微软雅黑"/>
          <w:sz w:val="17"/>
        </w:rPr>
        <w:t xml:space="preserve">  "undecidable": 0,</w:t>
      </w:r>
    </w:p>
    <w:p w14:paraId="40E9F100">
      <w:r>
        <w:rPr>
          <w:rFonts w:ascii="Consolas" w:hAnsi="Consolas" w:eastAsia="微软雅黑"/>
          <w:sz w:val="17"/>
        </w:rPr>
        <w:t xml:space="preserve">  "severity_max": "low",</w:t>
      </w:r>
    </w:p>
    <w:p w14:paraId="4D97BA63">
      <w:r>
        <w:rPr>
          <w:rFonts w:ascii="Consolas" w:hAnsi="Consolas" w:eastAsia="微软雅黑"/>
          <w:sz w:val="17"/>
        </w:rPr>
        <w:t xml:space="preserve">  "top_disagreement": "none",</w:t>
      </w:r>
    </w:p>
    <w:p w14:paraId="3B4C3027">
      <w:r>
        <w:rPr>
          <w:rFonts w:ascii="Consolas" w:hAnsi="Consolas" w:eastAsia="微软雅黑"/>
          <w:sz w:val="17"/>
        </w:rPr>
        <w:t xml:space="preserve">  "verifier_bug_found_in_ours": "无新计算性错误；判别力/文档 5 处低严重度问题（I10 近恒真、I6 阈值未声明放宽、L3 SKIP 口径、I5 静默 next、CIFA-θ 位置配对假设）",</w:t>
      </w:r>
    </w:p>
    <w:p w14:paraId="59C88318">
      <w:r>
        <w:rPr>
          <w:rFonts w:ascii="Consolas" w:hAnsi="Consolas" w:eastAsia="微软雅黑"/>
          <w:sz w:val="17"/>
        </w:rPr>
        <w:t xml:space="preserve">  "criteria_objection": "I10 的守卫条件使其几乎不可能 FAIL，建议改为按 config 声明的模型断言"</w:t>
      </w:r>
    </w:p>
    <w:p w14:paraId="725FB204">
      <w:r>
        <w:rPr>
          <w:rFonts w:ascii="Consolas" w:hAnsi="Consolas" w:eastAsia="微软雅黑"/>
          <w:sz w:val="17"/>
        </w:rPr>
        <w:t>}</w:t>
      </w:r>
    </w:p>
    <w:p w14:paraId="654F142A">
      <w:r>
        <w:rPr>
          <w:rFonts w:ascii="Consolas" w:hAnsi="Consolas" w:eastAsia="微软雅黑"/>
          <w:sz w:val="17"/>
        </w:rPr>
        <w:t>证伪手段总结（因结论为“未发现数值错误”，按要求说明）：我尝试了 ①换代码路径重推全部闭式（含 GPCM 递推式、GRM 二分法语义定位、Richardson 第三种求导）；②换独立实现（ltm 全家：ltm/grm/tpm，其中 tpm 是他们没用的）；③从生成器源头独立推导真值口径；④逐行复现最易错的清洗链路；⑤边界矩阵与坏配置注入；⑥diff 审计防止“修复夹带”。这些手段在我方 6 个复现 bug 上全部成功触发报警，却在被测代码上全部未能击穿——这构成“通过”结论有判别力的间接证据。</w:t>
      </w:r>
    </w:p>
    <w:p w14:paraId="34F60045">
      <w:r>
        <w:br w:type="page"/>
      </w:r>
    </w:p>
    <w:p w14:paraId="5B758876">
      <w:pPr>
        <w:pStyle w:val="3"/>
      </w:pPr>
      <w:r>
        <w:t>附录 A　其余复核材料（均在本包内）</w:t>
      </w:r>
    </w:p>
    <w:tbl>
      <w:tblPr>
        <w:tblStyle w:val="33"/>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774"/>
        <w:gridCol w:w="4082"/>
      </w:tblGrid>
      <w:tr w14:paraId="12D492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7EDFD6C">
            <w:pPr>
              <w:snapToGrid w:val="0"/>
              <w:spacing w:after="0" w:line="240" w:lineRule="auto"/>
              <w:ind w:left="0" w:leftChars="0" w:right="0" w:rightChars="0" w:firstLine="0" w:firstLineChars="0"/>
              <w:jc w:val="center"/>
              <w:rPr>
                <w:b/>
              </w:rPr>
            </w:pPr>
            <w:r>
              <w:rPr>
                <w:b/>
              </w:rPr>
              <w:t>材料</w:t>
            </w:r>
          </w:p>
        </w:tc>
        <w:tc>
          <w:tcPr>
            <w:tcW w:w="4082" w:type="dxa"/>
            <w:tcBorders>
              <w:top w:val="single" w:color="auto" w:sz="12" w:space="0"/>
              <w:left w:val="nil"/>
              <w:bottom w:val="nil"/>
              <w:right w:val="nil"/>
            </w:tcBorders>
            <w:noWrap w:val="0"/>
            <w:tcMar>
              <w:top w:w="-1" w:type="dxa"/>
              <w:left w:w="-1" w:type="dxa"/>
              <w:bottom w:w="-1" w:type="dxa"/>
              <w:right w:w="-1" w:type="dxa"/>
            </w:tcMar>
            <w:vAlign w:val="center"/>
          </w:tcPr>
          <w:p w14:paraId="31B5BB10">
            <w:pPr>
              <w:snapToGrid w:val="0"/>
              <w:spacing w:after="0" w:line="240" w:lineRule="auto"/>
              <w:ind w:left="0" w:leftChars="0" w:right="0" w:rightChars="0" w:firstLine="0" w:firstLineChars="0"/>
              <w:jc w:val="center"/>
              <w:rPr>
                <w:b/>
              </w:rPr>
            </w:pPr>
            <w:r>
              <w:rPr>
                <w:b/>
              </w:rPr>
              <w:t>位置</w:t>
            </w:r>
          </w:p>
        </w:tc>
      </w:tr>
      <w:tr w14:paraId="4E834A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934F90">
            <w:pPr>
              <w:snapToGrid w:val="0"/>
              <w:spacing w:after="0" w:line="240" w:lineRule="auto"/>
              <w:ind w:left="0" w:leftChars="0" w:right="0" w:rightChars="0" w:firstLine="0" w:firstLineChars="0"/>
              <w:jc w:val="left"/>
            </w:pPr>
            <w:r>
              <w:t>第三方复核提示词（第一轮，通用版）</w:t>
            </w:r>
          </w:p>
        </w:tc>
        <w:tc>
          <w:tcPr>
            <w:tcW w:w="4082" w:type="dxa"/>
            <w:tcBorders>
              <w:top w:val="single" w:color="auto" w:sz="4" w:space="0"/>
              <w:left w:val="nil"/>
              <w:bottom w:val="nil"/>
              <w:right w:val="nil"/>
            </w:tcBorders>
            <w:noWrap w:val="0"/>
            <w:tcMar>
              <w:top w:w="-1" w:type="dxa"/>
              <w:left w:w="-1" w:type="dxa"/>
              <w:bottom w:w="-1" w:type="dxa"/>
              <w:right w:w="-1" w:type="dxa"/>
            </w:tcMar>
            <w:vAlign w:val="center"/>
          </w:tcPr>
          <w:p w14:paraId="2A2B9F91">
            <w:pPr>
              <w:snapToGrid w:val="0"/>
              <w:spacing w:after="0" w:line="240" w:lineRule="auto"/>
              <w:ind w:left="0" w:leftChars="0" w:right="0" w:rightChars="0" w:firstLine="0" w:firstLineChars="0"/>
              <w:jc w:val="left"/>
            </w:pPr>
            <w:r>
              <w:t>`第一轮复核提示词（本地存档）`</w:t>
            </w:r>
          </w:p>
        </w:tc>
      </w:tr>
      <w:tr w14:paraId="65BE26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6BE11B">
            <w:pPr>
              <w:snapToGrid w:val="0"/>
              <w:spacing w:after="0" w:line="240" w:lineRule="auto"/>
              <w:ind w:left="0" w:leftChars="0" w:right="0" w:rightChars="0" w:firstLine="0" w:firstLineChars="0"/>
              <w:jc w:val="left"/>
            </w:pPr>
            <w:r>
              <w:t>第三方复核提示词（第二轮，换靶子 G1–G5）</w:t>
            </w:r>
          </w:p>
        </w:tc>
        <w:tc>
          <w:tcPr>
            <w:tcW w:w="4082" w:type="dxa"/>
            <w:tcBorders>
              <w:top w:val="nil"/>
              <w:left w:val="nil"/>
              <w:bottom w:val="nil"/>
              <w:right w:val="nil"/>
            </w:tcBorders>
            <w:noWrap w:val="0"/>
            <w:tcMar>
              <w:top w:w="-1" w:type="dxa"/>
              <w:left w:w="-1" w:type="dxa"/>
              <w:bottom w:w="-1" w:type="dxa"/>
              <w:right w:w="-1" w:type="dxa"/>
            </w:tcMar>
            <w:vAlign w:val="center"/>
          </w:tcPr>
          <w:p w14:paraId="7E875693">
            <w:pPr>
              <w:snapToGrid w:val="0"/>
              <w:spacing w:after="0" w:line="240" w:lineRule="auto"/>
              <w:ind w:left="0" w:leftChars="0" w:right="0" w:rightChars="0" w:firstLine="0" w:firstLineChars="0"/>
              <w:jc w:val="left"/>
            </w:pPr>
            <w:r>
              <w:t>`第二轮复核提示词（本地存档）`</w:t>
            </w:r>
          </w:p>
        </w:tc>
      </w:tr>
      <w:tr w14:paraId="60539A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14CA2A">
            <w:pPr>
              <w:snapToGrid w:val="0"/>
              <w:spacing w:after="0" w:line="240" w:lineRule="auto"/>
              <w:ind w:left="0" w:leftChars="0" w:right="0" w:rightChars="0" w:firstLine="0" w:firstLineChars="0"/>
              <w:jc w:val="left"/>
            </w:pPr>
            <w:r>
              <w:t>第三方复核提示词（第三轮，补作业 G1–G3）＋我方对第二轮的复核结论</w:t>
            </w:r>
          </w:p>
        </w:tc>
        <w:tc>
          <w:tcPr>
            <w:tcW w:w="4082" w:type="dxa"/>
            <w:tcBorders>
              <w:top w:val="nil"/>
              <w:left w:val="nil"/>
              <w:bottom w:val="nil"/>
              <w:right w:val="nil"/>
            </w:tcBorders>
            <w:noWrap w:val="0"/>
            <w:tcMar>
              <w:top w:w="-1" w:type="dxa"/>
              <w:left w:w="-1" w:type="dxa"/>
              <w:bottom w:w="-1" w:type="dxa"/>
              <w:right w:w="-1" w:type="dxa"/>
            </w:tcMar>
            <w:vAlign w:val="center"/>
          </w:tcPr>
          <w:p w14:paraId="26D2A33D">
            <w:pPr>
              <w:snapToGrid w:val="0"/>
              <w:spacing w:after="0" w:line="240" w:lineRule="auto"/>
              <w:ind w:left="0" w:leftChars="0" w:right="0" w:rightChars="0" w:firstLine="0" w:firstLineChars="0"/>
              <w:jc w:val="left"/>
            </w:pPr>
            <w:r>
              <w:t>`第三轮复核提示词（本地存档）`</w:t>
            </w:r>
          </w:p>
        </w:tc>
      </w:tr>
      <w:tr w14:paraId="097DC2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0CDE55">
            <w:pPr>
              <w:snapToGrid w:val="0"/>
              <w:spacing w:after="0" w:line="240" w:lineRule="auto"/>
              <w:ind w:left="0" w:leftChars="0" w:right="0" w:rightChars="0" w:firstLine="0" w:firstLineChars="0"/>
              <w:jc w:val="left"/>
            </w:pPr>
            <w:r>
              <w:t>第二轮审查报告（GPT-5.6 Terra）</w:t>
            </w:r>
          </w:p>
        </w:tc>
        <w:tc>
          <w:tcPr>
            <w:tcW w:w="4082" w:type="dxa"/>
            <w:tcBorders>
              <w:top w:val="nil"/>
              <w:left w:val="nil"/>
              <w:bottom w:val="nil"/>
              <w:right w:val="nil"/>
            </w:tcBorders>
            <w:noWrap w:val="0"/>
            <w:tcMar>
              <w:top w:w="-1" w:type="dxa"/>
              <w:left w:w="-1" w:type="dxa"/>
              <w:bottom w:w="-1" w:type="dxa"/>
              <w:right w:w="-1" w:type="dxa"/>
            </w:tcMar>
            <w:vAlign w:val="center"/>
          </w:tcPr>
          <w:p w14:paraId="4F766642">
            <w:pPr>
              <w:snapToGrid w:val="0"/>
              <w:spacing w:after="0" w:line="240" w:lineRule="auto"/>
              <w:ind w:left="0" w:leftChars="0" w:right="0" w:rightChars="0" w:firstLine="0" w:firstLineChars="0"/>
              <w:jc w:val="left"/>
            </w:pPr>
            <w:r>
              <w:t>`docs/第三轮_CTT与IRT审查报告.md`</w:t>
            </w:r>
          </w:p>
        </w:tc>
      </w:tr>
      <w:tr w14:paraId="5A8A8D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1548BB">
            <w:pPr>
              <w:snapToGrid w:val="0"/>
              <w:spacing w:after="0" w:line="240" w:lineRule="auto"/>
              <w:ind w:left="0" w:leftChars="0" w:right="0" w:rightChars="0" w:firstLine="0" w:firstLineChars="0"/>
              <w:jc w:val="left"/>
            </w:pPr>
            <w:r>
              <w:t>第三轮补充审查报告（GPT-5.6 Terra）</w:t>
            </w:r>
          </w:p>
        </w:tc>
        <w:tc>
          <w:tcPr>
            <w:tcW w:w="4082" w:type="dxa"/>
            <w:tcBorders>
              <w:top w:val="nil"/>
              <w:left w:val="nil"/>
              <w:bottom w:val="nil"/>
              <w:right w:val="nil"/>
            </w:tcBorders>
            <w:noWrap w:val="0"/>
            <w:tcMar>
              <w:top w:w="-1" w:type="dxa"/>
              <w:left w:w="-1" w:type="dxa"/>
              <w:bottom w:w="-1" w:type="dxa"/>
              <w:right w:w="-1" w:type="dxa"/>
            </w:tcMar>
            <w:vAlign w:val="center"/>
          </w:tcPr>
          <w:p w14:paraId="4D28DE24">
            <w:pPr>
              <w:snapToGrid w:val="0"/>
              <w:spacing w:after="0" w:line="240" w:lineRule="auto"/>
              <w:ind w:left="0" w:leftChars="0" w:right="0" w:rightChars="0" w:firstLine="0" w:firstLineChars="0"/>
              <w:jc w:val="left"/>
            </w:pPr>
            <w:r>
              <w:t>`docs/第三轮_G1-G3补充审查报告.md`</w:t>
            </w:r>
          </w:p>
        </w:tc>
      </w:tr>
      <w:tr w14:paraId="2DB168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2CDF9F">
            <w:pPr>
              <w:snapToGrid w:val="0"/>
              <w:spacing w:after="0" w:line="240" w:lineRule="auto"/>
              <w:ind w:left="0" w:leftChars="0" w:right="0" w:rightChars="0" w:firstLine="0" w:firstLineChars="0"/>
              <w:jc w:val="left"/>
            </w:pPr>
            <w:r>
              <w:t>复核复算脚本与文本证据（两轮）</w:t>
            </w:r>
          </w:p>
        </w:tc>
        <w:tc>
          <w:tcPr>
            <w:tcW w:w="4082" w:type="dxa"/>
            <w:tcBorders>
              <w:top w:val="nil"/>
              <w:left w:val="nil"/>
              <w:bottom w:val="nil"/>
              <w:right w:val="nil"/>
            </w:tcBorders>
            <w:noWrap w:val="0"/>
            <w:tcMar>
              <w:top w:w="-1" w:type="dxa"/>
              <w:left w:w="-1" w:type="dxa"/>
              <w:bottom w:w="-1" w:type="dxa"/>
              <w:right w:w="-1" w:type="dxa"/>
            </w:tcMar>
            <w:vAlign w:val="center"/>
          </w:tcPr>
          <w:p w14:paraId="4AD129F1">
            <w:pPr>
              <w:snapToGrid w:val="0"/>
              <w:spacing w:after="0" w:line="240" w:lineRule="auto"/>
              <w:ind w:left="0" w:leftChars="0" w:right="0" w:rightChars="0" w:firstLine="0" w:firstLineChars="0"/>
              <w:jc w:val="left"/>
            </w:pPr>
            <w:r>
              <w:t>`复核证据（本地存档）`、`复核证据（本地存档）`</w:t>
            </w:r>
          </w:p>
        </w:tc>
      </w:tr>
      <w:tr w14:paraId="0FBCF3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CDE4C3">
            <w:pPr>
              <w:snapToGrid w:val="0"/>
              <w:spacing w:after="0" w:line="240" w:lineRule="auto"/>
              <w:ind w:left="0" w:leftChars="0" w:right="0" w:rightChars="0" w:firstLine="0" w:firstLineChars="0"/>
              <w:jc w:val="left"/>
            </w:pPr>
            <w:r>
              <w:t>校对方法与判据清单</w:t>
            </w:r>
          </w:p>
        </w:tc>
        <w:tc>
          <w:tcPr>
            <w:tcW w:w="4082" w:type="dxa"/>
            <w:tcBorders>
              <w:top w:val="nil"/>
              <w:left w:val="nil"/>
              <w:bottom w:val="nil"/>
              <w:right w:val="nil"/>
            </w:tcBorders>
            <w:noWrap w:val="0"/>
            <w:tcMar>
              <w:top w:w="-1" w:type="dxa"/>
              <w:left w:w="-1" w:type="dxa"/>
              <w:bottom w:w="-1" w:type="dxa"/>
              <w:right w:w="-1" w:type="dxa"/>
            </w:tcMar>
            <w:vAlign w:val="center"/>
          </w:tcPr>
          <w:p w14:paraId="1177C1E2">
            <w:pPr>
              <w:snapToGrid w:val="0"/>
              <w:spacing w:after="0" w:line="240" w:lineRule="auto"/>
              <w:ind w:left="0" w:leftChars="0" w:right="0" w:rightChars="0" w:firstLine="0" w:firstLineChars="0"/>
              <w:jc w:val="left"/>
            </w:pPr>
            <w:r>
              <w:t>「输出校对方案」（本地存档）</w:t>
            </w:r>
          </w:p>
        </w:tc>
      </w:tr>
      <w:tr w14:paraId="7DCFC8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774" w:type="dxa"/>
            <w:tcBorders>
              <w:top w:val="nil"/>
              <w:left w:val="nil"/>
              <w:bottom w:val="single" w:color="auto" w:sz="12" w:space="0"/>
              <w:right w:val="nil"/>
            </w:tcBorders>
            <w:noWrap w:val="0"/>
            <w:tcMar>
              <w:top w:w="-1" w:type="dxa"/>
              <w:left w:w="-1" w:type="dxa"/>
              <w:bottom w:w="-1" w:type="dxa"/>
              <w:right w:w="-1" w:type="dxa"/>
            </w:tcMar>
            <w:vAlign w:val="center"/>
          </w:tcPr>
          <w:p w14:paraId="024F4133">
            <w:pPr>
              <w:snapToGrid w:val="0"/>
              <w:spacing w:after="0" w:line="240" w:lineRule="auto"/>
              <w:ind w:left="0" w:leftChars="0" w:right="0" w:rightChars="0" w:firstLine="0" w:firstLineChars="0"/>
              <w:jc w:val="left"/>
            </w:pPr>
            <w:r>
              <w:t>输出校对记录（本文件第二部分的可编辑源）</w:t>
            </w:r>
          </w:p>
        </w:tc>
        <w:tc>
          <w:tcPr>
            <w:tcW w:w="4082" w:type="dxa"/>
            <w:tcBorders>
              <w:top w:val="nil"/>
              <w:left w:val="nil"/>
              <w:bottom w:val="single" w:color="auto" w:sz="12" w:space="0"/>
              <w:right w:val="nil"/>
            </w:tcBorders>
            <w:noWrap w:val="0"/>
            <w:tcMar>
              <w:top w:w="-1" w:type="dxa"/>
              <w:left w:w="-1" w:type="dxa"/>
              <w:bottom w:w="-1" w:type="dxa"/>
              <w:right w:w="-1" w:type="dxa"/>
            </w:tcMar>
            <w:vAlign w:val="center"/>
          </w:tcPr>
          <w:p w14:paraId="4AC25FF9">
            <w:pPr>
              <w:snapToGrid w:val="0"/>
              <w:spacing w:after="0" w:line="240" w:lineRule="auto"/>
              <w:ind w:left="0" w:leftChars="0" w:right="0" w:rightChars="0" w:firstLine="0" w:firstLineChars="0"/>
              <w:jc w:val="left"/>
            </w:pPr>
            <w:r>
              <w:t>「输出校对记录源文件」（本地存档）</w:t>
            </w:r>
          </w:p>
        </w:tc>
      </w:tr>
    </w:tbl>
    <w:p w14:paraId="2DE2AA81"/>
    <w:p w14:paraId="4AA987BA">
      <w:r>
        <w:t>&gt; 注：为控制包体积，复核方生成的 .rds 拟合对象（约 13 MB）未随包分发；</w:t>
      </w:r>
    </w:p>
    <w:p w14:paraId="59D7FFE6">
      <w:r>
        <w:t>&gt; 需要时用 复核脚本（本地存档） 重新生成。</w:t>
      </w:r>
    </w:p>
    <w:p w14:paraId="4B5FBF4B">
      <w:pPr>
        <w:pStyle w:val="3"/>
      </w:pPr>
      <w:r>
        <w:t>附录 B　本合并文档的生成方式</w:t>
      </w:r>
    </w:p>
    <w:p w14:paraId="0643498A">
      <w:pPr>
        <w:pStyle w:val="16"/>
      </w:pPr>
      <w:r>
        <w:t>合并方式：前言与本附录由 scripts/make_merged_verification_doc.py 渲染；</w:t>
      </w:r>
    </w:p>
    <w:p w14:paraId="64163023">
      <w:r>
        <w:t>三个来源文档作为整体原文插入（docxcompose），图片、表格与样式完整保留，各部分之间分页。</w:t>
      </w:r>
    </w:p>
    <w:p w14:paraId="7DA7604A">
      <w:pPr>
        <w:pStyle w:val="16"/>
      </w:pPr>
      <w:r>
        <w:t>生成日期：2026-09-18。</w:t>
      </w:r>
    </w:p>
    <w:p w14:paraId="4BA9C43F">
      <w:pPr>
        <w:pStyle w:val="16"/>
      </w:pPr>
      <w:r>
        <w:t>三份来源文档各自的结论与措辞未作改动；如有冲突，以来源文档为准。</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F020B5"/>
    <w:rsid w:val="722903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102</Pages>
  <Words>2723</Words>
  <Characters>5464</Characters>
  <Lines>0</Lines>
  <Paragraphs>0</Paragraphs>
  <TotalTime>0</TotalTime>
  <ScaleCrop>false</ScaleCrop>
  <LinksUpToDate>false</LinksUpToDate>
  <CharactersWithSpaces>5768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Psychostat</dc:creator>
  <dc:description>generated by python-docx</dc:description>
  <cp:lastModifiedBy>Psychostat</cp:lastModifiedBy>
  <dcterms:modified xsi:type="dcterms:W3CDTF">2026-09-19T06:32:54Z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eyJoZGlkIjoiZTllNmY0Y2M2YWU3OWVlZDExZTY0MmJmZGVlODc4NmMiLCJ1c2VySWQiOiIxMzcwMjEwODg0In0=</vt:lpwstr>
  </property>
  <property fmtid="{D5CDD505-2E9C-101B-9397-08002B2CF9AE}" pid="3" name="KSOProductBuildVer">
    <vt:lpwstr>2052-12.1.0.28505</vt:lpwstr>
  </property>
  <property fmtid="{D5CDD505-2E9C-101B-9397-08002B2CF9AE}" pid="4" name="ICV">
    <vt:lpwstr>08BF0126419B48DA9588CD247A7D0EA3_12</vt:lpwstr>
  </property>
</Properties>
</file>